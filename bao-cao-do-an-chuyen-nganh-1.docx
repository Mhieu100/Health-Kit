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C6C0F" w14:textId="77777777" w:rsidR="00477C99" w:rsidRDefault="00000000">
      <w:pPr>
        <w:pStyle w:val="BodyText"/>
        <w:spacing w:before="178"/>
      </w:pPr>
      <w:r>
        <w:rPr>
          <w:noProof/>
        </w:rPr>
        <mc:AlternateContent>
          <mc:Choice Requires="wpg">
            <w:drawing>
              <wp:anchor distT="0" distB="0" distL="0" distR="0" simplePos="0" relativeHeight="251655680" behindDoc="1" locked="0" layoutInCell="1" allowOverlap="1" wp14:anchorId="2F21B07B" wp14:editId="3A7C395A">
                <wp:simplePos x="0" y="0"/>
                <wp:positionH relativeFrom="page">
                  <wp:posOffset>844550</wp:posOffset>
                </wp:positionH>
                <wp:positionV relativeFrom="page">
                  <wp:posOffset>574040</wp:posOffset>
                </wp:positionV>
                <wp:extent cx="6113145" cy="9444990"/>
                <wp:effectExtent l="0" t="0" r="0" b="0"/>
                <wp:wrapNone/>
                <wp:docPr id="1" name="Group 1"/>
                <wp:cNvGraphicFramePr/>
                <a:graphic xmlns:a="http://schemas.openxmlformats.org/drawingml/2006/main">
                  <a:graphicData uri="http://schemas.microsoft.com/office/word/2010/wordprocessingGroup">
                    <wpg:wgp>
                      <wpg:cNvGrpSpPr/>
                      <wpg:grpSpPr>
                        <a:xfrm>
                          <a:off x="0" y="0"/>
                          <a:ext cx="6113145" cy="9444990"/>
                          <a:chOff x="0" y="0"/>
                          <a:chExt cx="6113145" cy="9444990"/>
                        </a:xfrm>
                      </wpg:grpSpPr>
                      <pic:pic xmlns:pic="http://schemas.openxmlformats.org/drawingml/2006/picture">
                        <pic:nvPicPr>
                          <pic:cNvPr id="2" name="Image 2"/>
                          <pic:cNvPicPr/>
                        </pic:nvPicPr>
                        <pic:blipFill>
                          <a:blip r:embed="rId9" cstate="print"/>
                          <a:stretch>
                            <a:fillRect/>
                          </a:stretch>
                        </pic:blipFill>
                        <pic:spPr>
                          <a:xfrm>
                            <a:off x="2486660" y="1395745"/>
                            <a:ext cx="1257300" cy="735314"/>
                          </a:xfrm>
                          <a:prstGeom prst="rect">
                            <a:avLst/>
                          </a:prstGeom>
                        </pic:spPr>
                      </pic:pic>
                      <wps:wsp>
                        <wps:cNvPr id="3" name="Graphic 3"/>
                        <wps:cNvSpPr/>
                        <wps:spPr>
                          <a:xfrm>
                            <a:off x="31750" y="31750"/>
                            <a:ext cx="6049645" cy="9381490"/>
                          </a:xfrm>
                          <a:custGeom>
                            <a:avLst/>
                            <a:gdLst/>
                            <a:ahLst/>
                            <a:cxnLst/>
                            <a:rect l="l" t="t" r="r" b="b"/>
                            <a:pathLst>
                              <a:path w="6049645" h="9381490">
                                <a:moveTo>
                                  <a:pt x="3025140" y="9381488"/>
                                </a:moveTo>
                                <a:lnTo>
                                  <a:pt x="0" y="9381488"/>
                                </a:lnTo>
                                <a:lnTo>
                                  <a:pt x="0" y="0"/>
                                </a:lnTo>
                                <a:lnTo>
                                  <a:pt x="6049645" y="0"/>
                                </a:lnTo>
                                <a:lnTo>
                                  <a:pt x="6049645" y="9381488"/>
                                </a:lnTo>
                                <a:lnTo>
                                  <a:pt x="3025140" y="9381488"/>
                                </a:lnTo>
                                <a:close/>
                              </a:path>
                            </a:pathLst>
                          </a:custGeom>
                          <a:ln w="63500">
                            <a:solidFill>
                              <a:srgbClr val="41709A"/>
                            </a:solidFill>
                            <a:prstDash val="solid"/>
                          </a:ln>
                        </wps:spPr>
                        <wps:bodyPr wrap="square" lIns="0" tIns="0" rIns="0" bIns="0" rtlCol="0">
                          <a:noAutofit/>
                        </wps:bodyPr>
                      </wps:wsp>
                    </wpg:wgp>
                  </a:graphicData>
                </a:graphic>
              </wp:anchor>
            </w:drawing>
          </mc:Choice>
          <mc:Fallback>
            <w:pict>
              <v:group w14:anchorId="1C8C2124" id="Group 1" o:spid="_x0000_s1026" style="position:absolute;margin-left:66.5pt;margin-top:45.2pt;width:481.35pt;height:743.7pt;z-index:-251660800;mso-wrap-distance-left:0;mso-wrap-distance-right:0;mso-position-horizontal-relative:page;mso-position-vertical-relative:page" coordsize="61131,94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24866;top:13957;width:12573;height:7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">
                  <v:imagedata r:id="rId10" o:title=""/>
                </v:shape>
                <v:shape id="Graphic 3" o:spid="_x0000_s1028" style="position:absolute;left:317;top:317;width:60496;height:93815;visibility:visible;mso-wrap-style:square;v-text-anchor:top" coordsize="6049645,9381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" path="m3025140,9381488l,9381488,,,6049645,r,9381488l3025140,9381488xe" filled="f" strokecolor="#41709a" strokeweight="5pt">
                  <v:path arrowok="t"/>
                </v:shape>
                <w10:wrap anchorx="page" anchory="page"/>
              </v:group>
            </w:pict>
          </mc:Fallback>
        </mc:AlternateContent>
      </w:r>
    </w:p>
    <w:p w14:paraId="250A4BB3" w14:textId="77777777" w:rsidR="00477C99" w:rsidRDefault="00000000">
      <w:pPr>
        <w:pStyle w:val="BodyText"/>
        <w:spacing w:line="336" w:lineRule="auto"/>
        <w:ind w:left="1389" w:right="2102"/>
        <w:jc w:val="center"/>
      </w:pPr>
      <w:r>
        <w:t>TRƯỜNG</w:t>
      </w:r>
      <w:r>
        <w:rPr>
          <w:spacing w:val="-8"/>
        </w:rPr>
        <w:t xml:space="preserve"> </w:t>
      </w:r>
      <w:r>
        <w:t>ĐẠI</w:t>
      </w:r>
      <w:r>
        <w:rPr>
          <w:spacing w:val="-6"/>
        </w:rPr>
        <w:t xml:space="preserve"> </w:t>
      </w:r>
      <w:r>
        <w:t>HỌC</w:t>
      </w:r>
      <w:r>
        <w:rPr>
          <w:spacing w:val="-5"/>
        </w:rPr>
        <w:t xml:space="preserve"> </w:t>
      </w:r>
      <w:r>
        <w:t>CÔNG</w:t>
      </w:r>
      <w:r>
        <w:rPr>
          <w:spacing w:val="-6"/>
        </w:rPr>
        <w:t xml:space="preserve"> </w:t>
      </w:r>
      <w:r>
        <w:t>NGHỆ</w:t>
      </w:r>
      <w:r>
        <w:rPr>
          <w:spacing w:val="-7"/>
        </w:rPr>
        <w:t xml:space="preserve"> </w:t>
      </w:r>
      <w:r>
        <w:t>THÔNG</w:t>
      </w:r>
      <w:r>
        <w:rPr>
          <w:spacing w:val="-6"/>
        </w:rPr>
        <w:t xml:space="preserve"> </w:t>
      </w:r>
      <w:r>
        <w:t>TIN</w:t>
      </w:r>
      <w:r>
        <w:rPr>
          <w:spacing w:val="-5"/>
        </w:rPr>
        <w:t xml:space="preserve"> </w:t>
      </w:r>
      <w:r>
        <w:t>&amp; TRUYỀN THÔNG VIỆT - HÀN</w:t>
      </w:r>
    </w:p>
    <w:p w14:paraId="1706DA1C" w14:textId="77777777" w:rsidR="00477C99" w:rsidRDefault="00000000">
      <w:pPr>
        <w:pStyle w:val="Heading1"/>
        <w:spacing w:before="150"/>
        <w:ind w:right="709"/>
      </w:pPr>
      <w:r>
        <w:t>Khoa</w:t>
      </w:r>
      <w:r>
        <w:rPr>
          <w:b w:val="0"/>
          <w:spacing w:val="-1"/>
        </w:rPr>
        <w:t xml:space="preserve"> </w:t>
      </w:r>
      <w:r>
        <w:t>Khoa</w:t>
      </w:r>
      <w:r>
        <w:rPr>
          <w:b w:val="0"/>
          <w:spacing w:val="-1"/>
        </w:rPr>
        <w:t xml:space="preserve"> </w:t>
      </w:r>
      <w:r>
        <w:t>Học</w:t>
      </w:r>
      <w:r>
        <w:rPr>
          <w:b w:val="0"/>
          <w:spacing w:val="-2"/>
        </w:rPr>
        <w:t xml:space="preserve"> </w:t>
      </w:r>
      <w:r>
        <w:t>Máy</w:t>
      </w:r>
      <w:r>
        <w:rPr>
          <w:b w:val="0"/>
          <w:spacing w:val="-1"/>
        </w:rPr>
        <w:t xml:space="preserve"> </w:t>
      </w:r>
      <w:r>
        <w:rPr>
          <w:spacing w:val="-4"/>
        </w:rPr>
        <w:t>Tính</w:t>
      </w:r>
    </w:p>
    <w:p w14:paraId="7CEA33F8" w14:textId="77777777" w:rsidR="00477C99" w:rsidRDefault="00477C99">
      <w:pPr>
        <w:pStyle w:val="BodyText"/>
        <w:rPr>
          <w:b/>
          <w:sz w:val="56"/>
        </w:rPr>
      </w:pPr>
    </w:p>
    <w:p w14:paraId="3FD89C17" w14:textId="77777777" w:rsidR="00477C99" w:rsidRDefault="00477C99">
      <w:pPr>
        <w:pStyle w:val="BodyText"/>
        <w:rPr>
          <w:b/>
          <w:sz w:val="56"/>
        </w:rPr>
      </w:pPr>
    </w:p>
    <w:p w14:paraId="73E906E1" w14:textId="77777777" w:rsidR="00477C99" w:rsidRDefault="00477C99">
      <w:pPr>
        <w:pStyle w:val="BodyText"/>
        <w:rPr>
          <w:b/>
          <w:sz w:val="56"/>
        </w:rPr>
      </w:pPr>
    </w:p>
    <w:p w14:paraId="4DB9CE7D" w14:textId="77777777" w:rsidR="00477C99" w:rsidRDefault="00477C99">
      <w:pPr>
        <w:pStyle w:val="BodyText"/>
        <w:spacing w:before="179"/>
        <w:rPr>
          <w:b/>
          <w:sz w:val="56"/>
        </w:rPr>
      </w:pPr>
    </w:p>
    <w:p w14:paraId="6C3368D9" w14:textId="77777777" w:rsidR="00477C99" w:rsidRDefault="00000000">
      <w:pPr>
        <w:ind w:left="1399" w:right="2102"/>
        <w:jc w:val="center"/>
        <w:rPr>
          <w:b/>
          <w:sz w:val="56"/>
          <w:lang w:val="en-US"/>
        </w:rPr>
      </w:pPr>
      <w:r>
        <w:rPr>
          <w:b/>
          <w:sz w:val="52"/>
          <w:szCs w:val="52"/>
          <w:lang w:val="en-US"/>
        </w:rPr>
        <w:t>ĐỒ ÁN CHUYÊN NGÀNH 1</w:t>
      </w:r>
    </w:p>
    <w:p w14:paraId="0B4A4C10" w14:textId="77777777" w:rsidR="00477C99" w:rsidRDefault="00000000">
      <w:pPr>
        <w:pStyle w:val="Title"/>
        <w:spacing w:before="321" w:line="312" w:lineRule="auto"/>
        <w:rPr>
          <w:lang w:val="en-US"/>
        </w:rPr>
      </w:pPr>
      <w:r>
        <w:rPr>
          <w:w w:val="95"/>
        </w:rPr>
        <w:t>ĐỀ</w:t>
      </w:r>
      <w:r>
        <w:rPr>
          <w:b w:val="0"/>
          <w:bCs w:val="0"/>
          <w:spacing w:val="-22"/>
          <w:w w:val="95"/>
        </w:rPr>
        <w:t xml:space="preserve"> </w:t>
      </w:r>
      <w:r>
        <w:rPr>
          <w:w w:val="95"/>
        </w:rPr>
        <w:t>TÀI:</w:t>
      </w:r>
      <w:r>
        <w:rPr>
          <w:b w:val="0"/>
          <w:bCs w:val="0"/>
          <w:spacing w:val="-21"/>
          <w:w w:val="95"/>
        </w:rPr>
        <w:t xml:space="preserve"> </w:t>
      </w:r>
      <w:r>
        <w:rPr>
          <w:w w:val="95"/>
        </w:rPr>
        <w:t>XÂY</w:t>
      </w:r>
      <w:r>
        <w:rPr>
          <w:b w:val="0"/>
          <w:bCs w:val="0"/>
          <w:spacing w:val="-22"/>
          <w:w w:val="95"/>
        </w:rPr>
        <w:t xml:space="preserve"> </w:t>
      </w:r>
      <w:r>
        <w:rPr>
          <w:w w:val="95"/>
        </w:rPr>
        <w:t>DỰNG</w:t>
      </w:r>
      <w:r>
        <w:rPr>
          <w:b w:val="0"/>
          <w:bCs w:val="0"/>
          <w:spacing w:val="-20"/>
          <w:w w:val="95"/>
        </w:rPr>
        <w:t xml:space="preserve"> </w:t>
      </w:r>
      <w:r>
        <w:rPr>
          <w:w w:val="95"/>
        </w:rPr>
        <w:t>ỨNG</w:t>
      </w:r>
      <w:r>
        <w:rPr>
          <w:b w:val="0"/>
          <w:bCs w:val="0"/>
          <w:spacing w:val="-22"/>
          <w:w w:val="95"/>
        </w:rPr>
        <w:t xml:space="preserve">  </w:t>
      </w:r>
      <w:r>
        <w:rPr>
          <w:w w:val="95"/>
        </w:rPr>
        <w:t>CHĂM</w:t>
      </w:r>
      <w:r>
        <w:rPr>
          <w:b w:val="0"/>
          <w:bCs w:val="0"/>
          <w:w w:val="95"/>
        </w:rPr>
        <w:t xml:space="preserve"> </w:t>
      </w:r>
      <w:r>
        <w:rPr>
          <w:b w:val="0"/>
          <w:bCs w:val="0"/>
          <w:w w:val="95"/>
          <w:lang w:val="en-US"/>
        </w:rPr>
        <w:t>SÓC</w:t>
      </w:r>
      <w:r>
        <w:rPr>
          <w:b w:val="0"/>
          <w:bCs w:val="0"/>
          <w:spacing w:val="-28"/>
        </w:rPr>
        <w:t xml:space="preserve"> </w:t>
      </w:r>
      <w:r>
        <w:rPr>
          <w:spacing w:val="-2"/>
        </w:rPr>
        <w:t>SỨC</w:t>
      </w:r>
      <w:r>
        <w:rPr>
          <w:b w:val="0"/>
          <w:bCs w:val="0"/>
          <w:spacing w:val="-28"/>
        </w:rPr>
        <w:t xml:space="preserve"> </w:t>
      </w:r>
      <w:r>
        <w:rPr>
          <w:spacing w:val="-2"/>
          <w:lang w:val="en-US"/>
        </w:rPr>
        <w:t>KHỎE</w:t>
      </w:r>
    </w:p>
    <w:p w14:paraId="3C54C5C6" w14:textId="77777777" w:rsidR="00477C99" w:rsidRDefault="00477C99">
      <w:pPr>
        <w:pStyle w:val="BodyText"/>
        <w:rPr>
          <w:b/>
          <w:sz w:val="48"/>
        </w:rPr>
      </w:pPr>
    </w:p>
    <w:p w14:paraId="1B340D1B" w14:textId="77777777" w:rsidR="00477C99" w:rsidRDefault="00477C99">
      <w:pPr>
        <w:pStyle w:val="BodyText"/>
        <w:rPr>
          <w:b/>
          <w:sz w:val="48"/>
        </w:rPr>
      </w:pPr>
    </w:p>
    <w:p w14:paraId="36E785EC" w14:textId="77777777" w:rsidR="00477C99" w:rsidRDefault="00477C99">
      <w:pPr>
        <w:pStyle w:val="BodyText"/>
        <w:rPr>
          <w:b/>
          <w:sz w:val="48"/>
        </w:rPr>
      </w:pPr>
    </w:p>
    <w:p w14:paraId="6B0982A7" w14:textId="77777777" w:rsidR="00477C99" w:rsidRDefault="00477C99">
      <w:pPr>
        <w:pStyle w:val="BodyText"/>
        <w:spacing w:before="150"/>
        <w:rPr>
          <w:b/>
          <w:sz w:val="48"/>
        </w:rPr>
      </w:pPr>
    </w:p>
    <w:p w14:paraId="66E62B4A" w14:textId="77777777" w:rsidR="00477C99" w:rsidRDefault="00000000">
      <w:pPr>
        <w:tabs>
          <w:tab w:val="left" w:pos="4659"/>
        </w:tabs>
        <w:ind w:left="1823"/>
        <w:rPr>
          <w:b/>
          <w:sz w:val="32"/>
          <w:lang w:val="en-US"/>
        </w:rPr>
      </w:pPr>
      <w:r>
        <w:rPr>
          <w:sz w:val="32"/>
        </w:rPr>
        <w:t>Sinh</w:t>
      </w:r>
      <w:r>
        <w:rPr>
          <w:spacing w:val="-2"/>
          <w:sz w:val="32"/>
        </w:rPr>
        <w:t xml:space="preserve"> </w:t>
      </w:r>
      <w:r>
        <w:rPr>
          <w:sz w:val="32"/>
        </w:rPr>
        <w:t>viên thực</w:t>
      </w:r>
      <w:r>
        <w:rPr>
          <w:spacing w:val="-2"/>
          <w:sz w:val="32"/>
        </w:rPr>
        <w:t xml:space="preserve"> hiện:</w:t>
      </w:r>
      <w:r>
        <w:rPr>
          <w:sz w:val="32"/>
        </w:rPr>
        <w:tab/>
      </w:r>
      <w:r>
        <w:rPr>
          <w:b/>
          <w:sz w:val="32"/>
          <w:lang w:val="en-US"/>
        </w:rPr>
        <w:t>Nguyễn Văn Hiếu</w:t>
      </w:r>
    </w:p>
    <w:p w14:paraId="2717A202" w14:textId="77777777" w:rsidR="00477C99" w:rsidRDefault="00000000">
      <w:pPr>
        <w:spacing w:before="185"/>
        <w:ind w:left="4660"/>
        <w:rPr>
          <w:b/>
          <w:sz w:val="32"/>
          <w:lang w:val="en-US"/>
        </w:rPr>
      </w:pPr>
      <w:r>
        <w:rPr>
          <w:b/>
          <w:sz w:val="32"/>
          <w:lang w:val="en-US"/>
        </w:rPr>
        <w:t>Ngô Minh Nhật</w:t>
      </w:r>
    </w:p>
    <w:p w14:paraId="50AEDE53" w14:textId="77777777" w:rsidR="00477C99" w:rsidRDefault="00000000">
      <w:pPr>
        <w:spacing w:before="185"/>
        <w:ind w:left="4660"/>
        <w:rPr>
          <w:b/>
          <w:sz w:val="32"/>
          <w:lang w:val="en-US"/>
        </w:rPr>
      </w:pPr>
      <w:r>
        <w:rPr>
          <w:b/>
          <w:sz w:val="32"/>
          <w:lang w:val="en-US"/>
        </w:rPr>
        <w:t>Trần Đức Công</w:t>
      </w:r>
    </w:p>
    <w:p w14:paraId="5F93E773" w14:textId="77777777" w:rsidR="00477C99" w:rsidRDefault="00000000">
      <w:pPr>
        <w:tabs>
          <w:tab w:val="left" w:pos="4659"/>
        </w:tabs>
        <w:spacing w:before="184"/>
        <w:ind w:left="1823"/>
        <w:rPr>
          <w:b/>
          <w:sz w:val="32"/>
          <w:lang w:val="en-US"/>
        </w:rPr>
      </w:pPr>
      <w:r>
        <w:rPr>
          <w:spacing w:val="-4"/>
          <w:sz w:val="32"/>
        </w:rPr>
        <w:t>Lớp:</w:t>
      </w:r>
      <w:r>
        <w:rPr>
          <w:sz w:val="32"/>
        </w:rPr>
        <w:tab/>
      </w:r>
      <w:r>
        <w:rPr>
          <w:b/>
          <w:spacing w:val="-4"/>
          <w:sz w:val="32"/>
        </w:rPr>
        <w:t>21</w:t>
      </w:r>
      <w:r>
        <w:rPr>
          <w:b/>
          <w:spacing w:val="-4"/>
          <w:sz w:val="32"/>
          <w:lang w:val="en-US"/>
        </w:rPr>
        <w:t>SE2</w:t>
      </w:r>
    </w:p>
    <w:p w14:paraId="482303B0" w14:textId="77777777" w:rsidR="00477C99" w:rsidRDefault="00000000">
      <w:pPr>
        <w:spacing w:before="184"/>
        <w:ind w:left="1823"/>
        <w:rPr>
          <w:sz w:val="32"/>
          <w:lang w:val="en-US"/>
        </w:rPr>
      </w:pPr>
      <w:r>
        <w:rPr>
          <w:sz w:val="32"/>
        </w:rPr>
        <w:t>Giảng</w:t>
      </w:r>
      <w:r>
        <w:rPr>
          <w:spacing w:val="-2"/>
          <w:sz w:val="32"/>
        </w:rPr>
        <w:t xml:space="preserve"> </w:t>
      </w:r>
      <w:r>
        <w:rPr>
          <w:sz w:val="32"/>
        </w:rPr>
        <w:t>viên</w:t>
      </w:r>
      <w:r>
        <w:rPr>
          <w:spacing w:val="-2"/>
          <w:sz w:val="32"/>
        </w:rPr>
        <w:t xml:space="preserve"> </w:t>
      </w:r>
      <w:r>
        <w:rPr>
          <w:sz w:val="32"/>
        </w:rPr>
        <w:t>hướng</w:t>
      </w:r>
      <w:r>
        <w:rPr>
          <w:spacing w:val="-2"/>
          <w:sz w:val="32"/>
        </w:rPr>
        <w:t xml:space="preserve"> </w:t>
      </w:r>
      <w:r>
        <w:rPr>
          <w:sz w:val="32"/>
        </w:rPr>
        <w:t>dẫn:</w:t>
      </w:r>
      <w:r>
        <w:rPr>
          <w:spacing w:val="-3"/>
          <w:sz w:val="32"/>
        </w:rPr>
        <w:t xml:space="preserve"> </w:t>
      </w:r>
      <w:r>
        <w:rPr>
          <w:sz w:val="32"/>
        </w:rPr>
        <w:t>TS.</w:t>
      </w:r>
      <w:r>
        <w:rPr>
          <w:spacing w:val="-3"/>
          <w:sz w:val="32"/>
        </w:rPr>
        <w:t xml:space="preserve"> </w:t>
      </w:r>
      <w:r>
        <w:rPr>
          <w:spacing w:val="-3"/>
          <w:sz w:val="32"/>
          <w:lang w:val="en-US"/>
        </w:rPr>
        <w:t>TRẦN UYÊN TRANG</w:t>
      </w:r>
    </w:p>
    <w:p w14:paraId="025159C6" w14:textId="77777777" w:rsidR="00477C99" w:rsidRDefault="00477C99">
      <w:pPr>
        <w:pStyle w:val="BodyText"/>
        <w:rPr>
          <w:sz w:val="32"/>
        </w:rPr>
      </w:pPr>
    </w:p>
    <w:p w14:paraId="05EDA473" w14:textId="77777777" w:rsidR="00477C99" w:rsidRDefault="00477C99">
      <w:pPr>
        <w:pStyle w:val="BodyText"/>
        <w:rPr>
          <w:sz w:val="32"/>
        </w:rPr>
      </w:pPr>
    </w:p>
    <w:p w14:paraId="08CA8701" w14:textId="77777777" w:rsidR="00477C99" w:rsidRDefault="00477C99">
      <w:pPr>
        <w:pStyle w:val="BodyText"/>
        <w:rPr>
          <w:sz w:val="32"/>
        </w:rPr>
      </w:pPr>
    </w:p>
    <w:p w14:paraId="5CA9F6D0" w14:textId="77777777" w:rsidR="00477C99" w:rsidRDefault="00477C99">
      <w:pPr>
        <w:pStyle w:val="BodyText"/>
        <w:rPr>
          <w:sz w:val="32"/>
        </w:rPr>
      </w:pPr>
    </w:p>
    <w:p w14:paraId="7F6E62C0" w14:textId="77777777" w:rsidR="00477C99" w:rsidRDefault="00477C99">
      <w:pPr>
        <w:pStyle w:val="BodyText"/>
        <w:spacing w:before="116"/>
        <w:rPr>
          <w:sz w:val="32"/>
        </w:rPr>
      </w:pPr>
    </w:p>
    <w:p w14:paraId="48CF6D37" w14:textId="77777777" w:rsidR="00477C99" w:rsidRDefault="00000000">
      <w:pPr>
        <w:ind w:left="2543"/>
        <w:rPr>
          <w:sz w:val="32"/>
          <w:lang w:val="en-US"/>
        </w:rPr>
      </w:pPr>
      <w:r>
        <w:rPr>
          <w:sz w:val="32"/>
        </w:rPr>
        <w:t>Đà</w:t>
      </w:r>
      <w:r>
        <w:rPr>
          <w:spacing w:val="-5"/>
          <w:sz w:val="32"/>
        </w:rPr>
        <w:t xml:space="preserve"> </w:t>
      </w:r>
      <w:r>
        <w:rPr>
          <w:sz w:val="32"/>
        </w:rPr>
        <w:t>Nẵng,</w:t>
      </w:r>
      <w:r>
        <w:rPr>
          <w:spacing w:val="-1"/>
          <w:sz w:val="32"/>
        </w:rPr>
        <w:t xml:space="preserve"> </w:t>
      </w:r>
      <w:r>
        <w:rPr>
          <w:sz w:val="32"/>
        </w:rPr>
        <w:t>tháng</w:t>
      </w:r>
      <w:r>
        <w:rPr>
          <w:spacing w:val="1"/>
          <w:sz w:val="32"/>
        </w:rPr>
        <w:t xml:space="preserve"> </w:t>
      </w:r>
      <w:r>
        <w:rPr>
          <w:spacing w:val="1"/>
          <w:sz w:val="32"/>
          <w:lang w:val="en-US"/>
        </w:rPr>
        <w:t>5</w:t>
      </w:r>
      <w:r>
        <w:rPr>
          <w:spacing w:val="-1"/>
          <w:sz w:val="32"/>
        </w:rPr>
        <w:t xml:space="preserve"> </w:t>
      </w:r>
      <w:r>
        <w:rPr>
          <w:sz w:val="32"/>
        </w:rPr>
        <w:t>năm</w:t>
      </w:r>
      <w:r>
        <w:rPr>
          <w:spacing w:val="-2"/>
          <w:sz w:val="32"/>
        </w:rPr>
        <w:t xml:space="preserve"> </w:t>
      </w:r>
      <w:r>
        <w:rPr>
          <w:spacing w:val="-4"/>
          <w:sz w:val="32"/>
        </w:rPr>
        <w:t>202</w:t>
      </w:r>
      <w:r>
        <w:rPr>
          <w:spacing w:val="-4"/>
          <w:sz w:val="32"/>
          <w:lang w:val="en-US"/>
        </w:rPr>
        <w:t>4</w:t>
      </w:r>
    </w:p>
    <w:p w14:paraId="589DAE6C" w14:textId="77777777" w:rsidR="00477C99" w:rsidRDefault="00477C99">
      <w:pPr>
        <w:rPr>
          <w:sz w:val="32"/>
        </w:rPr>
        <w:sectPr w:rsidR="00477C99">
          <w:type w:val="continuous"/>
          <w:pgSz w:w="11910" w:h="16840"/>
          <w:pgMar w:top="880" w:right="300" w:bottom="280" w:left="1580" w:header="720" w:footer="720" w:gutter="0"/>
          <w:cols w:space="720"/>
        </w:sectPr>
      </w:pPr>
    </w:p>
    <w:p w14:paraId="34393E1A" w14:textId="77777777" w:rsidR="00477C99" w:rsidRDefault="00000000">
      <w:pPr>
        <w:pStyle w:val="BodyText"/>
        <w:spacing w:before="77" w:line="336" w:lineRule="auto"/>
        <w:ind w:left="1389" w:right="2102"/>
        <w:jc w:val="center"/>
      </w:pPr>
      <w:r>
        <w:lastRenderedPageBreak/>
        <w:t>TRƯỜNG</w:t>
      </w:r>
      <w:r>
        <w:rPr>
          <w:spacing w:val="-8"/>
        </w:rPr>
        <w:t xml:space="preserve"> </w:t>
      </w:r>
      <w:r>
        <w:t>ĐẠI</w:t>
      </w:r>
      <w:r>
        <w:rPr>
          <w:spacing w:val="-6"/>
        </w:rPr>
        <w:t xml:space="preserve"> </w:t>
      </w:r>
      <w:r>
        <w:t>HỌC</w:t>
      </w:r>
      <w:r>
        <w:rPr>
          <w:spacing w:val="-5"/>
        </w:rPr>
        <w:t xml:space="preserve"> </w:t>
      </w:r>
      <w:r>
        <w:t>CÔNG</w:t>
      </w:r>
      <w:r>
        <w:rPr>
          <w:spacing w:val="-6"/>
        </w:rPr>
        <w:t xml:space="preserve"> </w:t>
      </w:r>
      <w:r>
        <w:t>NGHỆ</w:t>
      </w:r>
      <w:r>
        <w:rPr>
          <w:spacing w:val="-7"/>
        </w:rPr>
        <w:t xml:space="preserve"> </w:t>
      </w:r>
      <w:r>
        <w:t>THÔNG</w:t>
      </w:r>
      <w:r>
        <w:rPr>
          <w:spacing w:val="-6"/>
        </w:rPr>
        <w:t xml:space="preserve"> </w:t>
      </w:r>
      <w:r>
        <w:t>TIN</w:t>
      </w:r>
      <w:r>
        <w:rPr>
          <w:spacing w:val="-5"/>
        </w:rPr>
        <w:t xml:space="preserve"> </w:t>
      </w:r>
      <w:r>
        <w:t>&amp; TRUYỀN THÔNG VIỆT - HÀN</w:t>
      </w:r>
    </w:p>
    <w:p w14:paraId="13102F42" w14:textId="77777777" w:rsidR="00477C99" w:rsidRDefault="00000000">
      <w:pPr>
        <w:pStyle w:val="Heading1"/>
        <w:spacing w:before="150"/>
        <w:ind w:right="709"/>
      </w:pPr>
      <w:r>
        <w:t>Khoa</w:t>
      </w:r>
      <w:r>
        <w:rPr>
          <w:b w:val="0"/>
          <w:spacing w:val="-1"/>
        </w:rPr>
        <w:t xml:space="preserve"> </w:t>
      </w:r>
      <w:r>
        <w:t>Khoa</w:t>
      </w:r>
      <w:r>
        <w:rPr>
          <w:b w:val="0"/>
          <w:spacing w:val="-1"/>
        </w:rPr>
        <w:t xml:space="preserve"> </w:t>
      </w:r>
      <w:r>
        <w:t>Học</w:t>
      </w:r>
      <w:r>
        <w:rPr>
          <w:b w:val="0"/>
          <w:spacing w:val="-2"/>
        </w:rPr>
        <w:t xml:space="preserve"> </w:t>
      </w:r>
      <w:r>
        <w:t>Máy</w:t>
      </w:r>
      <w:r>
        <w:rPr>
          <w:b w:val="0"/>
          <w:spacing w:val="-1"/>
        </w:rPr>
        <w:t xml:space="preserve"> </w:t>
      </w:r>
      <w:r>
        <w:rPr>
          <w:spacing w:val="-4"/>
        </w:rPr>
        <w:t>Tính</w:t>
      </w:r>
    </w:p>
    <w:p w14:paraId="6EF1B936" w14:textId="77777777" w:rsidR="00477C99" w:rsidRDefault="00000000">
      <w:pPr>
        <w:pStyle w:val="BodyText"/>
        <w:spacing w:before="72"/>
        <w:rPr>
          <w:b/>
          <w:sz w:val="20"/>
        </w:rPr>
      </w:pPr>
      <w:r>
        <w:rPr>
          <w:noProof/>
        </w:rPr>
        <w:drawing>
          <wp:anchor distT="0" distB="0" distL="0" distR="0" simplePos="0" relativeHeight="251656704" behindDoc="1" locked="0" layoutInCell="1" allowOverlap="1" wp14:anchorId="4AB0F3EE" wp14:editId="018AE12F">
            <wp:simplePos x="0" y="0"/>
            <wp:positionH relativeFrom="page">
              <wp:posOffset>3331210</wp:posOffset>
            </wp:positionH>
            <wp:positionV relativeFrom="paragraph">
              <wp:posOffset>207010</wp:posOffset>
            </wp:positionV>
            <wp:extent cx="1257935" cy="735330"/>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257651" cy="735520"/>
                    </a:xfrm>
                    <a:prstGeom prst="rect">
                      <a:avLst/>
                    </a:prstGeom>
                  </pic:spPr>
                </pic:pic>
              </a:graphicData>
            </a:graphic>
          </wp:anchor>
        </w:drawing>
      </w:r>
    </w:p>
    <w:p w14:paraId="4A5B3C56" w14:textId="77777777" w:rsidR="00477C99" w:rsidRDefault="00477C99">
      <w:pPr>
        <w:pStyle w:val="BodyText"/>
        <w:rPr>
          <w:b/>
          <w:sz w:val="36"/>
        </w:rPr>
      </w:pPr>
    </w:p>
    <w:p w14:paraId="2926827D" w14:textId="77777777" w:rsidR="00477C99" w:rsidRDefault="00477C99">
      <w:pPr>
        <w:pStyle w:val="BodyText"/>
        <w:rPr>
          <w:b/>
          <w:sz w:val="36"/>
        </w:rPr>
      </w:pPr>
    </w:p>
    <w:p w14:paraId="4568C7AE" w14:textId="77777777" w:rsidR="00477C99" w:rsidRDefault="00477C99">
      <w:pPr>
        <w:pStyle w:val="BodyText"/>
        <w:spacing w:before="28"/>
        <w:rPr>
          <w:b/>
          <w:sz w:val="36"/>
        </w:rPr>
      </w:pPr>
    </w:p>
    <w:p w14:paraId="5FC148FB" w14:textId="77777777" w:rsidR="00477C99" w:rsidRDefault="00000000">
      <w:pPr>
        <w:spacing w:before="1"/>
        <w:ind w:left="1399" w:right="2102"/>
        <w:jc w:val="center"/>
        <w:rPr>
          <w:b/>
          <w:sz w:val="56"/>
          <w:lang w:val="en-US"/>
        </w:rPr>
      </w:pPr>
      <w:r>
        <w:rPr>
          <w:b/>
          <w:sz w:val="56"/>
          <w:lang w:val="en-US"/>
        </w:rPr>
        <w:t>ĐỒ ÁN CHUYÊN ĐỀ 1</w:t>
      </w:r>
    </w:p>
    <w:p w14:paraId="1519BF2B" w14:textId="77777777" w:rsidR="00477C99" w:rsidRDefault="00000000">
      <w:pPr>
        <w:pStyle w:val="Title"/>
        <w:spacing w:line="312" w:lineRule="auto"/>
        <w:rPr>
          <w:lang w:val="en-US"/>
        </w:rPr>
      </w:pPr>
      <w:r>
        <w:rPr>
          <w:w w:val="95"/>
        </w:rPr>
        <w:t>ĐỀ</w:t>
      </w:r>
      <w:r>
        <w:rPr>
          <w:b w:val="0"/>
          <w:bCs w:val="0"/>
          <w:spacing w:val="-22"/>
          <w:w w:val="95"/>
        </w:rPr>
        <w:t xml:space="preserve"> </w:t>
      </w:r>
      <w:r>
        <w:rPr>
          <w:w w:val="95"/>
        </w:rPr>
        <w:t>TÀI:</w:t>
      </w:r>
      <w:r>
        <w:rPr>
          <w:b w:val="0"/>
          <w:bCs w:val="0"/>
          <w:spacing w:val="-21"/>
          <w:w w:val="95"/>
        </w:rPr>
        <w:t xml:space="preserve"> </w:t>
      </w:r>
      <w:r>
        <w:rPr>
          <w:w w:val="95"/>
        </w:rPr>
        <w:t>XÂY</w:t>
      </w:r>
      <w:r>
        <w:rPr>
          <w:b w:val="0"/>
          <w:bCs w:val="0"/>
          <w:spacing w:val="-22"/>
          <w:w w:val="95"/>
        </w:rPr>
        <w:t xml:space="preserve"> </w:t>
      </w:r>
      <w:r>
        <w:rPr>
          <w:w w:val="95"/>
        </w:rPr>
        <w:t>DỰNG</w:t>
      </w:r>
      <w:r>
        <w:rPr>
          <w:b w:val="0"/>
          <w:bCs w:val="0"/>
          <w:spacing w:val="-20"/>
          <w:w w:val="95"/>
        </w:rPr>
        <w:t xml:space="preserve"> </w:t>
      </w:r>
      <w:r>
        <w:rPr>
          <w:w w:val="95"/>
        </w:rPr>
        <w:t>ỨNG</w:t>
      </w:r>
      <w:r>
        <w:rPr>
          <w:b w:val="0"/>
          <w:bCs w:val="0"/>
          <w:spacing w:val="-22"/>
          <w:w w:val="95"/>
        </w:rPr>
        <w:t xml:space="preserve">  </w:t>
      </w:r>
      <w:r>
        <w:rPr>
          <w:w w:val="95"/>
        </w:rPr>
        <w:t>CHĂM</w:t>
      </w:r>
      <w:r>
        <w:rPr>
          <w:b w:val="0"/>
          <w:bCs w:val="0"/>
          <w:w w:val="95"/>
        </w:rPr>
        <w:t xml:space="preserve"> </w:t>
      </w:r>
      <w:r>
        <w:rPr>
          <w:spacing w:val="-2"/>
          <w:lang w:val="en-US"/>
        </w:rPr>
        <w:t>SÓC</w:t>
      </w:r>
      <w:r>
        <w:rPr>
          <w:b w:val="0"/>
          <w:bCs w:val="0"/>
          <w:spacing w:val="-28"/>
        </w:rPr>
        <w:t xml:space="preserve"> </w:t>
      </w:r>
      <w:r>
        <w:rPr>
          <w:spacing w:val="-2"/>
        </w:rPr>
        <w:t>SỨC</w:t>
      </w:r>
      <w:r>
        <w:rPr>
          <w:b w:val="0"/>
          <w:bCs w:val="0"/>
          <w:spacing w:val="-28"/>
        </w:rPr>
        <w:t xml:space="preserve"> </w:t>
      </w:r>
      <w:r>
        <w:rPr>
          <w:spacing w:val="-2"/>
          <w:lang w:val="en-US"/>
        </w:rPr>
        <w:t>KHỎE</w:t>
      </w:r>
    </w:p>
    <w:p w14:paraId="17C7A360" w14:textId="77777777" w:rsidR="00477C99" w:rsidRDefault="00477C99">
      <w:pPr>
        <w:pStyle w:val="BodyText"/>
        <w:rPr>
          <w:b/>
          <w:sz w:val="48"/>
        </w:rPr>
      </w:pPr>
    </w:p>
    <w:p w14:paraId="60D349AD" w14:textId="77777777" w:rsidR="00477C99" w:rsidRDefault="00477C99">
      <w:pPr>
        <w:pStyle w:val="BodyText"/>
        <w:rPr>
          <w:b/>
          <w:sz w:val="48"/>
        </w:rPr>
      </w:pPr>
    </w:p>
    <w:p w14:paraId="24BE6DB5" w14:textId="77777777" w:rsidR="00477C99" w:rsidRDefault="00477C99">
      <w:pPr>
        <w:pStyle w:val="BodyText"/>
        <w:rPr>
          <w:b/>
          <w:sz w:val="48"/>
        </w:rPr>
      </w:pPr>
    </w:p>
    <w:p w14:paraId="388375E5" w14:textId="77777777" w:rsidR="00477C99" w:rsidRDefault="00477C99">
      <w:pPr>
        <w:pStyle w:val="BodyText"/>
        <w:spacing w:before="151"/>
        <w:rPr>
          <w:b/>
          <w:sz w:val="48"/>
        </w:rPr>
      </w:pPr>
    </w:p>
    <w:p w14:paraId="264EB46D" w14:textId="77777777" w:rsidR="00477C99" w:rsidRDefault="00000000">
      <w:pPr>
        <w:tabs>
          <w:tab w:val="left" w:pos="7323"/>
        </w:tabs>
        <w:ind w:left="1823"/>
        <w:rPr>
          <w:sz w:val="32"/>
        </w:rPr>
      </w:pPr>
      <w:r>
        <w:rPr>
          <w:sz w:val="32"/>
        </w:rPr>
        <w:t>Sinh</w:t>
      </w:r>
      <w:r>
        <w:rPr>
          <w:spacing w:val="-4"/>
          <w:sz w:val="32"/>
        </w:rPr>
        <w:t xml:space="preserve"> </w:t>
      </w:r>
      <w:r>
        <w:rPr>
          <w:sz w:val="32"/>
        </w:rPr>
        <w:t xml:space="preserve">viên: </w:t>
      </w:r>
      <w:r>
        <w:rPr>
          <w:b/>
          <w:sz w:val="32"/>
          <w:lang w:val="en-US"/>
        </w:rPr>
        <w:t>Nguyễn Văn Hiếu</w:t>
      </w:r>
    </w:p>
    <w:p w14:paraId="346C7218" w14:textId="77777777" w:rsidR="00477C99" w:rsidRDefault="00000000">
      <w:pPr>
        <w:tabs>
          <w:tab w:val="left" w:pos="7323"/>
        </w:tabs>
        <w:spacing w:before="184" w:line="360" w:lineRule="auto"/>
        <w:ind w:left="1823" w:right="1004" w:firstLine="1360"/>
        <w:rPr>
          <w:b/>
          <w:sz w:val="32"/>
          <w:lang w:val="en-US"/>
        </w:rPr>
      </w:pPr>
      <w:r>
        <w:rPr>
          <w:b/>
          <w:sz w:val="32"/>
          <w:lang w:val="en-US"/>
        </w:rPr>
        <w:t>Ngô Minh Nhật</w:t>
      </w:r>
    </w:p>
    <w:p w14:paraId="3F61DAE9" w14:textId="77777777" w:rsidR="00477C99" w:rsidRDefault="00000000">
      <w:pPr>
        <w:tabs>
          <w:tab w:val="left" w:pos="7323"/>
        </w:tabs>
        <w:spacing w:before="184" w:line="360" w:lineRule="auto"/>
        <w:ind w:left="1823" w:right="1004" w:firstLine="1360"/>
        <w:rPr>
          <w:sz w:val="32"/>
        </w:rPr>
      </w:pPr>
      <w:r>
        <w:rPr>
          <w:b/>
          <w:sz w:val="32"/>
          <w:lang w:val="en-US"/>
        </w:rPr>
        <w:t>Trần Đức Công</w:t>
      </w:r>
      <w:r>
        <w:rPr>
          <w:sz w:val="32"/>
        </w:rPr>
        <w:tab/>
      </w:r>
    </w:p>
    <w:p w14:paraId="2817EE78" w14:textId="77777777" w:rsidR="00477C99" w:rsidRDefault="00000000">
      <w:pPr>
        <w:tabs>
          <w:tab w:val="left" w:pos="7323"/>
        </w:tabs>
        <w:spacing w:before="184" w:line="360" w:lineRule="auto"/>
        <w:ind w:right="1004" w:firstLineChars="550" w:firstLine="1760"/>
        <w:rPr>
          <w:sz w:val="32"/>
          <w:lang w:val="en-US"/>
        </w:rPr>
      </w:pPr>
      <w:r>
        <w:rPr>
          <w:sz w:val="32"/>
        </w:rPr>
        <w:t xml:space="preserve">Giảng viên hướng dẫn: TS. </w:t>
      </w:r>
      <w:r>
        <w:rPr>
          <w:sz w:val="32"/>
          <w:lang w:val="en-US"/>
        </w:rPr>
        <w:t>TRẦN UYÊN TRANG</w:t>
      </w:r>
    </w:p>
    <w:p w14:paraId="3924328F" w14:textId="77777777" w:rsidR="00477C99" w:rsidRDefault="00477C99">
      <w:pPr>
        <w:pStyle w:val="BodyText"/>
        <w:rPr>
          <w:sz w:val="32"/>
        </w:rPr>
      </w:pPr>
    </w:p>
    <w:p w14:paraId="3CB45DEF" w14:textId="77777777" w:rsidR="00477C99" w:rsidRDefault="00477C99">
      <w:pPr>
        <w:pStyle w:val="BodyText"/>
        <w:rPr>
          <w:sz w:val="32"/>
        </w:rPr>
      </w:pPr>
    </w:p>
    <w:p w14:paraId="6E846653" w14:textId="77777777" w:rsidR="00477C99" w:rsidRDefault="00477C99">
      <w:pPr>
        <w:pStyle w:val="BodyText"/>
        <w:rPr>
          <w:sz w:val="32"/>
        </w:rPr>
      </w:pPr>
    </w:p>
    <w:p w14:paraId="68566973" w14:textId="77777777" w:rsidR="00477C99" w:rsidRDefault="00477C99">
      <w:pPr>
        <w:pStyle w:val="BodyText"/>
        <w:rPr>
          <w:sz w:val="32"/>
        </w:rPr>
      </w:pPr>
    </w:p>
    <w:p w14:paraId="56183ED0" w14:textId="77777777" w:rsidR="00477C99" w:rsidRDefault="00477C99">
      <w:pPr>
        <w:pStyle w:val="BodyText"/>
        <w:rPr>
          <w:sz w:val="32"/>
        </w:rPr>
      </w:pPr>
    </w:p>
    <w:p w14:paraId="7B2E89D3" w14:textId="77777777" w:rsidR="00477C99" w:rsidRDefault="00477C99">
      <w:pPr>
        <w:pStyle w:val="BodyText"/>
        <w:rPr>
          <w:sz w:val="32"/>
        </w:rPr>
      </w:pPr>
    </w:p>
    <w:p w14:paraId="436A62CE" w14:textId="77777777" w:rsidR="00477C99" w:rsidRDefault="00477C99">
      <w:pPr>
        <w:pStyle w:val="BodyText"/>
        <w:spacing w:before="196"/>
        <w:rPr>
          <w:sz w:val="32"/>
        </w:rPr>
      </w:pPr>
    </w:p>
    <w:p w14:paraId="635D5C1D" w14:textId="77777777" w:rsidR="00477C99" w:rsidRDefault="00000000">
      <w:pPr>
        <w:ind w:left="1399" w:right="2102"/>
        <w:jc w:val="center"/>
        <w:rPr>
          <w:sz w:val="32"/>
          <w:lang w:val="en-US"/>
        </w:rPr>
      </w:pPr>
      <w:r>
        <w:rPr>
          <w:sz w:val="32"/>
        </w:rPr>
        <w:t>Đà</w:t>
      </w:r>
      <w:r>
        <w:rPr>
          <w:spacing w:val="-3"/>
          <w:sz w:val="32"/>
        </w:rPr>
        <w:t xml:space="preserve"> </w:t>
      </w:r>
      <w:r>
        <w:rPr>
          <w:sz w:val="32"/>
        </w:rPr>
        <w:t>Nẵng,</w:t>
      </w:r>
      <w:r>
        <w:rPr>
          <w:spacing w:val="-1"/>
          <w:sz w:val="32"/>
        </w:rPr>
        <w:t xml:space="preserve"> </w:t>
      </w:r>
      <w:r>
        <w:rPr>
          <w:sz w:val="32"/>
        </w:rPr>
        <w:t>tháng</w:t>
      </w:r>
      <w:r>
        <w:rPr>
          <w:spacing w:val="-1"/>
          <w:sz w:val="32"/>
        </w:rPr>
        <w:t xml:space="preserve"> </w:t>
      </w:r>
      <w:r>
        <w:rPr>
          <w:spacing w:val="-1"/>
          <w:sz w:val="32"/>
          <w:lang w:val="en-US"/>
        </w:rPr>
        <w:t>5</w:t>
      </w:r>
      <w:r>
        <w:rPr>
          <w:spacing w:val="-1"/>
          <w:sz w:val="32"/>
        </w:rPr>
        <w:t xml:space="preserve"> </w:t>
      </w:r>
      <w:r>
        <w:rPr>
          <w:sz w:val="32"/>
        </w:rPr>
        <w:t>năm</w:t>
      </w:r>
      <w:r>
        <w:rPr>
          <w:spacing w:val="-2"/>
          <w:sz w:val="32"/>
        </w:rPr>
        <w:t xml:space="preserve"> </w:t>
      </w:r>
      <w:r>
        <w:rPr>
          <w:spacing w:val="-4"/>
          <w:sz w:val="32"/>
        </w:rPr>
        <w:t>202</w:t>
      </w:r>
      <w:r>
        <w:rPr>
          <w:spacing w:val="-4"/>
          <w:sz w:val="32"/>
          <w:lang w:val="en-US"/>
        </w:rPr>
        <w:t>4</w:t>
      </w:r>
    </w:p>
    <w:p w14:paraId="0FA3B83A" w14:textId="77777777" w:rsidR="00477C99" w:rsidRDefault="00477C99">
      <w:pPr>
        <w:jc w:val="center"/>
        <w:rPr>
          <w:sz w:val="32"/>
        </w:rPr>
        <w:sectPr w:rsidR="00477C99">
          <w:pgSz w:w="11910" w:h="16840"/>
          <w:pgMar w:top="1280" w:right="300" w:bottom="280" w:left="1580" w:header="720" w:footer="720" w:gutter="0"/>
          <w:cols w:space="720"/>
        </w:sectPr>
      </w:pPr>
    </w:p>
    <w:p w14:paraId="16DF4DEF" w14:textId="77777777" w:rsidR="00477C99" w:rsidRDefault="00000000">
      <w:pPr>
        <w:spacing w:before="56"/>
        <w:ind w:left="956"/>
        <w:rPr>
          <w:b/>
          <w:sz w:val="36"/>
        </w:rPr>
      </w:pPr>
      <w:bookmarkStart w:id="0" w:name="NHẬN_XÉT_CỦA_GIẢNG_VIÊN_HƯỚNG_DẪN"/>
      <w:bookmarkEnd w:id="0"/>
      <w:r>
        <w:rPr>
          <w:b/>
          <w:sz w:val="36"/>
        </w:rPr>
        <w:lastRenderedPageBreak/>
        <w:t>NHẬN</w:t>
      </w:r>
      <w:r>
        <w:rPr>
          <w:spacing w:val="-3"/>
          <w:sz w:val="36"/>
        </w:rPr>
        <w:t xml:space="preserve"> </w:t>
      </w:r>
      <w:r>
        <w:rPr>
          <w:b/>
          <w:sz w:val="36"/>
        </w:rPr>
        <w:t>XÉT</w:t>
      </w:r>
      <w:r>
        <w:rPr>
          <w:spacing w:val="-3"/>
          <w:sz w:val="36"/>
        </w:rPr>
        <w:t xml:space="preserve"> </w:t>
      </w:r>
      <w:r>
        <w:rPr>
          <w:b/>
          <w:sz w:val="36"/>
        </w:rPr>
        <w:t>CỦA</w:t>
      </w:r>
      <w:r>
        <w:rPr>
          <w:spacing w:val="-2"/>
          <w:sz w:val="36"/>
        </w:rPr>
        <w:t xml:space="preserve"> </w:t>
      </w:r>
      <w:r>
        <w:rPr>
          <w:b/>
          <w:sz w:val="36"/>
        </w:rPr>
        <w:t>GIẢNG</w:t>
      </w:r>
      <w:r>
        <w:rPr>
          <w:spacing w:val="-3"/>
          <w:sz w:val="36"/>
        </w:rPr>
        <w:t xml:space="preserve"> </w:t>
      </w:r>
      <w:r>
        <w:rPr>
          <w:b/>
          <w:sz w:val="36"/>
        </w:rPr>
        <w:t>VIÊN</w:t>
      </w:r>
      <w:r>
        <w:rPr>
          <w:spacing w:val="-3"/>
          <w:sz w:val="36"/>
        </w:rPr>
        <w:t xml:space="preserve"> </w:t>
      </w:r>
      <w:r>
        <w:rPr>
          <w:b/>
          <w:sz w:val="36"/>
        </w:rPr>
        <w:t>HƯỚNG</w:t>
      </w:r>
      <w:r>
        <w:rPr>
          <w:spacing w:val="-2"/>
          <w:sz w:val="36"/>
        </w:rPr>
        <w:t xml:space="preserve"> </w:t>
      </w:r>
      <w:r>
        <w:rPr>
          <w:b/>
          <w:spacing w:val="-5"/>
          <w:sz w:val="36"/>
        </w:rPr>
        <w:t>DẪN</w:t>
      </w:r>
    </w:p>
    <w:p w14:paraId="0FBD7A88" w14:textId="77777777" w:rsidR="00477C99" w:rsidRDefault="00477C99">
      <w:pPr>
        <w:rPr>
          <w:sz w:val="36"/>
        </w:rPr>
        <w:sectPr w:rsidR="00477C99">
          <w:pgSz w:w="11910" w:h="16840"/>
          <w:pgMar w:top="1060" w:right="300" w:bottom="280" w:left="1580" w:header="720" w:footer="720" w:gutter="0"/>
          <w:cols w:space="720"/>
        </w:sectPr>
      </w:pPr>
    </w:p>
    <w:p w14:paraId="7312696D" w14:textId="77777777" w:rsidR="00477C99" w:rsidRDefault="00000000">
      <w:pPr>
        <w:spacing w:before="56"/>
        <w:ind w:left="1397" w:right="2102"/>
        <w:jc w:val="center"/>
        <w:rPr>
          <w:b/>
          <w:sz w:val="36"/>
        </w:rPr>
      </w:pPr>
      <w:r>
        <w:rPr>
          <w:b/>
          <w:sz w:val="36"/>
        </w:rPr>
        <w:lastRenderedPageBreak/>
        <w:t>LỜI</w:t>
      </w:r>
      <w:r>
        <w:rPr>
          <w:spacing w:val="-4"/>
          <w:sz w:val="36"/>
        </w:rPr>
        <w:t xml:space="preserve"> </w:t>
      </w:r>
      <w:r>
        <w:rPr>
          <w:b/>
          <w:sz w:val="36"/>
        </w:rPr>
        <w:t>CẢM</w:t>
      </w:r>
      <w:r>
        <w:rPr>
          <w:spacing w:val="-2"/>
          <w:sz w:val="36"/>
        </w:rPr>
        <w:t xml:space="preserve"> </w:t>
      </w:r>
      <w:r>
        <w:rPr>
          <w:b/>
          <w:spacing w:val="-5"/>
          <w:sz w:val="36"/>
        </w:rPr>
        <w:t>ƠN</w:t>
      </w:r>
    </w:p>
    <w:p w14:paraId="24637961" w14:textId="77777777" w:rsidR="00477C99" w:rsidRDefault="00477C99">
      <w:pPr>
        <w:pStyle w:val="BodyText"/>
        <w:spacing w:before="345"/>
        <w:rPr>
          <w:b/>
          <w:sz w:val="36"/>
        </w:rPr>
      </w:pPr>
    </w:p>
    <w:p w14:paraId="17343E9B" w14:textId="77777777" w:rsidR="00477C99" w:rsidRDefault="00000000">
      <w:pPr>
        <w:pStyle w:val="BodyText"/>
        <w:spacing w:line="312" w:lineRule="auto"/>
        <w:ind w:left="124" w:right="888" w:firstLine="566"/>
      </w:pPr>
      <w:r>
        <w:t>Để hoàn thành báo cáo đồ này trước hết em xin gửi đến quý thầy cô, giáo trong khoa</w:t>
      </w:r>
      <w:r>
        <w:rPr>
          <w:spacing w:val="-2"/>
        </w:rPr>
        <w:t xml:space="preserve"> </w:t>
      </w:r>
      <w:r>
        <w:t>Khoa</w:t>
      </w:r>
      <w:r>
        <w:rPr>
          <w:spacing w:val="-4"/>
        </w:rPr>
        <w:t xml:space="preserve"> </w:t>
      </w:r>
      <w:r>
        <w:t>Học</w:t>
      </w:r>
      <w:r>
        <w:rPr>
          <w:spacing w:val="-4"/>
        </w:rPr>
        <w:t xml:space="preserve"> </w:t>
      </w:r>
      <w:r>
        <w:t>Máy</w:t>
      </w:r>
      <w:r>
        <w:rPr>
          <w:spacing w:val="-3"/>
        </w:rPr>
        <w:t xml:space="preserve"> </w:t>
      </w:r>
      <w:r>
        <w:t>Tính,</w:t>
      </w:r>
      <w:r>
        <w:rPr>
          <w:spacing w:val="-4"/>
        </w:rPr>
        <w:t xml:space="preserve"> </w:t>
      </w:r>
      <w:r>
        <w:t>trường</w:t>
      </w:r>
      <w:r>
        <w:rPr>
          <w:spacing w:val="-3"/>
        </w:rPr>
        <w:t xml:space="preserve"> </w:t>
      </w:r>
      <w:r>
        <w:t>Đại</w:t>
      </w:r>
      <w:r>
        <w:rPr>
          <w:spacing w:val="-3"/>
        </w:rPr>
        <w:t xml:space="preserve"> </w:t>
      </w:r>
      <w:r>
        <w:t>học</w:t>
      </w:r>
      <w:r>
        <w:rPr>
          <w:spacing w:val="-2"/>
        </w:rPr>
        <w:t xml:space="preserve"> </w:t>
      </w:r>
      <w:r>
        <w:t>Công</w:t>
      </w:r>
      <w:r>
        <w:rPr>
          <w:spacing w:val="-5"/>
        </w:rPr>
        <w:t xml:space="preserve"> </w:t>
      </w:r>
      <w:r>
        <w:t>nghệ</w:t>
      </w:r>
      <w:r>
        <w:rPr>
          <w:spacing w:val="-4"/>
        </w:rPr>
        <w:t xml:space="preserve"> </w:t>
      </w:r>
      <w:r>
        <w:t>thông</w:t>
      </w:r>
      <w:r>
        <w:rPr>
          <w:spacing w:val="-3"/>
        </w:rPr>
        <w:t xml:space="preserve"> </w:t>
      </w:r>
      <w:r>
        <w:t>tin</w:t>
      </w:r>
      <w:r>
        <w:rPr>
          <w:spacing w:val="-5"/>
        </w:rPr>
        <w:t xml:space="preserve"> </w:t>
      </w:r>
      <w:r>
        <w:t>và</w:t>
      </w:r>
      <w:r>
        <w:rPr>
          <w:spacing w:val="-2"/>
        </w:rPr>
        <w:t xml:space="preserve"> </w:t>
      </w:r>
      <w:r>
        <w:t>Truyền</w:t>
      </w:r>
      <w:r>
        <w:rPr>
          <w:spacing w:val="-5"/>
        </w:rPr>
        <w:t xml:space="preserve"> </w:t>
      </w:r>
      <w:r>
        <w:t>thông</w:t>
      </w:r>
      <w:r>
        <w:rPr>
          <w:spacing w:val="-3"/>
        </w:rPr>
        <w:t xml:space="preserve"> </w:t>
      </w:r>
      <w:r>
        <w:t>Việt</w:t>
      </w:r>
    </w:p>
    <w:p w14:paraId="4A5274E8" w14:textId="77777777" w:rsidR="00477C99" w:rsidRDefault="00000000">
      <w:pPr>
        <w:pStyle w:val="BodyText"/>
        <w:spacing w:line="298" w:lineRule="exact"/>
        <w:ind w:left="124"/>
      </w:pPr>
      <w:r>
        <w:t xml:space="preserve">- </w:t>
      </w:r>
      <w:r>
        <w:rPr>
          <w:spacing w:val="-4"/>
        </w:rPr>
        <w:t>Hàn.</w:t>
      </w:r>
    </w:p>
    <w:p w14:paraId="585BD5C0" w14:textId="77777777" w:rsidR="00477C99" w:rsidRDefault="00000000">
      <w:pPr>
        <w:pStyle w:val="BodyText"/>
        <w:spacing w:before="169" w:line="312" w:lineRule="auto"/>
        <w:ind w:left="123" w:right="888" w:firstLine="566"/>
      </w:pPr>
      <w:r>
        <w:t>Đặc</w:t>
      </w:r>
      <w:r>
        <w:rPr>
          <w:spacing w:val="-3"/>
        </w:rPr>
        <w:t xml:space="preserve"> </w:t>
      </w:r>
      <w:r>
        <w:t>biệt,</w:t>
      </w:r>
      <w:r>
        <w:rPr>
          <w:spacing w:val="-4"/>
        </w:rPr>
        <w:t xml:space="preserve"> </w:t>
      </w:r>
      <w:r>
        <w:t>em</w:t>
      </w:r>
      <w:r>
        <w:rPr>
          <w:spacing w:val="-3"/>
        </w:rPr>
        <w:t xml:space="preserve"> </w:t>
      </w:r>
      <w:r>
        <w:t>xin</w:t>
      </w:r>
      <w:r>
        <w:rPr>
          <w:spacing w:val="-5"/>
        </w:rPr>
        <w:t xml:space="preserve"> </w:t>
      </w:r>
      <w:r>
        <w:t>trân</w:t>
      </w:r>
      <w:r>
        <w:rPr>
          <w:spacing w:val="-3"/>
        </w:rPr>
        <w:t xml:space="preserve"> </w:t>
      </w:r>
      <w:r>
        <w:t>trọng</w:t>
      </w:r>
      <w:r>
        <w:rPr>
          <w:spacing w:val="-3"/>
        </w:rPr>
        <w:t xml:space="preserve"> </w:t>
      </w:r>
      <w:r>
        <w:t>gửi</w:t>
      </w:r>
      <w:r>
        <w:rPr>
          <w:spacing w:val="-3"/>
        </w:rPr>
        <w:t xml:space="preserve"> </w:t>
      </w:r>
      <w:r>
        <w:t>đến</w:t>
      </w:r>
      <w:r>
        <w:rPr>
          <w:spacing w:val="-3"/>
        </w:rPr>
        <w:t xml:space="preserve"> </w:t>
      </w:r>
      <w:r>
        <w:t>TS.</w:t>
      </w:r>
      <w:r>
        <w:rPr>
          <w:spacing w:val="-4"/>
        </w:rPr>
        <w:t xml:space="preserve"> </w:t>
      </w:r>
      <w:r>
        <w:rPr>
          <w:spacing w:val="-4"/>
          <w:lang w:val="en-US"/>
        </w:rPr>
        <w:t>Trần Uyên Trang</w:t>
      </w:r>
      <w:r>
        <w:rPr>
          <w:spacing w:val="-3"/>
        </w:rPr>
        <w:t xml:space="preserve"> </w:t>
      </w:r>
      <w:r>
        <w:t>đã</w:t>
      </w:r>
      <w:r>
        <w:rPr>
          <w:spacing w:val="-4"/>
        </w:rPr>
        <w:t xml:space="preserve"> </w:t>
      </w:r>
      <w:r>
        <w:t>tận</w:t>
      </w:r>
      <w:r>
        <w:rPr>
          <w:spacing w:val="-5"/>
        </w:rPr>
        <w:t xml:space="preserve"> </w:t>
      </w:r>
      <w:r>
        <w:t>tình</w:t>
      </w:r>
      <w:r>
        <w:rPr>
          <w:spacing w:val="-3"/>
        </w:rPr>
        <w:t xml:space="preserve"> </w:t>
      </w:r>
      <w:r>
        <w:t>hướng dẫn, giúp đỡ em hoàn thành chuyên đề báo cáo này lời cảm ơn sâu sắc nhất.</w:t>
      </w:r>
    </w:p>
    <w:p w14:paraId="56240F0D" w14:textId="77777777" w:rsidR="00477C99" w:rsidRDefault="00000000">
      <w:pPr>
        <w:pStyle w:val="BodyText"/>
        <w:spacing w:before="79" w:line="312" w:lineRule="auto"/>
        <w:ind w:left="123" w:right="888" w:firstLine="566"/>
      </w:pPr>
      <w:r>
        <w:t>Em</w:t>
      </w:r>
      <w:r>
        <w:rPr>
          <w:spacing w:val="-2"/>
        </w:rPr>
        <w:t xml:space="preserve"> </w:t>
      </w:r>
      <w:r>
        <w:t>xin</w:t>
      </w:r>
      <w:r>
        <w:rPr>
          <w:spacing w:val="-4"/>
        </w:rPr>
        <w:t xml:space="preserve"> </w:t>
      </w:r>
      <w:r>
        <w:t>chân</w:t>
      </w:r>
      <w:r>
        <w:rPr>
          <w:spacing w:val="-4"/>
        </w:rPr>
        <w:t xml:space="preserve"> </w:t>
      </w:r>
      <w:r>
        <w:t>thành</w:t>
      </w:r>
      <w:r>
        <w:rPr>
          <w:spacing w:val="-4"/>
        </w:rPr>
        <w:t xml:space="preserve"> </w:t>
      </w:r>
      <w:r>
        <w:t>cảm</w:t>
      </w:r>
      <w:r>
        <w:rPr>
          <w:spacing w:val="-4"/>
        </w:rPr>
        <w:t xml:space="preserve"> </w:t>
      </w:r>
      <w:r>
        <w:t>ơn</w:t>
      </w:r>
      <w:r>
        <w:rPr>
          <w:spacing w:val="-2"/>
        </w:rPr>
        <w:t xml:space="preserve"> </w:t>
      </w:r>
      <w:r>
        <w:t>các</w:t>
      </w:r>
      <w:r>
        <w:rPr>
          <w:spacing w:val="-3"/>
        </w:rPr>
        <w:t xml:space="preserve"> </w:t>
      </w:r>
      <w:r>
        <w:t>thầy</w:t>
      </w:r>
      <w:r>
        <w:rPr>
          <w:spacing w:val="-4"/>
        </w:rPr>
        <w:t xml:space="preserve"> </w:t>
      </w:r>
      <w:r>
        <w:t>cô</w:t>
      </w:r>
      <w:r>
        <w:rPr>
          <w:spacing w:val="-2"/>
        </w:rPr>
        <w:t xml:space="preserve"> </w:t>
      </w:r>
      <w:r>
        <w:t>trong</w:t>
      </w:r>
      <w:r>
        <w:rPr>
          <w:spacing w:val="-4"/>
        </w:rPr>
        <w:t xml:space="preserve"> </w:t>
      </w:r>
      <w:r>
        <w:t>khoa</w:t>
      </w:r>
      <w:r>
        <w:rPr>
          <w:spacing w:val="-1"/>
        </w:rPr>
        <w:t xml:space="preserve"> </w:t>
      </w:r>
      <w:r>
        <w:t>Khoa</w:t>
      </w:r>
      <w:r>
        <w:rPr>
          <w:spacing w:val="-1"/>
        </w:rPr>
        <w:t xml:space="preserve"> </w:t>
      </w:r>
      <w:r>
        <w:t>Học</w:t>
      </w:r>
      <w:r>
        <w:rPr>
          <w:spacing w:val="-1"/>
        </w:rPr>
        <w:t xml:space="preserve"> </w:t>
      </w:r>
      <w:r>
        <w:t>Máy</w:t>
      </w:r>
      <w:r>
        <w:rPr>
          <w:spacing w:val="-4"/>
        </w:rPr>
        <w:t xml:space="preserve"> </w:t>
      </w:r>
      <w:r>
        <w:t>Tính</w:t>
      </w:r>
      <w:r>
        <w:rPr>
          <w:spacing w:val="-2"/>
        </w:rPr>
        <w:t xml:space="preserve"> </w:t>
      </w:r>
      <w:r>
        <w:t>đã</w:t>
      </w:r>
      <w:r>
        <w:rPr>
          <w:spacing w:val="-1"/>
        </w:rPr>
        <w:t xml:space="preserve"> </w:t>
      </w:r>
      <w:r>
        <w:t xml:space="preserve">nhiệt tình dạy bảo và tạo điều kiện thuận lợi nhất cho em trong suốt quá trình thực hiện đồ </w:t>
      </w:r>
      <w:r>
        <w:rPr>
          <w:spacing w:val="-4"/>
        </w:rPr>
        <w:t>án.</w:t>
      </w:r>
    </w:p>
    <w:p w14:paraId="40623991" w14:textId="77777777" w:rsidR="00477C99" w:rsidRDefault="00000000">
      <w:pPr>
        <w:pStyle w:val="BodyText"/>
        <w:spacing w:before="78" w:line="312" w:lineRule="auto"/>
        <w:ind w:left="123" w:right="1029" w:firstLine="566"/>
        <w:jc w:val="both"/>
      </w:pPr>
      <w:r>
        <w:t>Em</w:t>
      </w:r>
      <w:r>
        <w:rPr>
          <w:spacing w:val="-2"/>
        </w:rPr>
        <w:t xml:space="preserve"> </w:t>
      </w:r>
      <w:r>
        <w:t>xin</w:t>
      </w:r>
      <w:r>
        <w:rPr>
          <w:spacing w:val="-4"/>
        </w:rPr>
        <w:t xml:space="preserve"> </w:t>
      </w:r>
      <w:r>
        <w:t>cảm</w:t>
      </w:r>
      <w:r>
        <w:rPr>
          <w:spacing w:val="-4"/>
        </w:rPr>
        <w:t xml:space="preserve"> </w:t>
      </w:r>
      <w:r>
        <w:t>ơn</w:t>
      </w:r>
      <w:r>
        <w:rPr>
          <w:spacing w:val="-2"/>
        </w:rPr>
        <w:t xml:space="preserve"> </w:t>
      </w:r>
      <w:r>
        <w:t>các</w:t>
      </w:r>
      <w:r>
        <w:rPr>
          <w:spacing w:val="-3"/>
        </w:rPr>
        <w:t xml:space="preserve"> </w:t>
      </w:r>
      <w:r>
        <w:t>bạn</w:t>
      </w:r>
      <w:r>
        <w:rPr>
          <w:spacing w:val="-4"/>
        </w:rPr>
        <w:t xml:space="preserve"> </w:t>
      </w:r>
      <w:r>
        <w:t>sinh</w:t>
      </w:r>
      <w:r>
        <w:rPr>
          <w:spacing w:val="-4"/>
        </w:rPr>
        <w:t xml:space="preserve"> </w:t>
      </w:r>
      <w:r>
        <w:t>viên,</w:t>
      </w:r>
      <w:r>
        <w:rPr>
          <w:spacing w:val="-3"/>
        </w:rPr>
        <w:t xml:space="preserve"> </w:t>
      </w:r>
      <w:r>
        <w:t>các</w:t>
      </w:r>
      <w:r>
        <w:rPr>
          <w:spacing w:val="-1"/>
        </w:rPr>
        <w:t xml:space="preserve"> </w:t>
      </w:r>
      <w:r>
        <w:t>anh</w:t>
      </w:r>
      <w:r>
        <w:rPr>
          <w:spacing w:val="-2"/>
        </w:rPr>
        <w:t xml:space="preserve"> </w:t>
      </w:r>
      <w:r>
        <w:t>chị</w:t>
      </w:r>
      <w:r>
        <w:rPr>
          <w:spacing w:val="-2"/>
        </w:rPr>
        <w:t xml:space="preserve"> </w:t>
      </w:r>
      <w:r>
        <w:t>sinh</w:t>
      </w:r>
      <w:r>
        <w:rPr>
          <w:spacing w:val="-4"/>
        </w:rPr>
        <w:t xml:space="preserve"> </w:t>
      </w:r>
      <w:r>
        <w:t>viên</w:t>
      </w:r>
      <w:r>
        <w:rPr>
          <w:spacing w:val="-4"/>
        </w:rPr>
        <w:t xml:space="preserve"> </w:t>
      </w:r>
      <w:r>
        <w:t>khóa</w:t>
      </w:r>
      <w:r>
        <w:rPr>
          <w:spacing w:val="-1"/>
        </w:rPr>
        <w:t xml:space="preserve"> </w:t>
      </w:r>
      <w:r>
        <w:t>trước</w:t>
      </w:r>
      <w:r>
        <w:rPr>
          <w:spacing w:val="-3"/>
        </w:rPr>
        <w:t xml:space="preserve"> </w:t>
      </w:r>
      <w:r>
        <w:t>đã</w:t>
      </w:r>
      <w:r>
        <w:rPr>
          <w:spacing w:val="-1"/>
        </w:rPr>
        <w:t xml:space="preserve"> </w:t>
      </w:r>
      <w:r>
        <w:t>nhiệt</w:t>
      </w:r>
      <w:r>
        <w:rPr>
          <w:spacing w:val="-2"/>
        </w:rPr>
        <w:t xml:space="preserve"> </w:t>
      </w:r>
      <w:r>
        <w:t>tình giúp đỡ em trong quá trình thực hiện.</w:t>
      </w:r>
    </w:p>
    <w:p w14:paraId="13475355" w14:textId="77777777" w:rsidR="00477C99" w:rsidRDefault="00000000">
      <w:pPr>
        <w:pStyle w:val="BodyText"/>
        <w:spacing w:before="79" w:line="312" w:lineRule="auto"/>
        <w:ind w:left="123" w:right="1243" w:firstLine="566"/>
        <w:jc w:val="both"/>
      </w:pPr>
      <w:r>
        <w:t>Vì</w:t>
      </w:r>
      <w:r>
        <w:rPr>
          <w:spacing w:val="-1"/>
        </w:rPr>
        <w:t xml:space="preserve"> </w:t>
      </w:r>
      <w:r>
        <w:t>kiến thức bản</w:t>
      </w:r>
      <w:r>
        <w:rPr>
          <w:spacing w:val="-1"/>
        </w:rPr>
        <w:t xml:space="preserve"> </w:t>
      </w:r>
      <w:r>
        <w:t>thân còn nhiều</w:t>
      </w:r>
      <w:r>
        <w:rPr>
          <w:spacing w:val="-1"/>
        </w:rPr>
        <w:t xml:space="preserve"> </w:t>
      </w:r>
      <w:r>
        <w:t>hạn</w:t>
      </w:r>
      <w:r>
        <w:rPr>
          <w:spacing w:val="-1"/>
        </w:rPr>
        <w:t xml:space="preserve"> </w:t>
      </w:r>
      <w:r>
        <w:t>chế, trong</w:t>
      </w:r>
      <w:r>
        <w:rPr>
          <w:spacing w:val="-1"/>
        </w:rPr>
        <w:t xml:space="preserve"> </w:t>
      </w:r>
      <w:r>
        <w:t>suốt quá trình thực hiện đồ</w:t>
      </w:r>
      <w:r>
        <w:rPr>
          <w:spacing w:val="-1"/>
        </w:rPr>
        <w:t xml:space="preserve"> </w:t>
      </w:r>
      <w:r>
        <w:t>án này,</w:t>
      </w:r>
      <w:r>
        <w:rPr>
          <w:spacing w:val="-4"/>
        </w:rPr>
        <w:t xml:space="preserve"> </w:t>
      </w:r>
      <w:r>
        <w:t>em</w:t>
      </w:r>
      <w:r>
        <w:rPr>
          <w:spacing w:val="-3"/>
        </w:rPr>
        <w:t xml:space="preserve"> </w:t>
      </w:r>
      <w:r>
        <w:t>không</w:t>
      </w:r>
      <w:r>
        <w:rPr>
          <w:spacing w:val="-5"/>
        </w:rPr>
        <w:t xml:space="preserve"> </w:t>
      </w:r>
      <w:r>
        <w:t>tránh</w:t>
      </w:r>
      <w:r>
        <w:rPr>
          <w:spacing w:val="-3"/>
        </w:rPr>
        <w:t xml:space="preserve"> </w:t>
      </w:r>
      <w:r>
        <w:t>khỏi</w:t>
      </w:r>
      <w:r>
        <w:rPr>
          <w:spacing w:val="-5"/>
        </w:rPr>
        <w:t xml:space="preserve"> </w:t>
      </w:r>
      <w:r>
        <w:t>những</w:t>
      </w:r>
      <w:r>
        <w:rPr>
          <w:spacing w:val="-3"/>
        </w:rPr>
        <w:t xml:space="preserve"> </w:t>
      </w:r>
      <w:r>
        <w:t>sai</w:t>
      </w:r>
      <w:r>
        <w:rPr>
          <w:spacing w:val="-5"/>
        </w:rPr>
        <w:t xml:space="preserve"> </w:t>
      </w:r>
      <w:r>
        <w:t>sót,</w:t>
      </w:r>
      <w:r>
        <w:rPr>
          <w:spacing w:val="-2"/>
        </w:rPr>
        <w:t xml:space="preserve"> </w:t>
      </w:r>
      <w:r>
        <w:t>kính</w:t>
      </w:r>
      <w:r>
        <w:rPr>
          <w:spacing w:val="-5"/>
        </w:rPr>
        <w:t xml:space="preserve"> </w:t>
      </w:r>
      <w:r>
        <w:t>mong</w:t>
      </w:r>
      <w:r>
        <w:rPr>
          <w:spacing w:val="-3"/>
        </w:rPr>
        <w:t xml:space="preserve"> </w:t>
      </w:r>
      <w:r>
        <w:t>được</w:t>
      </w:r>
      <w:r>
        <w:rPr>
          <w:spacing w:val="-4"/>
        </w:rPr>
        <w:t xml:space="preserve"> </w:t>
      </w:r>
      <w:r>
        <w:t>nhận</w:t>
      </w:r>
      <w:r>
        <w:rPr>
          <w:spacing w:val="-3"/>
        </w:rPr>
        <w:t xml:space="preserve"> </w:t>
      </w:r>
      <w:r>
        <w:t>được</w:t>
      </w:r>
      <w:r>
        <w:rPr>
          <w:spacing w:val="-2"/>
        </w:rPr>
        <w:t xml:space="preserve"> </w:t>
      </w:r>
      <w:r>
        <w:t>sự</w:t>
      </w:r>
      <w:r>
        <w:rPr>
          <w:spacing w:val="-4"/>
        </w:rPr>
        <w:t xml:space="preserve"> </w:t>
      </w:r>
      <w:r>
        <w:t>chỉ</w:t>
      </w:r>
      <w:r>
        <w:rPr>
          <w:spacing w:val="-3"/>
        </w:rPr>
        <w:t xml:space="preserve"> </w:t>
      </w:r>
      <w:r>
        <w:t>bảo</w:t>
      </w:r>
      <w:r>
        <w:rPr>
          <w:spacing w:val="-3"/>
        </w:rPr>
        <w:t xml:space="preserve"> </w:t>
      </w:r>
      <w:r>
        <w:t>của các</w:t>
      </w:r>
      <w:r>
        <w:rPr>
          <w:spacing w:val="-3"/>
        </w:rPr>
        <w:t xml:space="preserve"> </w:t>
      </w:r>
      <w:r>
        <w:t>thầy</w:t>
      </w:r>
      <w:r>
        <w:rPr>
          <w:spacing w:val="-2"/>
        </w:rPr>
        <w:t xml:space="preserve"> </w:t>
      </w:r>
      <w:r>
        <w:t>cô.</w:t>
      </w:r>
      <w:r>
        <w:rPr>
          <w:spacing w:val="-3"/>
        </w:rPr>
        <w:t xml:space="preserve"> </w:t>
      </w:r>
      <w:r>
        <w:t>Cuối</w:t>
      </w:r>
      <w:r>
        <w:rPr>
          <w:spacing w:val="-2"/>
        </w:rPr>
        <w:t xml:space="preserve"> </w:t>
      </w:r>
      <w:r>
        <w:t>cùng</w:t>
      </w:r>
      <w:r>
        <w:rPr>
          <w:spacing w:val="-2"/>
        </w:rPr>
        <w:t xml:space="preserve"> </w:t>
      </w:r>
      <w:r>
        <w:t>em</w:t>
      </w:r>
      <w:r>
        <w:rPr>
          <w:spacing w:val="-2"/>
        </w:rPr>
        <w:t xml:space="preserve"> </w:t>
      </w:r>
      <w:r>
        <w:t>xin</w:t>
      </w:r>
      <w:r>
        <w:rPr>
          <w:spacing w:val="-2"/>
        </w:rPr>
        <w:t xml:space="preserve"> </w:t>
      </w:r>
      <w:r>
        <w:t>gửi</w:t>
      </w:r>
      <w:r>
        <w:rPr>
          <w:spacing w:val="-2"/>
        </w:rPr>
        <w:t xml:space="preserve"> </w:t>
      </w:r>
      <w:r>
        <w:t>đến</w:t>
      </w:r>
      <w:r>
        <w:rPr>
          <w:spacing w:val="-2"/>
        </w:rPr>
        <w:t xml:space="preserve"> </w:t>
      </w:r>
      <w:r>
        <w:t>thầy</w:t>
      </w:r>
      <w:r>
        <w:rPr>
          <w:spacing w:val="-4"/>
        </w:rPr>
        <w:t xml:space="preserve"> </w:t>
      </w:r>
      <w:r>
        <w:t>cô,</w:t>
      </w:r>
      <w:r>
        <w:rPr>
          <w:spacing w:val="-1"/>
        </w:rPr>
        <w:t xml:space="preserve"> </w:t>
      </w:r>
      <w:r>
        <w:t>những</w:t>
      </w:r>
      <w:r>
        <w:rPr>
          <w:spacing w:val="-2"/>
        </w:rPr>
        <w:t xml:space="preserve"> </w:t>
      </w:r>
      <w:r>
        <w:t>người</w:t>
      </w:r>
      <w:r>
        <w:rPr>
          <w:spacing w:val="-2"/>
        </w:rPr>
        <w:t xml:space="preserve"> </w:t>
      </w:r>
      <w:r>
        <w:t>đã</w:t>
      </w:r>
      <w:r>
        <w:rPr>
          <w:spacing w:val="-1"/>
        </w:rPr>
        <w:t xml:space="preserve"> </w:t>
      </w:r>
      <w:r>
        <w:t>giúp</w:t>
      </w:r>
      <w:r>
        <w:rPr>
          <w:spacing w:val="-3"/>
        </w:rPr>
        <w:t xml:space="preserve"> </w:t>
      </w:r>
      <w:r>
        <w:t>đỡ</w:t>
      </w:r>
      <w:r>
        <w:rPr>
          <w:spacing w:val="-1"/>
        </w:rPr>
        <w:t xml:space="preserve"> </w:t>
      </w:r>
      <w:r>
        <w:t>em</w:t>
      </w:r>
      <w:r>
        <w:rPr>
          <w:spacing w:val="-2"/>
        </w:rPr>
        <w:t xml:space="preserve"> </w:t>
      </w:r>
      <w:r>
        <w:t>một</w:t>
      </w:r>
      <w:r>
        <w:rPr>
          <w:spacing w:val="-4"/>
        </w:rPr>
        <w:t xml:space="preserve"> </w:t>
      </w:r>
      <w:r>
        <w:t>lời cảm ơn trân trọng nhất, chúc mọi người sức khoẻ và thành công!</w:t>
      </w:r>
    </w:p>
    <w:p w14:paraId="3254ADAF" w14:textId="77777777" w:rsidR="00477C99" w:rsidRDefault="00477C99">
      <w:pPr>
        <w:pStyle w:val="BodyText"/>
      </w:pPr>
    </w:p>
    <w:p w14:paraId="7597E930" w14:textId="77777777" w:rsidR="00477C99" w:rsidRDefault="00477C99">
      <w:pPr>
        <w:pStyle w:val="BodyText"/>
      </w:pPr>
    </w:p>
    <w:p w14:paraId="5FD9D5BD" w14:textId="77777777" w:rsidR="00477C99" w:rsidRDefault="00477C99">
      <w:pPr>
        <w:pStyle w:val="BodyText"/>
        <w:spacing w:before="96"/>
      </w:pPr>
    </w:p>
    <w:p w14:paraId="42E9A4E0" w14:textId="77777777" w:rsidR="00477C99" w:rsidRDefault="00000000">
      <w:pPr>
        <w:ind w:left="3804"/>
        <w:jc w:val="center"/>
        <w:rPr>
          <w:i/>
          <w:sz w:val="26"/>
        </w:rPr>
      </w:pPr>
      <w:r>
        <w:rPr>
          <w:i/>
          <w:sz w:val="26"/>
        </w:rPr>
        <w:t>Sinh</w:t>
      </w:r>
      <w:r>
        <w:rPr>
          <w:spacing w:val="-5"/>
          <w:sz w:val="26"/>
        </w:rPr>
        <w:t xml:space="preserve"> </w:t>
      </w:r>
      <w:r>
        <w:rPr>
          <w:i/>
          <w:spacing w:val="-2"/>
          <w:sz w:val="26"/>
        </w:rPr>
        <w:t>viên,</w:t>
      </w:r>
    </w:p>
    <w:p w14:paraId="186710D3" w14:textId="77777777" w:rsidR="00477C99" w:rsidRDefault="00000000">
      <w:pPr>
        <w:pStyle w:val="BodyText"/>
        <w:spacing w:before="149"/>
        <w:ind w:left="4545" w:right="815"/>
        <w:jc w:val="center"/>
        <w:rPr>
          <w:lang w:val="en-US"/>
        </w:rPr>
      </w:pPr>
      <w:r>
        <w:t>Nguyễn</w:t>
      </w:r>
      <w:r>
        <w:rPr>
          <w:spacing w:val="-4"/>
        </w:rPr>
        <w:t xml:space="preserve"> </w:t>
      </w:r>
      <w:r>
        <w:rPr>
          <w:spacing w:val="-4"/>
          <w:lang w:val="en-US"/>
        </w:rPr>
        <w:t>Văn Hiếu</w:t>
      </w:r>
    </w:p>
    <w:p w14:paraId="44FD3443" w14:textId="77777777" w:rsidR="00477C99" w:rsidRDefault="00477C99">
      <w:pPr>
        <w:jc w:val="center"/>
        <w:sectPr w:rsidR="00477C99">
          <w:pgSz w:w="11910" w:h="16840"/>
          <w:pgMar w:top="1060" w:right="300" w:bottom="280" w:left="1580" w:header="720" w:footer="720" w:gutter="0"/>
          <w:cols w:space="720"/>
        </w:sectPr>
      </w:pPr>
    </w:p>
    <w:p w14:paraId="40CABE5D" w14:textId="77777777" w:rsidR="00477C99" w:rsidRDefault="00000000">
      <w:pPr>
        <w:pStyle w:val="Heading1"/>
        <w:ind w:left="1396"/>
        <w:rPr>
          <w:lang w:val="en-US"/>
        </w:rPr>
      </w:pPr>
      <w:r>
        <w:rPr>
          <w:w w:val="70"/>
          <w:lang w:val="en-US"/>
        </w:rPr>
        <w:lastRenderedPageBreak/>
        <w:t>MỤC LỤC</w:t>
      </w:r>
    </w:p>
    <w:p w14:paraId="3CF5CF53" w14:textId="77777777" w:rsidR="00477C99" w:rsidRDefault="00477C99">
      <w:pPr>
        <w:pStyle w:val="BodyText"/>
        <w:spacing w:before="161"/>
        <w:rPr>
          <w:b/>
          <w:sz w:val="36"/>
        </w:rPr>
      </w:pPr>
    </w:p>
    <w:p w14:paraId="3D1F7F51" w14:textId="77777777" w:rsidR="00477C99" w:rsidRDefault="00000000">
      <w:pPr>
        <w:pStyle w:val="BodyText"/>
        <w:spacing w:line="319" w:lineRule="auto"/>
        <w:ind w:left="123" w:right="7093"/>
        <w:rPr>
          <w:lang w:val="en-US"/>
        </w:rPr>
      </w:pPr>
      <w:r>
        <w:rPr>
          <w:lang w:val="en-US"/>
        </w:rPr>
        <w:t>DANH MUC CÁC BẢNG</w:t>
      </w:r>
    </w:p>
    <w:p w14:paraId="7C6409EF" w14:textId="77777777" w:rsidR="00477C99" w:rsidRDefault="00000000">
      <w:pPr>
        <w:pStyle w:val="BodyText"/>
        <w:spacing w:line="319" w:lineRule="auto"/>
        <w:ind w:left="123" w:right="7093"/>
      </w:pPr>
      <w:hyperlink w:anchor="_bookmark1" w:history="1">
        <w:r>
          <w:t>DANH</w:t>
        </w:r>
        <w:r>
          <w:rPr>
            <w:spacing w:val="-7"/>
          </w:rPr>
          <w:t xml:space="preserve"> </w:t>
        </w:r>
        <w:r>
          <w:t>M</w:t>
        </w:r>
        <w:r>
          <w:rPr>
            <w:lang w:val="en-US"/>
          </w:rPr>
          <w:t>ỤC</w:t>
        </w:r>
        <w:r>
          <w:rPr>
            <w:w w:val="85"/>
          </w:rPr>
          <w:t xml:space="preserve"> </w:t>
        </w:r>
        <w:r>
          <w:t>HÌNH</w:t>
        </w:r>
        <w:r>
          <w:rPr>
            <w:spacing w:val="-9"/>
          </w:rPr>
          <w:t xml:space="preserve"> </w:t>
        </w:r>
        <w:r>
          <w:t>VẼ</w:t>
        </w:r>
      </w:hyperlink>
      <w:r>
        <w:t xml:space="preserve"> </w:t>
      </w:r>
      <w:hyperlink w:anchor="_bookmark2" w:history="1">
        <w:r>
          <w:t>MỞ ĐẦU</w:t>
        </w:r>
      </w:hyperlink>
    </w:p>
    <w:p w14:paraId="24DE08EB" w14:textId="77777777" w:rsidR="00477C99" w:rsidRDefault="00000000">
      <w:pPr>
        <w:pStyle w:val="ListParagraph"/>
        <w:numPr>
          <w:ilvl w:val="0"/>
          <w:numId w:val="1"/>
        </w:numPr>
        <w:tabs>
          <w:tab w:val="left" w:pos="641"/>
        </w:tabs>
        <w:spacing w:before="3"/>
        <w:ind w:left="641" w:hanging="258"/>
        <w:rPr>
          <w:sz w:val="26"/>
        </w:rPr>
      </w:pPr>
      <w:hyperlink w:anchor="_bookmark3" w:history="1">
        <w:r>
          <w:rPr>
            <w:sz w:val="26"/>
          </w:rPr>
          <w:t>Giới</w:t>
        </w:r>
        <w:r>
          <w:rPr>
            <w:spacing w:val="-5"/>
            <w:sz w:val="26"/>
          </w:rPr>
          <w:t xml:space="preserve"> </w:t>
        </w:r>
        <w:r>
          <w:rPr>
            <w:spacing w:val="-2"/>
            <w:sz w:val="26"/>
          </w:rPr>
          <w:t>thiệu</w:t>
        </w:r>
      </w:hyperlink>
    </w:p>
    <w:p w14:paraId="7508D2D8" w14:textId="77777777" w:rsidR="00477C99" w:rsidRDefault="00000000">
      <w:pPr>
        <w:pStyle w:val="ListParagraph"/>
        <w:numPr>
          <w:ilvl w:val="0"/>
          <w:numId w:val="1"/>
        </w:numPr>
        <w:tabs>
          <w:tab w:val="left" w:pos="641"/>
        </w:tabs>
        <w:spacing w:before="101"/>
        <w:ind w:left="641" w:hanging="258"/>
        <w:rPr>
          <w:sz w:val="26"/>
        </w:rPr>
      </w:pPr>
      <w:hyperlink w:anchor="_bookmark4" w:history="1">
        <w:r>
          <w:rPr>
            <w:sz w:val="26"/>
          </w:rPr>
          <w:t>Khảo</w:t>
        </w:r>
        <w:r>
          <w:rPr>
            <w:spacing w:val="-5"/>
            <w:sz w:val="26"/>
          </w:rPr>
          <w:t xml:space="preserve"> </w:t>
        </w:r>
        <w:r>
          <w:rPr>
            <w:sz w:val="26"/>
          </w:rPr>
          <w:t>sát</w:t>
        </w:r>
        <w:r>
          <w:rPr>
            <w:spacing w:val="-2"/>
            <w:sz w:val="26"/>
          </w:rPr>
          <w:t xml:space="preserve"> </w:t>
        </w:r>
        <w:r>
          <w:rPr>
            <w:sz w:val="26"/>
          </w:rPr>
          <w:t>bài</w:t>
        </w:r>
        <w:r>
          <w:rPr>
            <w:spacing w:val="-2"/>
            <w:sz w:val="26"/>
          </w:rPr>
          <w:t xml:space="preserve"> </w:t>
        </w:r>
        <w:r>
          <w:rPr>
            <w:spacing w:val="-4"/>
            <w:sz w:val="26"/>
          </w:rPr>
          <w:t>toán</w:t>
        </w:r>
      </w:hyperlink>
    </w:p>
    <w:p w14:paraId="6E8DA080" w14:textId="77777777" w:rsidR="00477C99" w:rsidRDefault="00000000">
      <w:pPr>
        <w:pStyle w:val="ListParagraph"/>
        <w:numPr>
          <w:ilvl w:val="0"/>
          <w:numId w:val="1"/>
        </w:numPr>
        <w:tabs>
          <w:tab w:val="left" w:pos="641"/>
        </w:tabs>
        <w:spacing w:before="99"/>
        <w:ind w:left="641" w:hanging="258"/>
        <w:rPr>
          <w:sz w:val="26"/>
        </w:rPr>
      </w:pPr>
      <w:hyperlink w:anchor="_bookmark6" w:history="1">
        <w:r>
          <w:rPr>
            <w:sz w:val="26"/>
          </w:rPr>
          <w:t>Mục</w:t>
        </w:r>
        <w:r>
          <w:rPr>
            <w:spacing w:val="-5"/>
            <w:sz w:val="26"/>
          </w:rPr>
          <w:t xml:space="preserve"> </w:t>
        </w:r>
        <w:r>
          <w:rPr>
            <w:sz w:val="26"/>
          </w:rPr>
          <w:t>tiêu</w:t>
        </w:r>
        <w:r>
          <w:rPr>
            <w:spacing w:val="-2"/>
            <w:sz w:val="26"/>
          </w:rPr>
          <w:t xml:space="preserve"> </w:t>
        </w:r>
        <w:r>
          <w:rPr>
            <w:sz w:val="26"/>
          </w:rPr>
          <w:t>của</w:t>
        </w:r>
        <w:r>
          <w:rPr>
            <w:spacing w:val="-2"/>
            <w:sz w:val="26"/>
          </w:rPr>
          <w:t xml:space="preserve"> </w:t>
        </w:r>
        <w:r>
          <w:rPr>
            <w:sz w:val="26"/>
          </w:rPr>
          <w:t>đề</w:t>
        </w:r>
        <w:r>
          <w:rPr>
            <w:spacing w:val="-2"/>
            <w:sz w:val="26"/>
          </w:rPr>
          <w:t xml:space="preserve"> </w:t>
        </w:r>
        <w:r>
          <w:rPr>
            <w:spacing w:val="-5"/>
            <w:sz w:val="26"/>
          </w:rPr>
          <w:t>tài</w:t>
        </w:r>
      </w:hyperlink>
    </w:p>
    <w:p w14:paraId="4A534E67" w14:textId="77777777" w:rsidR="00477C99" w:rsidRDefault="00000000">
      <w:pPr>
        <w:pStyle w:val="ListParagraph"/>
        <w:numPr>
          <w:ilvl w:val="0"/>
          <w:numId w:val="1"/>
        </w:numPr>
        <w:tabs>
          <w:tab w:val="left" w:pos="641"/>
        </w:tabs>
        <w:spacing w:before="101"/>
        <w:ind w:left="641" w:hanging="258"/>
        <w:rPr>
          <w:sz w:val="26"/>
        </w:rPr>
      </w:pPr>
      <w:hyperlink w:anchor="_bookmark7" w:history="1">
        <w:r>
          <w:rPr>
            <w:sz w:val="26"/>
          </w:rPr>
          <w:t>Nội</w:t>
        </w:r>
        <w:r>
          <w:rPr>
            <w:spacing w:val="-4"/>
            <w:sz w:val="26"/>
          </w:rPr>
          <w:t xml:space="preserve"> </w:t>
        </w:r>
        <w:r>
          <w:rPr>
            <w:sz w:val="26"/>
          </w:rPr>
          <w:t>dung</w:t>
        </w:r>
        <w:r>
          <w:rPr>
            <w:spacing w:val="-1"/>
            <w:sz w:val="26"/>
          </w:rPr>
          <w:t xml:space="preserve"> </w:t>
        </w:r>
        <w:r>
          <w:rPr>
            <w:sz w:val="26"/>
          </w:rPr>
          <w:t>và kế</w:t>
        </w:r>
        <w:r>
          <w:rPr>
            <w:spacing w:val="-3"/>
            <w:sz w:val="26"/>
          </w:rPr>
          <w:t xml:space="preserve"> </w:t>
        </w:r>
        <w:r>
          <w:rPr>
            <w:sz w:val="26"/>
          </w:rPr>
          <w:t>hoạch</w:t>
        </w:r>
        <w:r>
          <w:rPr>
            <w:spacing w:val="-1"/>
            <w:sz w:val="26"/>
          </w:rPr>
          <w:t xml:space="preserve"> </w:t>
        </w:r>
        <w:r>
          <w:rPr>
            <w:sz w:val="26"/>
          </w:rPr>
          <w:t xml:space="preserve">thực </w:t>
        </w:r>
        <w:r>
          <w:rPr>
            <w:spacing w:val="-4"/>
            <w:sz w:val="26"/>
          </w:rPr>
          <w:t>hiện</w:t>
        </w:r>
      </w:hyperlink>
    </w:p>
    <w:p w14:paraId="78F3A1A7" w14:textId="77777777" w:rsidR="00477C99" w:rsidRDefault="00000000">
      <w:pPr>
        <w:pStyle w:val="ListParagraph"/>
        <w:numPr>
          <w:ilvl w:val="1"/>
          <w:numId w:val="1"/>
        </w:numPr>
        <w:tabs>
          <w:tab w:val="left" w:pos="1094"/>
        </w:tabs>
        <w:spacing w:before="99"/>
        <w:ind w:left="1094" w:hanging="451"/>
        <w:rPr>
          <w:sz w:val="26"/>
        </w:rPr>
      </w:pPr>
      <w:hyperlink w:anchor="_bookmark8" w:history="1">
        <w:r>
          <w:rPr>
            <w:sz w:val="26"/>
          </w:rPr>
          <w:t xml:space="preserve">Nội </w:t>
        </w:r>
        <w:r>
          <w:rPr>
            <w:spacing w:val="-4"/>
            <w:sz w:val="26"/>
          </w:rPr>
          <w:t>dung</w:t>
        </w:r>
      </w:hyperlink>
    </w:p>
    <w:p w14:paraId="358D7483" w14:textId="77777777" w:rsidR="00477C99" w:rsidRDefault="00000000">
      <w:pPr>
        <w:pStyle w:val="ListParagraph"/>
        <w:numPr>
          <w:ilvl w:val="1"/>
          <w:numId w:val="1"/>
        </w:numPr>
        <w:tabs>
          <w:tab w:val="left" w:pos="1094"/>
        </w:tabs>
        <w:spacing w:before="101"/>
        <w:ind w:left="1094" w:hanging="451"/>
        <w:rPr>
          <w:sz w:val="26"/>
        </w:rPr>
      </w:pPr>
      <w:hyperlink w:anchor="_bookmark9" w:history="1">
        <w:r>
          <w:rPr>
            <w:sz w:val="26"/>
          </w:rPr>
          <w:t>Kế</w:t>
        </w:r>
        <w:r>
          <w:rPr>
            <w:spacing w:val="-4"/>
            <w:sz w:val="26"/>
          </w:rPr>
          <w:t xml:space="preserve"> </w:t>
        </w:r>
        <w:r>
          <w:rPr>
            <w:sz w:val="26"/>
          </w:rPr>
          <w:t>hoạch</w:t>
        </w:r>
        <w:r>
          <w:rPr>
            <w:spacing w:val="-3"/>
            <w:sz w:val="26"/>
          </w:rPr>
          <w:t xml:space="preserve"> </w:t>
        </w:r>
        <w:r>
          <w:rPr>
            <w:sz w:val="26"/>
          </w:rPr>
          <w:t xml:space="preserve">thực </w:t>
        </w:r>
        <w:r>
          <w:rPr>
            <w:spacing w:val="-4"/>
            <w:sz w:val="26"/>
          </w:rPr>
          <w:t>hiện</w:t>
        </w:r>
      </w:hyperlink>
    </w:p>
    <w:p w14:paraId="0EBB8E59" w14:textId="77777777" w:rsidR="00477C99" w:rsidRDefault="00000000">
      <w:pPr>
        <w:pStyle w:val="ListParagraph"/>
        <w:numPr>
          <w:ilvl w:val="0"/>
          <w:numId w:val="1"/>
        </w:numPr>
        <w:tabs>
          <w:tab w:val="left" w:pos="641"/>
        </w:tabs>
        <w:spacing w:before="99"/>
        <w:ind w:left="641" w:hanging="258"/>
        <w:rPr>
          <w:sz w:val="26"/>
        </w:rPr>
      </w:pPr>
      <w:hyperlink w:anchor="_bookmark11" w:history="1">
        <w:r>
          <w:rPr>
            <w:sz w:val="26"/>
          </w:rPr>
          <w:t>Phương</w:t>
        </w:r>
        <w:r>
          <w:rPr>
            <w:spacing w:val="-3"/>
            <w:sz w:val="26"/>
          </w:rPr>
          <w:t xml:space="preserve"> </w:t>
        </w:r>
        <w:r>
          <w:rPr>
            <w:sz w:val="26"/>
          </w:rPr>
          <w:t>pháp</w:t>
        </w:r>
        <w:r>
          <w:rPr>
            <w:spacing w:val="-2"/>
            <w:sz w:val="26"/>
          </w:rPr>
          <w:t xml:space="preserve"> </w:t>
        </w:r>
        <w:r>
          <w:rPr>
            <w:sz w:val="26"/>
          </w:rPr>
          <w:t>và</w:t>
        </w:r>
        <w:r>
          <w:rPr>
            <w:spacing w:val="-2"/>
            <w:sz w:val="26"/>
          </w:rPr>
          <w:t xml:space="preserve"> </w:t>
        </w:r>
        <w:r>
          <w:rPr>
            <w:sz w:val="26"/>
          </w:rPr>
          <w:t>phạm</w:t>
        </w:r>
        <w:r>
          <w:rPr>
            <w:spacing w:val="-2"/>
            <w:sz w:val="26"/>
          </w:rPr>
          <w:t xml:space="preserve"> </w:t>
        </w:r>
        <w:r>
          <w:rPr>
            <w:sz w:val="26"/>
          </w:rPr>
          <w:t>vi</w:t>
        </w:r>
        <w:r>
          <w:rPr>
            <w:spacing w:val="-1"/>
            <w:sz w:val="26"/>
          </w:rPr>
          <w:t xml:space="preserve"> </w:t>
        </w:r>
        <w:r>
          <w:rPr>
            <w:sz w:val="26"/>
          </w:rPr>
          <w:t>nghiên</w:t>
        </w:r>
        <w:r>
          <w:rPr>
            <w:spacing w:val="-2"/>
            <w:sz w:val="26"/>
          </w:rPr>
          <w:t xml:space="preserve"> </w:t>
        </w:r>
        <w:r>
          <w:rPr>
            <w:spacing w:val="-5"/>
            <w:sz w:val="26"/>
          </w:rPr>
          <w:t>cứu</w:t>
        </w:r>
      </w:hyperlink>
    </w:p>
    <w:p w14:paraId="4C50AE1E" w14:textId="77777777" w:rsidR="00477C99" w:rsidRDefault="00000000">
      <w:pPr>
        <w:pStyle w:val="ListParagraph"/>
        <w:numPr>
          <w:ilvl w:val="1"/>
          <w:numId w:val="1"/>
        </w:numPr>
        <w:tabs>
          <w:tab w:val="left" w:pos="1094"/>
        </w:tabs>
        <w:spacing w:before="102"/>
        <w:ind w:left="1094" w:hanging="451"/>
        <w:rPr>
          <w:sz w:val="26"/>
        </w:rPr>
      </w:pPr>
      <w:hyperlink w:anchor="_bookmark12" w:history="1">
        <w:r>
          <w:rPr>
            <w:sz w:val="26"/>
          </w:rPr>
          <w:t>Phương</w:t>
        </w:r>
        <w:r>
          <w:rPr>
            <w:spacing w:val="-4"/>
            <w:sz w:val="26"/>
          </w:rPr>
          <w:t xml:space="preserve"> </w:t>
        </w:r>
        <w:r>
          <w:rPr>
            <w:sz w:val="26"/>
          </w:rPr>
          <w:t>pháp</w:t>
        </w:r>
        <w:r>
          <w:rPr>
            <w:spacing w:val="-2"/>
            <w:sz w:val="26"/>
          </w:rPr>
          <w:t xml:space="preserve"> </w:t>
        </w:r>
        <w:r>
          <w:rPr>
            <w:sz w:val="26"/>
          </w:rPr>
          <w:t>nghiên</w:t>
        </w:r>
        <w:r>
          <w:rPr>
            <w:spacing w:val="-2"/>
            <w:sz w:val="26"/>
          </w:rPr>
          <w:t xml:space="preserve"> </w:t>
        </w:r>
        <w:r>
          <w:rPr>
            <w:spacing w:val="-5"/>
            <w:sz w:val="26"/>
          </w:rPr>
          <w:t>cứu</w:t>
        </w:r>
      </w:hyperlink>
    </w:p>
    <w:p w14:paraId="4E34A12B" w14:textId="77777777" w:rsidR="00477C99" w:rsidRDefault="00000000">
      <w:pPr>
        <w:pStyle w:val="ListParagraph"/>
        <w:numPr>
          <w:ilvl w:val="1"/>
          <w:numId w:val="1"/>
        </w:numPr>
        <w:tabs>
          <w:tab w:val="left" w:pos="1094"/>
        </w:tabs>
        <w:spacing w:before="99"/>
        <w:ind w:left="1094" w:hanging="451"/>
        <w:rPr>
          <w:sz w:val="26"/>
        </w:rPr>
      </w:pPr>
      <w:hyperlink w:anchor="_bookmark13" w:history="1">
        <w:r>
          <w:rPr>
            <w:sz w:val="26"/>
          </w:rPr>
          <w:t>Phạm</w:t>
        </w:r>
        <w:r>
          <w:rPr>
            <w:spacing w:val="-3"/>
            <w:sz w:val="26"/>
          </w:rPr>
          <w:t xml:space="preserve"> </w:t>
        </w:r>
        <w:r>
          <w:rPr>
            <w:sz w:val="26"/>
          </w:rPr>
          <w:t>vi</w:t>
        </w:r>
        <w:r>
          <w:rPr>
            <w:spacing w:val="-3"/>
            <w:sz w:val="26"/>
          </w:rPr>
          <w:t xml:space="preserve"> </w:t>
        </w:r>
        <w:r>
          <w:rPr>
            <w:sz w:val="26"/>
          </w:rPr>
          <w:t xml:space="preserve">nghiên </w:t>
        </w:r>
        <w:r>
          <w:rPr>
            <w:spacing w:val="-5"/>
            <w:sz w:val="26"/>
          </w:rPr>
          <w:t>cứu</w:t>
        </w:r>
      </w:hyperlink>
    </w:p>
    <w:p w14:paraId="5417DA84" w14:textId="77777777" w:rsidR="00477C99" w:rsidRDefault="00000000">
      <w:pPr>
        <w:pStyle w:val="ListParagraph"/>
        <w:numPr>
          <w:ilvl w:val="1"/>
          <w:numId w:val="1"/>
        </w:numPr>
        <w:tabs>
          <w:tab w:val="left" w:pos="1094"/>
        </w:tabs>
        <w:spacing w:before="101"/>
        <w:ind w:left="1094" w:hanging="451"/>
        <w:rPr>
          <w:sz w:val="26"/>
        </w:rPr>
      </w:pPr>
      <w:hyperlink w:anchor="_bookmark14" w:history="1">
        <w:r>
          <w:rPr>
            <w:sz w:val="26"/>
          </w:rPr>
          <w:t>Phương</w:t>
        </w:r>
        <w:r>
          <w:rPr>
            <w:spacing w:val="-5"/>
            <w:sz w:val="26"/>
          </w:rPr>
          <w:t xml:space="preserve"> </w:t>
        </w:r>
        <w:r>
          <w:rPr>
            <w:sz w:val="26"/>
          </w:rPr>
          <w:t>tiện</w:t>
        </w:r>
        <w:r>
          <w:rPr>
            <w:spacing w:val="-3"/>
            <w:sz w:val="26"/>
          </w:rPr>
          <w:t xml:space="preserve"> </w:t>
        </w:r>
        <w:r>
          <w:rPr>
            <w:sz w:val="26"/>
          </w:rPr>
          <w:t>nghiên</w:t>
        </w:r>
        <w:r>
          <w:rPr>
            <w:spacing w:val="-2"/>
            <w:sz w:val="26"/>
          </w:rPr>
          <w:t xml:space="preserve"> </w:t>
        </w:r>
        <w:r>
          <w:rPr>
            <w:spacing w:val="-5"/>
            <w:sz w:val="26"/>
          </w:rPr>
          <w:t>cứu</w:t>
        </w:r>
      </w:hyperlink>
    </w:p>
    <w:p w14:paraId="3226E95F" w14:textId="77777777" w:rsidR="00477C99" w:rsidRDefault="00000000">
      <w:pPr>
        <w:pStyle w:val="ListParagraph"/>
        <w:numPr>
          <w:ilvl w:val="0"/>
          <w:numId w:val="1"/>
        </w:numPr>
        <w:tabs>
          <w:tab w:val="left" w:pos="641"/>
        </w:tabs>
        <w:spacing w:before="99"/>
        <w:ind w:left="641" w:hanging="258"/>
        <w:rPr>
          <w:sz w:val="26"/>
        </w:rPr>
      </w:pPr>
      <w:hyperlink w:anchor="_bookmark15" w:history="1">
        <w:r>
          <w:rPr>
            <w:sz w:val="26"/>
          </w:rPr>
          <w:t>Kết</w:t>
        </w:r>
        <w:r>
          <w:rPr>
            <w:spacing w:val="-1"/>
            <w:sz w:val="26"/>
          </w:rPr>
          <w:t xml:space="preserve"> </w:t>
        </w:r>
        <w:r>
          <w:rPr>
            <w:sz w:val="26"/>
          </w:rPr>
          <w:t>quả</w:t>
        </w:r>
        <w:r>
          <w:rPr>
            <w:spacing w:val="-2"/>
            <w:sz w:val="26"/>
          </w:rPr>
          <w:t xml:space="preserve"> </w:t>
        </w:r>
        <w:r>
          <w:rPr>
            <w:sz w:val="26"/>
          </w:rPr>
          <w:t>đề</w:t>
        </w:r>
        <w:r>
          <w:rPr>
            <w:spacing w:val="-1"/>
            <w:sz w:val="26"/>
          </w:rPr>
          <w:t xml:space="preserve"> </w:t>
        </w:r>
        <w:r>
          <w:rPr>
            <w:spacing w:val="-5"/>
            <w:sz w:val="26"/>
          </w:rPr>
          <w:t>tài</w:t>
        </w:r>
      </w:hyperlink>
    </w:p>
    <w:p w14:paraId="19D3BF2D" w14:textId="77777777" w:rsidR="00477C99" w:rsidRDefault="00000000">
      <w:pPr>
        <w:pStyle w:val="ListParagraph"/>
        <w:numPr>
          <w:ilvl w:val="0"/>
          <w:numId w:val="1"/>
        </w:numPr>
        <w:tabs>
          <w:tab w:val="left" w:pos="641"/>
        </w:tabs>
        <w:spacing w:before="101"/>
        <w:ind w:left="641" w:hanging="258"/>
        <w:rPr>
          <w:sz w:val="26"/>
        </w:rPr>
      </w:pPr>
      <w:hyperlink w:anchor="_bookmark16" w:history="1">
        <w:r>
          <w:rPr>
            <w:sz w:val="26"/>
          </w:rPr>
          <w:t>Bố</w:t>
        </w:r>
        <w:r>
          <w:rPr>
            <w:spacing w:val="-3"/>
            <w:sz w:val="26"/>
          </w:rPr>
          <w:t xml:space="preserve"> </w:t>
        </w:r>
        <w:r>
          <w:rPr>
            <w:sz w:val="26"/>
          </w:rPr>
          <w:t>cục</w:t>
        </w:r>
        <w:r>
          <w:rPr>
            <w:spacing w:val="-2"/>
            <w:sz w:val="26"/>
          </w:rPr>
          <w:t xml:space="preserve"> </w:t>
        </w:r>
        <w:r>
          <w:rPr>
            <w:sz w:val="26"/>
          </w:rPr>
          <w:t>báo</w:t>
        </w:r>
        <w:r>
          <w:rPr>
            <w:spacing w:val="-2"/>
            <w:sz w:val="26"/>
          </w:rPr>
          <w:t xml:space="preserve"> </w:t>
        </w:r>
        <w:r>
          <w:rPr>
            <w:spacing w:val="-5"/>
            <w:sz w:val="26"/>
          </w:rPr>
          <w:t>cáo</w:t>
        </w:r>
      </w:hyperlink>
    </w:p>
    <w:p w14:paraId="6B59D6C5" w14:textId="77777777" w:rsidR="00477C99" w:rsidRDefault="00477C99">
      <w:pPr>
        <w:rPr>
          <w:sz w:val="26"/>
        </w:rPr>
        <w:sectPr w:rsidR="00477C99">
          <w:pgSz w:w="11910" w:h="16840"/>
          <w:pgMar w:top="1060" w:right="300" w:bottom="1627" w:left="1580" w:header="720" w:footer="720" w:gutter="0"/>
          <w:cols w:space="720"/>
        </w:sectPr>
      </w:pPr>
    </w:p>
    <w:sdt>
      <w:sdtPr>
        <w:id w:val="1"/>
        <w:docPartObj>
          <w:docPartGallery w:val="Table of Contents"/>
          <w:docPartUnique/>
        </w:docPartObj>
      </w:sdtPr>
      <w:sdtContent>
        <w:p w14:paraId="709130F6" w14:textId="77777777" w:rsidR="00477C99" w:rsidRDefault="00000000">
          <w:pPr>
            <w:pStyle w:val="TOC1"/>
            <w:tabs>
              <w:tab w:val="right" w:pos="9186"/>
            </w:tabs>
            <w:ind w:left="123"/>
          </w:pPr>
          <w:hyperlink w:anchor="_bookmark18" w:history="1">
            <w:r>
              <w:rPr>
                <w:w w:val="95"/>
              </w:rPr>
              <w:t>CHƯƠNG</w:t>
            </w:r>
            <w:r>
              <w:rPr>
                <w:spacing w:val="-9"/>
                <w:w w:val="95"/>
              </w:rPr>
              <w:t xml:space="preserve"> </w:t>
            </w:r>
            <w:r>
              <w:rPr>
                <w:w w:val="95"/>
              </w:rPr>
              <w:t>1:</w:t>
            </w:r>
            <w:r>
              <w:rPr>
                <w:spacing w:val="-11"/>
                <w:w w:val="95"/>
              </w:rPr>
              <w:t xml:space="preserve"> </w:t>
            </w:r>
            <w:r>
              <w:rPr>
                <w:w w:val="95"/>
              </w:rPr>
              <w:t>CƠ</w:t>
            </w:r>
            <w:r>
              <w:rPr>
                <w:spacing w:val="-10"/>
                <w:w w:val="95"/>
              </w:rPr>
              <w:t xml:space="preserve"> </w:t>
            </w:r>
            <w:r>
              <w:rPr>
                <w:w w:val="95"/>
              </w:rPr>
              <w:t>SỞ</w:t>
            </w:r>
            <w:r>
              <w:rPr>
                <w:spacing w:val="-8"/>
                <w:w w:val="95"/>
              </w:rPr>
              <w:t xml:space="preserve"> </w:t>
            </w:r>
            <w:r>
              <w:rPr>
                <w:spacing w:val="-8"/>
                <w:w w:val="95"/>
                <w:lang w:val="en-US"/>
              </w:rPr>
              <w:t>LÝ THUYẾT</w:t>
            </w:r>
            <w:r>
              <w:tab/>
            </w:r>
            <w:r>
              <w:rPr>
                <w:spacing w:val="-10"/>
              </w:rPr>
              <w:t>1</w:t>
            </w:r>
          </w:hyperlink>
        </w:p>
        <w:p w14:paraId="0D102EB4" w14:textId="77777777" w:rsidR="00477C99" w:rsidRDefault="00000000">
          <w:pPr>
            <w:pStyle w:val="TOC2"/>
            <w:numPr>
              <w:ilvl w:val="0"/>
              <w:numId w:val="2"/>
            </w:numPr>
            <w:tabs>
              <w:tab w:val="left" w:pos="641"/>
              <w:tab w:val="right" w:pos="9185"/>
            </w:tabs>
            <w:spacing w:before="105"/>
            <w:ind w:left="641" w:hanging="258"/>
          </w:pPr>
          <w:hyperlink w:anchor="_bookmark17" w:history="1">
            <w:r>
              <w:t>Cơ</w:t>
            </w:r>
            <w:r>
              <w:rPr>
                <w:spacing w:val="-13"/>
              </w:rPr>
              <w:t xml:space="preserve"> </w:t>
            </w:r>
            <w:r>
              <w:t>sở</w:t>
            </w:r>
            <w:r>
              <w:rPr>
                <w:spacing w:val="-12"/>
              </w:rPr>
              <w:t xml:space="preserve"> </w:t>
            </w:r>
            <w:r>
              <w:t>lý</w:t>
            </w:r>
            <w:r>
              <w:rPr>
                <w:spacing w:val="-14"/>
              </w:rPr>
              <w:t xml:space="preserve"> </w:t>
            </w:r>
            <w:r>
              <w:t>luâṇ</w:t>
            </w:r>
            <w:r>
              <w:rPr>
                <w:spacing w:val="55"/>
              </w:rPr>
              <w:t xml:space="preserve"> </w:t>
            </w:r>
            <w:r>
              <w:t>và</w:t>
            </w:r>
            <w:r>
              <w:rPr>
                <w:spacing w:val="-12"/>
              </w:rPr>
              <w:t xml:space="preserve"> </w:t>
            </w:r>
            <w:r>
              <w:t>thực</w:t>
            </w:r>
            <w:r>
              <w:rPr>
                <w:spacing w:val="-13"/>
              </w:rPr>
              <w:t xml:space="preserve"> </w:t>
            </w:r>
            <w:r>
              <w:rPr>
                <w:spacing w:val="-4"/>
              </w:rPr>
              <w:t>tiễn</w:t>
            </w:r>
            <w:r>
              <w:tab/>
            </w:r>
            <w:r>
              <w:rPr>
                <w:spacing w:val="-10"/>
              </w:rPr>
              <w:t>1</w:t>
            </w:r>
          </w:hyperlink>
        </w:p>
        <w:p w14:paraId="40DC6112" w14:textId="77777777" w:rsidR="00477C99" w:rsidRDefault="00000000">
          <w:pPr>
            <w:pStyle w:val="TOC2"/>
            <w:numPr>
              <w:ilvl w:val="1"/>
              <w:numId w:val="2"/>
            </w:numPr>
            <w:tabs>
              <w:tab w:val="left" w:pos="835"/>
              <w:tab w:val="right" w:pos="9185"/>
            </w:tabs>
            <w:spacing w:before="95"/>
            <w:ind w:left="835" w:hanging="451"/>
            <w:jc w:val="left"/>
          </w:pPr>
          <w:hyperlink w:anchor="_bookmark19" w:history="1">
            <w:r>
              <w:rPr>
                <w:lang w:val="en-US"/>
              </w:rPr>
              <w:t xml:space="preserve">React Native </w:t>
            </w:r>
            <w:r>
              <w:t>là</w:t>
            </w:r>
            <w:r>
              <w:rPr>
                <w:spacing w:val="-1"/>
              </w:rPr>
              <w:t xml:space="preserve"> </w:t>
            </w:r>
            <w:r>
              <w:rPr>
                <w:spacing w:val="-5"/>
              </w:rPr>
              <w:t>gì?</w:t>
            </w:r>
            <w:r>
              <w:tab/>
            </w:r>
            <w:r>
              <w:rPr>
                <w:spacing w:val="-10"/>
              </w:rPr>
              <w:t>1</w:t>
            </w:r>
          </w:hyperlink>
        </w:p>
        <w:p w14:paraId="6184B36C" w14:textId="77777777" w:rsidR="00477C99" w:rsidRDefault="00000000">
          <w:pPr>
            <w:pStyle w:val="TOC2"/>
            <w:numPr>
              <w:ilvl w:val="1"/>
              <w:numId w:val="2"/>
            </w:numPr>
            <w:tabs>
              <w:tab w:val="left" w:pos="836"/>
              <w:tab w:val="right" w:pos="9185"/>
            </w:tabs>
            <w:ind w:left="836" w:hanging="452"/>
            <w:jc w:val="left"/>
          </w:pPr>
          <w:hyperlink w:anchor="_bookmark20" w:history="1">
            <w:r>
              <w:t>Lợi</w:t>
            </w:r>
            <w:r>
              <w:rPr>
                <w:spacing w:val="-2"/>
              </w:rPr>
              <w:t xml:space="preserve"> </w:t>
            </w:r>
            <w:r>
              <w:t>ích</w:t>
            </w:r>
            <w:r>
              <w:rPr>
                <w:spacing w:val="-1"/>
              </w:rPr>
              <w:t xml:space="preserve"> </w:t>
            </w:r>
            <w:r>
              <w:t>của</w:t>
            </w:r>
            <w:r>
              <w:rPr>
                <w:spacing w:val="-1"/>
              </w:rPr>
              <w:t xml:space="preserve"> </w:t>
            </w:r>
            <w:r>
              <w:t>ứng</w:t>
            </w:r>
            <w:r>
              <w:rPr>
                <w:spacing w:val="-1"/>
              </w:rPr>
              <w:t xml:space="preserve"> </w:t>
            </w:r>
            <w:r>
              <w:t>dụng</w:t>
            </w:r>
            <w:r>
              <w:rPr>
                <w:spacing w:val="-3"/>
              </w:rPr>
              <w:t xml:space="preserve"> </w:t>
            </w:r>
            <w:r>
              <w:t>di</w:t>
            </w:r>
            <w:r>
              <w:rPr>
                <w:spacing w:val="-1"/>
              </w:rPr>
              <w:t xml:space="preserve"> </w:t>
            </w:r>
            <w:r>
              <w:rPr>
                <w:spacing w:val="-4"/>
              </w:rPr>
              <w:t>động</w:t>
            </w:r>
            <w:r>
              <w:tab/>
            </w:r>
            <w:r>
              <w:rPr>
                <w:spacing w:val="-10"/>
              </w:rPr>
              <w:t>1</w:t>
            </w:r>
          </w:hyperlink>
        </w:p>
        <w:p w14:paraId="3AE425CE" w14:textId="77777777" w:rsidR="00477C99" w:rsidRDefault="00000000">
          <w:pPr>
            <w:pStyle w:val="TOC3"/>
            <w:numPr>
              <w:ilvl w:val="1"/>
              <w:numId w:val="2"/>
            </w:numPr>
            <w:tabs>
              <w:tab w:val="left" w:pos="1095"/>
              <w:tab w:val="right" w:pos="9186"/>
            </w:tabs>
            <w:ind w:left="1095" w:hanging="451"/>
            <w:jc w:val="left"/>
          </w:pPr>
          <w:hyperlink w:anchor="_bookmark21" w:history="1">
            <w:r>
              <w:t>Tổng</w:t>
            </w:r>
            <w:r>
              <w:rPr>
                <w:spacing w:val="-1"/>
              </w:rPr>
              <w:t xml:space="preserve"> </w:t>
            </w:r>
            <w:r>
              <w:t>quan</w:t>
            </w:r>
            <w:r>
              <w:rPr>
                <w:spacing w:val="-2"/>
              </w:rPr>
              <w:t xml:space="preserve"> </w:t>
            </w:r>
            <w:r>
              <w:t>về</w:t>
            </w:r>
            <w:r>
              <w:rPr>
                <w:spacing w:val="1"/>
              </w:rPr>
              <w:t xml:space="preserve"> </w:t>
            </w:r>
            <w:r>
              <w:rPr>
                <w:spacing w:val="-2"/>
                <w:lang w:val="en-US"/>
              </w:rPr>
              <w:t xml:space="preserve">Django </w:t>
            </w:r>
            <w:r>
              <w:tab/>
            </w:r>
            <w:r>
              <w:rPr>
                <w:spacing w:val="-10"/>
              </w:rPr>
              <w:t>1</w:t>
            </w:r>
          </w:hyperlink>
        </w:p>
        <w:p w14:paraId="5D8B1511" w14:textId="77777777" w:rsidR="00477C99" w:rsidRDefault="00000000">
          <w:pPr>
            <w:pStyle w:val="TOC2"/>
            <w:numPr>
              <w:ilvl w:val="0"/>
              <w:numId w:val="3"/>
            </w:numPr>
            <w:tabs>
              <w:tab w:val="left" w:pos="642"/>
              <w:tab w:val="right" w:pos="9185"/>
            </w:tabs>
            <w:ind w:left="642" w:hanging="258"/>
          </w:pPr>
          <w:hyperlink w:anchor="_bookmark24" w:history="1">
            <w:r>
              <w:t>Kết</w:t>
            </w:r>
            <w:r>
              <w:rPr>
                <w:spacing w:val="-3"/>
              </w:rPr>
              <w:t xml:space="preserve"> </w:t>
            </w:r>
            <w:r>
              <w:t>chương</w:t>
            </w:r>
            <w:r>
              <w:rPr>
                <w:spacing w:val="-3"/>
              </w:rPr>
              <w:t xml:space="preserve"> </w:t>
            </w:r>
            <w:r>
              <w:rPr>
                <w:spacing w:val="-10"/>
              </w:rPr>
              <w:t>1</w:t>
            </w:r>
            <w:r>
              <w:tab/>
            </w:r>
            <w:r>
              <w:rPr>
                <w:spacing w:val="-10"/>
              </w:rPr>
              <w:t>1</w:t>
            </w:r>
          </w:hyperlink>
        </w:p>
        <w:p w14:paraId="3BB42716" w14:textId="77777777" w:rsidR="00477C99" w:rsidRDefault="00000000">
          <w:pPr>
            <w:pStyle w:val="TOC1"/>
            <w:tabs>
              <w:tab w:val="right" w:pos="9186"/>
            </w:tabs>
          </w:pPr>
          <w:hyperlink w:anchor="_bookmark25" w:history="1">
            <w:r>
              <w:rPr>
                <w:w w:val="90"/>
              </w:rPr>
              <w:t>CHƯƠNG</w:t>
            </w:r>
            <w:r>
              <w:rPr>
                <w:spacing w:val="-6"/>
              </w:rPr>
              <w:t xml:space="preserve"> </w:t>
            </w:r>
            <w:r>
              <w:rPr>
                <w:w w:val="90"/>
              </w:rPr>
              <w:t>2:</w:t>
            </w:r>
            <w:r>
              <w:rPr>
                <w:spacing w:val="-7"/>
              </w:rPr>
              <w:t xml:space="preserve"> </w:t>
            </w:r>
            <w:r>
              <w:rPr>
                <w:w w:val="90"/>
              </w:rPr>
              <w:t>PHÂN</w:t>
            </w:r>
            <w:r>
              <w:rPr>
                <w:spacing w:val="-5"/>
              </w:rPr>
              <w:t xml:space="preserve"> </w:t>
            </w:r>
            <w:r>
              <w:rPr>
                <w:w w:val="90"/>
              </w:rPr>
              <w:t>TÍCH</w:t>
            </w:r>
            <w:r>
              <w:rPr>
                <w:spacing w:val="-6"/>
              </w:rPr>
              <w:t xml:space="preserve"> </w:t>
            </w:r>
            <w:r>
              <w:rPr>
                <w:w w:val="90"/>
              </w:rPr>
              <w:t>VÀ</w:t>
            </w:r>
            <w:r>
              <w:rPr>
                <w:spacing w:val="-5"/>
              </w:rPr>
              <w:t xml:space="preserve"> </w:t>
            </w:r>
            <w:r>
              <w:rPr>
                <w:w w:val="90"/>
                <w:lang w:val="en-US"/>
              </w:rPr>
              <w:t>THIẾT KẾ HỆ THỐNG</w:t>
            </w:r>
            <w:r>
              <w:tab/>
            </w:r>
            <w:r>
              <w:rPr>
                <w:spacing w:val="-10"/>
              </w:rPr>
              <w:t>2</w:t>
            </w:r>
          </w:hyperlink>
        </w:p>
        <w:p w14:paraId="094C3EC7" w14:textId="77777777" w:rsidR="00477C99" w:rsidRDefault="00000000">
          <w:pPr>
            <w:pStyle w:val="TOC2"/>
            <w:numPr>
              <w:ilvl w:val="0"/>
              <w:numId w:val="4"/>
            </w:numPr>
            <w:tabs>
              <w:tab w:val="left" w:pos="642"/>
              <w:tab w:val="right" w:pos="9185"/>
            </w:tabs>
            <w:ind w:left="642" w:hanging="258"/>
          </w:pPr>
          <w:hyperlink w:anchor="_bookmark26" w:history="1">
            <w:r>
              <w:t>Yêu</w:t>
            </w:r>
            <w:r>
              <w:rPr>
                <w:spacing w:val="-5"/>
              </w:rPr>
              <w:t xml:space="preserve"> </w:t>
            </w:r>
            <w:r>
              <w:t>cầu</w:t>
            </w:r>
            <w:r>
              <w:rPr>
                <w:spacing w:val="-2"/>
              </w:rPr>
              <w:t xml:space="preserve"> </w:t>
            </w:r>
            <w:r>
              <w:t>hệ</w:t>
            </w:r>
            <w:r>
              <w:rPr>
                <w:spacing w:val="-1"/>
              </w:rPr>
              <w:t xml:space="preserve"> </w:t>
            </w:r>
            <w:r>
              <w:rPr>
                <w:spacing w:val="-2"/>
              </w:rPr>
              <w:t>thống</w:t>
            </w:r>
            <w:r>
              <w:tab/>
            </w:r>
            <w:r>
              <w:rPr>
                <w:spacing w:val="-10"/>
              </w:rPr>
              <w:t>2</w:t>
            </w:r>
          </w:hyperlink>
        </w:p>
        <w:p w14:paraId="4D110C38" w14:textId="77777777" w:rsidR="00477C99" w:rsidRDefault="00000000">
          <w:pPr>
            <w:pStyle w:val="TOC3"/>
            <w:numPr>
              <w:ilvl w:val="1"/>
              <w:numId w:val="4"/>
            </w:numPr>
            <w:tabs>
              <w:tab w:val="left" w:pos="1095"/>
              <w:tab w:val="right" w:pos="9186"/>
            </w:tabs>
            <w:ind w:left="1095" w:hanging="451"/>
          </w:pPr>
          <w:hyperlink w:anchor="_bookmark28" w:history="1">
            <w:r>
              <w:t>Yêu</w:t>
            </w:r>
            <w:r>
              <w:rPr>
                <w:spacing w:val="-3"/>
              </w:rPr>
              <w:t xml:space="preserve"> </w:t>
            </w:r>
            <w:r>
              <w:t>cầu</w:t>
            </w:r>
            <w:r>
              <w:rPr>
                <w:spacing w:val="-3"/>
              </w:rPr>
              <w:t xml:space="preserve"> </w:t>
            </w:r>
            <w:r>
              <w:t>phi</w:t>
            </w:r>
            <w:r>
              <w:rPr>
                <w:spacing w:val="-1"/>
              </w:rPr>
              <w:t xml:space="preserve"> </w:t>
            </w:r>
            <w:r>
              <w:t xml:space="preserve">chức </w:t>
            </w:r>
            <w:r>
              <w:rPr>
                <w:spacing w:val="-4"/>
              </w:rPr>
              <w:t>năng</w:t>
            </w:r>
            <w:r>
              <w:tab/>
            </w:r>
            <w:r>
              <w:rPr>
                <w:spacing w:val="-10"/>
              </w:rPr>
              <w:t>2</w:t>
            </w:r>
          </w:hyperlink>
        </w:p>
        <w:p w14:paraId="220E9577" w14:textId="77777777" w:rsidR="00477C99" w:rsidRDefault="00000000">
          <w:pPr>
            <w:pStyle w:val="TOC4"/>
            <w:numPr>
              <w:ilvl w:val="3"/>
              <w:numId w:val="5"/>
            </w:numPr>
            <w:tabs>
              <w:tab w:val="left" w:pos="1742"/>
              <w:tab w:val="right" w:pos="9185"/>
            </w:tabs>
            <w:spacing w:before="101"/>
            <w:ind w:left="1742" w:hanging="838"/>
          </w:pPr>
          <w:hyperlink w:anchor="_bookmark30" w:history="1">
            <w:r>
              <w:t>Đối với</w:t>
            </w:r>
            <w:r>
              <w:rPr>
                <w:spacing w:val="-1"/>
              </w:rPr>
              <w:t xml:space="preserve"> </w:t>
            </w:r>
            <w:r>
              <w:rPr>
                <w:spacing w:val="-1"/>
                <w:lang w:val="en-US"/>
              </w:rPr>
              <w:t>User</w:t>
            </w:r>
            <w:r>
              <w:tab/>
            </w:r>
            <w:r>
              <w:rPr>
                <w:spacing w:val="-10"/>
              </w:rPr>
              <w:t>2</w:t>
            </w:r>
          </w:hyperlink>
        </w:p>
        <w:p w14:paraId="2488B6E5" w14:textId="77777777" w:rsidR="00477C99" w:rsidRDefault="00000000">
          <w:pPr>
            <w:pStyle w:val="TOC2"/>
            <w:numPr>
              <w:ilvl w:val="0"/>
              <w:numId w:val="4"/>
            </w:numPr>
            <w:tabs>
              <w:tab w:val="left" w:pos="642"/>
              <w:tab w:val="right" w:pos="9185"/>
            </w:tabs>
            <w:ind w:left="642" w:hanging="258"/>
          </w:pPr>
          <w:hyperlink w:anchor="_bookmark34" w:history="1">
            <w:r>
              <w:t>Mô</w:t>
            </w:r>
            <w:r>
              <w:rPr>
                <w:spacing w:val="-4"/>
              </w:rPr>
              <w:t xml:space="preserve"> </w:t>
            </w:r>
            <w:r>
              <w:t>hình</w:t>
            </w:r>
            <w:r>
              <w:rPr>
                <w:spacing w:val="-3"/>
              </w:rPr>
              <w:t xml:space="preserve"> </w:t>
            </w:r>
            <w:r>
              <w:t>hóa</w:t>
            </w:r>
            <w:r>
              <w:rPr>
                <w:spacing w:val="-1"/>
              </w:rPr>
              <w:t xml:space="preserve"> </w:t>
            </w:r>
            <w:r>
              <w:t>yêu</w:t>
            </w:r>
            <w:r>
              <w:rPr>
                <w:spacing w:val="-1"/>
              </w:rPr>
              <w:t xml:space="preserve"> </w:t>
            </w:r>
            <w:r>
              <w:rPr>
                <w:spacing w:val="-5"/>
              </w:rPr>
              <w:t>cầu</w:t>
            </w:r>
            <w:r>
              <w:tab/>
            </w:r>
            <w:r>
              <w:rPr>
                <w:spacing w:val="-10"/>
              </w:rPr>
              <w:t>3</w:t>
            </w:r>
          </w:hyperlink>
        </w:p>
        <w:p w14:paraId="2BDD3FAA" w14:textId="77777777" w:rsidR="00477C99" w:rsidRDefault="00000000">
          <w:pPr>
            <w:pStyle w:val="TOC3"/>
            <w:numPr>
              <w:ilvl w:val="2"/>
              <w:numId w:val="6"/>
            </w:numPr>
            <w:tabs>
              <w:tab w:val="left" w:pos="1289"/>
              <w:tab w:val="right" w:pos="9185"/>
            </w:tabs>
            <w:ind w:left="1289" w:hanging="645"/>
          </w:pPr>
          <w:hyperlink w:anchor="_bookmark38" w:history="1">
            <w:r>
              <w:t>Use</w:t>
            </w:r>
            <w:r>
              <w:rPr>
                <w:spacing w:val="-3"/>
              </w:rPr>
              <w:t xml:space="preserve"> </w:t>
            </w:r>
            <w:r>
              <w:t>case</w:t>
            </w:r>
            <w:r>
              <w:rPr>
                <w:spacing w:val="-2"/>
              </w:rPr>
              <w:t xml:space="preserve"> </w:t>
            </w:r>
            <w:r>
              <w:t>Sign</w:t>
            </w:r>
            <w:r>
              <w:rPr>
                <w:spacing w:val="-3"/>
              </w:rPr>
              <w:t xml:space="preserve"> </w:t>
            </w:r>
            <w:r>
              <w:rPr>
                <w:spacing w:val="-5"/>
              </w:rPr>
              <w:t>up</w:t>
            </w:r>
            <w:r>
              <w:tab/>
            </w:r>
            <w:r>
              <w:rPr>
                <w:spacing w:val="-12"/>
              </w:rPr>
              <w:t>7</w:t>
            </w:r>
          </w:hyperlink>
        </w:p>
        <w:p w14:paraId="61E039BE" w14:textId="77777777" w:rsidR="00477C99" w:rsidRDefault="00000000">
          <w:pPr>
            <w:pStyle w:val="TOC3"/>
            <w:numPr>
              <w:ilvl w:val="2"/>
              <w:numId w:val="6"/>
            </w:numPr>
            <w:tabs>
              <w:tab w:val="left" w:pos="1289"/>
              <w:tab w:val="right" w:pos="9185"/>
            </w:tabs>
            <w:spacing w:before="101"/>
            <w:ind w:left="1289" w:hanging="645"/>
          </w:pPr>
          <w:hyperlink w:anchor="_bookmark40" w:history="1">
            <w:r>
              <w:t>Use</w:t>
            </w:r>
            <w:r>
              <w:rPr>
                <w:spacing w:val="-5"/>
              </w:rPr>
              <w:t xml:space="preserve"> </w:t>
            </w:r>
            <w:r>
              <w:t>case</w:t>
            </w:r>
            <w:r>
              <w:rPr>
                <w:spacing w:val="-1"/>
              </w:rPr>
              <w:t xml:space="preserve"> </w:t>
            </w:r>
            <w:r>
              <w:rPr>
                <w:spacing w:val="-4"/>
              </w:rPr>
              <w:t>Login</w:t>
            </w:r>
            <w:r>
              <w:tab/>
            </w:r>
            <w:r>
              <w:rPr>
                <w:spacing w:val="-10"/>
              </w:rPr>
              <w:t>7</w:t>
            </w:r>
          </w:hyperlink>
        </w:p>
        <w:p w14:paraId="721417D2" w14:textId="77777777" w:rsidR="00477C99" w:rsidRDefault="00000000">
          <w:pPr>
            <w:pStyle w:val="TOC3"/>
            <w:numPr>
              <w:ilvl w:val="2"/>
              <w:numId w:val="6"/>
            </w:numPr>
            <w:tabs>
              <w:tab w:val="left" w:pos="1289"/>
              <w:tab w:val="right" w:pos="9186"/>
            </w:tabs>
            <w:ind w:left="1289" w:hanging="645"/>
          </w:pPr>
          <w:hyperlink w:anchor="_bookmark42" w:history="1">
            <w:r>
              <w:t>Use</w:t>
            </w:r>
            <w:r>
              <w:rPr>
                <w:spacing w:val="-3"/>
              </w:rPr>
              <w:t xml:space="preserve"> </w:t>
            </w:r>
            <w:r>
              <w:t>case</w:t>
            </w:r>
            <w:r>
              <w:rPr>
                <w:spacing w:val="-2"/>
              </w:rPr>
              <w:t xml:space="preserve"> </w:t>
            </w:r>
            <w:r>
              <w:t>Change</w:t>
            </w:r>
            <w:r>
              <w:rPr>
                <w:spacing w:val="-2"/>
              </w:rPr>
              <w:t xml:space="preserve"> Password</w:t>
            </w:r>
            <w:r>
              <w:tab/>
            </w:r>
            <w:r>
              <w:rPr>
                <w:spacing w:val="-10"/>
              </w:rPr>
              <w:t>7</w:t>
            </w:r>
          </w:hyperlink>
        </w:p>
        <w:p w14:paraId="07E2BF6A" w14:textId="77777777" w:rsidR="00477C99" w:rsidRDefault="00000000">
          <w:pPr>
            <w:pStyle w:val="TOC3"/>
            <w:numPr>
              <w:ilvl w:val="2"/>
              <w:numId w:val="6"/>
            </w:numPr>
            <w:tabs>
              <w:tab w:val="left" w:pos="1289"/>
              <w:tab w:val="right" w:pos="9186"/>
            </w:tabs>
            <w:spacing w:before="101"/>
            <w:ind w:left="1289" w:hanging="645"/>
          </w:pPr>
          <w:hyperlink w:anchor="_bookmark44" w:history="1">
            <w:r>
              <w:t>Use</w:t>
            </w:r>
            <w:r>
              <w:rPr>
                <w:spacing w:val="-3"/>
              </w:rPr>
              <w:t xml:space="preserve"> </w:t>
            </w:r>
            <w:r>
              <w:t>case</w:t>
            </w:r>
            <w:r>
              <w:rPr>
                <w:spacing w:val="-1"/>
              </w:rPr>
              <w:t xml:space="preserve"> </w:t>
            </w:r>
            <w:r>
              <w:t>Forgot</w:t>
            </w:r>
            <w:r>
              <w:rPr>
                <w:spacing w:val="-2"/>
              </w:rPr>
              <w:t xml:space="preserve"> password</w:t>
            </w:r>
            <w:r>
              <w:tab/>
            </w:r>
            <w:r>
              <w:rPr>
                <w:spacing w:val="-10"/>
              </w:rPr>
              <w:t>8</w:t>
            </w:r>
          </w:hyperlink>
        </w:p>
        <w:p w14:paraId="20D5FD2F" w14:textId="77777777" w:rsidR="00477C99" w:rsidRDefault="00000000">
          <w:pPr>
            <w:pStyle w:val="TOC2"/>
            <w:numPr>
              <w:ilvl w:val="1"/>
              <w:numId w:val="7"/>
            </w:numPr>
            <w:tabs>
              <w:tab w:val="left" w:pos="835"/>
              <w:tab w:val="right" w:pos="9186"/>
            </w:tabs>
            <w:ind w:left="835" w:hanging="451"/>
          </w:pPr>
          <w:hyperlink w:anchor="_bookmark65" w:history="1">
            <w:r>
              <w:t>Mô</w:t>
            </w:r>
            <w:r>
              <w:rPr>
                <w:spacing w:val="-3"/>
              </w:rPr>
              <w:t xml:space="preserve"> </w:t>
            </w:r>
            <w:r>
              <w:t>hình hóa</w:t>
            </w:r>
            <w:r>
              <w:rPr>
                <w:spacing w:val="-1"/>
              </w:rPr>
              <w:t xml:space="preserve"> </w:t>
            </w:r>
            <w:r>
              <w:t>hành</w:t>
            </w:r>
            <w:r>
              <w:rPr>
                <w:spacing w:val="-2"/>
              </w:rPr>
              <w:t xml:space="preserve"> </w:t>
            </w:r>
            <w:r>
              <w:rPr>
                <w:spacing w:val="-5"/>
              </w:rPr>
              <w:t>vi</w:t>
            </w:r>
            <w:r>
              <w:tab/>
            </w:r>
            <w:r>
              <w:rPr>
                <w:spacing w:val="-5"/>
              </w:rPr>
              <w:t>14</w:t>
            </w:r>
          </w:hyperlink>
        </w:p>
        <w:p w14:paraId="4C5EA5FA" w14:textId="77777777" w:rsidR="00477C99" w:rsidRDefault="00000000">
          <w:pPr>
            <w:pStyle w:val="TOC2"/>
            <w:numPr>
              <w:ilvl w:val="2"/>
              <w:numId w:val="7"/>
            </w:numPr>
            <w:tabs>
              <w:tab w:val="left" w:pos="1029"/>
              <w:tab w:val="right" w:pos="9185"/>
            </w:tabs>
            <w:spacing w:before="99"/>
            <w:ind w:left="1029" w:hanging="645"/>
          </w:pPr>
          <w:hyperlink w:anchor="_bookmark69" w:history="1">
            <w:r>
              <w:t>Biểu</w:t>
            </w:r>
            <w:r>
              <w:rPr>
                <w:spacing w:val="-2"/>
              </w:rPr>
              <w:t xml:space="preserve"> </w:t>
            </w:r>
            <w:r>
              <w:t>đồ</w:t>
            </w:r>
            <w:r>
              <w:rPr>
                <w:spacing w:val="-4"/>
              </w:rPr>
              <w:t xml:space="preserve"> </w:t>
            </w:r>
            <w:r>
              <w:t>trạng</w:t>
            </w:r>
            <w:r>
              <w:rPr>
                <w:spacing w:val="-1"/>
              </w:rPr>
              <w:t xml:space="preserve"> </w:t>
            </w:r>
            <w:r>
              <w:rPr>
                <w:spacing w:val="-4"/>
              </w:rPr>
              <w:t>thái</w:t>
            </w:r>
            <w:r>
              <w:tab/>
            </w:r>
            <w:r>
              <w:rPr>
                <w:spacing w:val="-5"/>
              </w:rPr>
              <w:t>17</w:t>
            </w:r>
          </w:hyperlink>
        </w:p>
        <w:p w14:paraId="6612409C" w14:textId="77777777" w:rsidR="00477C99" w:rsidRDefault="00000000">
          <w:pPr>
            <w:pStyle w:val="TOC2"/>
            <w:numPr>
              <w:ilvl w:val="2"/>
              <w:numId w:val="7"/>
            </w:numPr>
            <w:tabs>
              <w:tab w:val="left" w:pos="1029"/>
              <w:tab w:val="right" w:pos="9185"/>
            </w:tabs>
            <w:ind w:left="1029" w:hanging="645"/>
          </w:pPr>
          <w:hyperlink w:anchor="_bookmark72" w:history="1">
            <w:r>
              <w:t>Biểu</w:t>
            </w:r>
            <w:r>
              <w:rPr>
                <w:spacing w:val="-5"/>
              </w:rPr>
              <w:t xml:space="preserve"> </w:t>
            </w:r>
            <w:r>
              <w:t>đồ</w:t>
            </w:r>
            <w:r>
              <w:rPr>
                <w:spacing w:val="-3"/>
              </w:rPr>
              <w:t xml:space="preserve"> </w:t>
            </w:r>
            <w:r>
              <w:t>trình</w:t>
            </w:r>
            <w:r>
              <w:rPr>
                <w:spacing w:val="-2"/>
              </w:rPr>
              <w:t xml:space="preserve"> </w:t>
            </w:r>
            <w:r>
              <w:rPr>
                <w:spacing w:val="-5"/>
              </w:rPr>
              <w:t>tự</w:t>
            </w:r>
            <w:r>
              <w:tab/>
            </w:r>
            <w:r>
              <w:rPr>
                <w:spacing w:val="-7"/>
              </w:rPr>
              <w:t>19</w:t>
            </w:r>
          </w:hyperlink>
        </w:p>
        <w:p w14:paraId="654583E0" w14:textId="77777777" w:rsidR="00477C99" w:rsidRDefault="00000000">
          <w:pPr>
            <w:pStyle w:val="TOC1"/>
            <w:tabs>
              <w:tab w:val="right" w:pos="9186"/>
            </w:tabs>
          </w:pPr>
          <w:hyperlink w:anchor="_bookmark74" w:history="1">
            <w:r>
              <w:rPr>
                <w:w w:val="95"/>
              </w:rPr>
              <w:t>CHƯƠNG</w:t>
            </w:r>
            <w:r>
              <w:rPr>
                <w:spacing w:val="12"/>
              </w:rPr>
              <w:t xml:space="preserve"> </w:t>
            </w:r>
            <w:r>
              <w:rPr>
                <w:w w:val="95"/>
              </w:rPr>
              <w:t>3:</w:t>
            </w:r>
            <w:r>
              <w:rPr>
                <w:spacing w:val="10"/>
              </w:rPr>
              <w:t xml:space="preserve"> </w:t>
            </w:r>
            <w:r>
              <w:rPr>
                <w:w w:val="95"/>
              </w:rPr>
              <w:t>XÂY</w:t>
            </w:r>
            <w:r>
              <w:rPr>
                <w:spacing w:val="10"/>
              </w:rPr>
              <w:t xml:space="preserve"> </w:t>
            </w:r>
            <w:r>
              <w:rPr>
                <w:w w:val="95"/>
              </w:rPr>
              <w:t>DỰNG</w:t>
            </w:r>
            <w:r>
              <w:rPr>
                <w:spacing w:val="15"/>
              </w:rPr>
              <w:t xml:space="preserve"> </w:t>
            </w:r>
            <w:r>
              <w:rPr>
                <w:w w:val="95"/>
              </w:rPr>
              <w:t>ỨNG</w:t>
            </w:r>
            <w:r>
              <w:rPr>
                <w:spacing w:val="12"/>
              </w:rPr>
              <w:t xml:space="preserve"> </w:t>
            </w:r>
            <w:r>
              <w:rPr>
                <w:w w:val="95"/>
                <w:lang w:val="en-US"/>
              </w:rPr>
              <w:t>DỤNG</w:t>
            </w:r>
            <w:r>
              <w:tab/>
            </w:r>
            <w:r>
              <w:rPr>
                <w:spacing w:val="-5"/>
              </w:rPr>
              <w:t>20</w:t>
            </w:r>
          </w:hyperlink>
        </w:p>
        <w:p w14:paraId="36E11519" w14:textId="77777777" w:rsidR="00477C99" w:rsidRDefault="00000000">
          <w:pPr>
            <w:pStyle w:val="TOC2"/>
            <w:numPr>
              <w:ilvl w:val="0"/>
              <w:numId w:val="8"/>
            </w:numPr>
            <w:tabs>
              <w:tab w:val="left" w:pos="642"/>
              <w:tab w:val="right" w:pos="9185"/>
            </w:tabs>
            <w:ind w:left="642" w:hanging="258"/>
          </w:pPr>
          <w:hyperlink w:anchor="_bookmark75" w:history="1">
            <w:r>
              <w:t>Bênh</w:t>
            </w:r>
            <w:r>
              <w:rPr>
                <w:spacing w:val="-3"/>
              </w:rPr>
              <w:t xml:space="preserve"> </w:t>
            </w:r>
            <w:r>
              <w:rPr>
                <w:spacing w:val="-4"/>
              </w:rPr>
              <w:t>nhân</w:t>
            </w:r>
            <w:r>
              <w:tab/>
            </w:r>
            <w:r>
              <w:rPr>
                <w:spacing w:val="-5"/>
              </w:rPr>
              <w:t>20</w:t>
            </w:r>
          </w:hyperlink>
        </w:p>
        <w:p w14:paraId="73F3290F" w14:textId="77777777" w:rsidR="00477C99" w:rsidRDefault="00000000">
          <w:pPr>
            <w:pStyle w:val="TOC2"/>
            <w:numPr>
              <w:ilvl w:val="0"/>
              <w:numId w:val="8"/>
            </w:numPr>
            <w:tabs>
              <w:tab w:val="left" w:pos="642"/>
              <w:tab w:val="right" w:pos="9185"/>
            </w:tabs>
            <w:ind w:left="642" w:hanging="258"/>
          </w:pPr>
          <w:hyperlink w:anchor="_bookmark94" w:history="1">
            <w:r>
              <w:t>Kết</w:t>
            </w:r>
            <w:r>
              <w:rPr>
                <w:spacing w:val="-3"/>
              </w:rPr>
              <w:t xml:space="preserve"> </w:t>
            </w:r>
            <w:r>
              <w:t>chương</w:t>
            </w:r>
            <w:r>
              <w:rPr>
                <w:spacing w:val="-3"/>
              </w:rPr>
              <w:t xml:space="preserve"> </w:t>
            </w:r>
            <w:r>
              <w:rPr>
                <w:spacing w:val="-10"/>
              </w:rPr>
              <w:t>3</w:t>
            </w:r>
            <w:r>
              <w:tab/>
            </w:r>
            <w:r>
              <w:rPr>
                <w:spacing w:val="-5"/>
              </w:rPr>
              <w:t>34</w:t>
            </w:r>
          </w:hyperlink>
        </w:p>
        <w:p w14:paraId="527B2181" w14:textId="77777777" w:rsidR="00477C99" w:rsidRDefault="00000000">
          <w:pPr>
            <w:pStyle w:val="TOC1"/>
            <w:tabs>
              <w:tab w:val="right" w:pos="9185"/>
            </w:tabs>
            <w:spacing w:before="100"/>
          </w:pPr>
          <w:hyperlink w:anchor="_bookmark95" w:history="1">
            <w:r>
              <w:rPr>
                <w:lang w:val="en-US"/>
              </w:rPr>
              <w:t>KẾT LUẬN</w:t>
            </w:r>
            <w:r>
              <w:tab/>
            </w:r>
            <w:r>
              <w:rPr>
                <w:spacing w:val="-5"/>
              </w:rPr>
              <w:t>35</w:t>
            </w:r>
          </w:hyperlink>
        </w:p>
        <w:p w14:paraId="58C131D8" w14:textId="77777777" w:rsidR="00477C99" w:rsidRDefault="00000000">
          <w:pPr>
            <w:pStyle w:val="TOC2"/>
            <w:numPr>
              <w:ilvl w:val="0"/>
              <w:numId w:val="9"/>
            </w:numPr>
            <w:tabs>
              <w:tab w:val="left" w:pos="642"/>
              <w:tab w:val="right" w:pos="9186"/>
            </w:tabs>
            <w:ind w:left="642" w:hanging="258"/>
          </w:pPr>
          <w:hyperlink w:anchor="_bookmark96" w:history="1">
            <w:r>
              <w:t>Kết</w:t>
            </w:r>
            <w:r>
              <w:rPr>
                <w:spacing w:val="-3"/>
              </w:rPr>
              <w:t xml:space="preserve"> </w:t>
            </w:r>
            <w:r>
              <w:t>quả</w:t>
            </w:r>
            <w:r>
              <w:rPr>
                <w:spacing w:val="-2"/>
              </w:rPr>
              <w:t xml:space="preserve"> </w:t>
            </w:r>
            <w:r>
              <w:t>đạt</w:t>
            </w:r>
            <w:r>
              <w:rPr>
                <w:spacing w:val="-2"/>
              </w:rPr>
              <w:t xml:space="preserve"> </w:t>
            </w:r>
            <w:r>
              <w:rPr>
                <w:spacing w:val="-4"/>
              </w:rPr>
              <w:t>được</w:t>
            </w:r>
            <w:r>
              <w:tab/>
            </w:r>
            <w:r>
              <w:rPr>
                <w:spacing w:val="-5"/>
              </w:rPr>
              <w:t>35</w:t>
            </w:r>
          </w:hyperlink>
        </w:p>
        <w:p w14:paraId="06A21F76" w14:textId="77777777" w:rsidR="00477C99" w:rsidRDefault="00000000">
          <w:pPr>
            <w:pStyle w:val="TOC3"/>
            <w:numPr>
              <w:ilvl w:val="1"/>
              <w:numId w:val="9"/>
            </w:numPr>
            <w:tabs>
              <w:tab w:val="left" w:pos="1095"/>
              <w:tab w:val="right" w:pos="9186"/>
            </w:tabs>
            <w:ind w:left="1095" w:hanging="451"/>
          </w:pPr>
          <w:hyperlink w:anchor="_bookmark97" w:history="1">
            <w:r>
              <w:t>Về</w:t>
            </w:r>
            <w:r>
              <w:rPr>
                <w:spacing w:val="-2"/>
              </w:rPr>
              <w:t xml:space="preserve"> </w:t>
            </w:r>
            <w:r>
              <w:t>kiến</w:t>
            </w:r>
            <w:r>
              <w:rPr>
                <w:spacing w:val="-1"/>
              </w:rPr>
              <w:t xml:space="preserve"> </w:t>
            </w:r>
            <w:r>
              <w:t>thức</w:t>
            </w:r>
            <w:r>
              <w:rPr>
                <w:spacing w:val="-2"/>
              </w:rPr>
              <w:t xml:space="preserve"> </w:t>
            </w:r>
            <w:r>
              <w:t xml:space="preserve">học </w:t>
            </w:r>
            <w:r>
              <w:rPr>
                <w:spacing w:val="-5"/>
              </w:rPr>
              <w:t>tập</w:t>
            </w:r>
            <w:r>
              <w:tab/>
            </w:r>
            <w:r>
              <w:rPr>
                <w:spacing w:val="-5"/>
              </w:rPr>
              <w:t>35</w:t>
            </w:r>
          </w:hyperlink>
        </w:p>
        <w:p w14:paraId="149DAC3D" w14:textId="77777777" w:rsidR="00477C99" w:rsidRDefault="00000000">
          <w:pPr>
            <w:pStyle w:val="TOC3"/>
            <w:numPr>
              <w:ilvl w:val="1"/>
              <w:numId w:val="9"/>
            </w:numPr>
            <w:tabs>
              <w:tab w:val="left" w:pos="1095"/>
              <w:tab w:val="right" w:pos="9186"/>
            </w:tabs>
            <w:spacing w:before="101"/>
            <w:ind w:left="1095" w:hanging="451"/>
          </w:pPr>
          <w:hyperlink w:anchor="_bookmark98" w:history="1">
            <w:r>
              <w:t>Về</w:t>
            </w:r>
            <w:r>
              <w:rPr>
                <w:spacing w:val="-1"/>
              </w:rPr>
              <w:t xml:space="preserve"> </w:t>
            </w:r>
            <w:r>
              <w:t>sản</w:t>
            </w:r>
            <w:r>
              <w:rPr>
                <w:spacing w:val="-2"/>
              </w:rPr>
              <w:t xml:space="preserve"> </w:t>
            </w:r>
            <w:r>
              <w:rPr>
                <w:spacing w:val="-4"/>
              </w:rPr>
              <w:t>phẩm</w:t>
            </w:r>
            <w:r>
              <w:tab/>
            </w:r>
            <w:r>
              <w:rPr>
                <w:spacing w:val="-7"/>
              </w:rPr>
              <w:t>35</w:t>
            </w:r>
          </w:hyperlink>
        </w:p>
        <w:p w14:paraId="7FE566BD" w14:textId="77777777" w:rsidR="00477C99" w:rsidRDefault="00000000">
          <w:pPr>
            <w:pStyle w:val="TOC2"/>
            <w:numPr>
              <w:ilvl w:val="0"/>
              <w:numId w:val="9"/>
            </w:numPr>
            <w:tabs>
              <w:tab w:val="left" w:pos="642"/>
              <w:tab w:val="right" w:pos="9185"/>
            </w:tabs>
            <w:spacing w:before="99"/>
            <w:ind w:left="642" w:hanging="258"/>
          </w:pPr>
          <w:hyperlink w:anchor="_bookmark99" w:history="1">
            <w:r>
              <w:t>Hạn</w:t>
            </w:r>
            <w:r>
              <w:rPr>
                <w:spacing w:val="-2"/>
              </w:rPr>
              <w:t xml:space="preserve"> </w:t>
            </w:r>
            <w:r>
              <w:rPr>
                <w:spacing w:val="-5"/>
              </w:rPr>
              <w:t>chế</w:t>
            </w:r>
            <w:r>
              <w:tab/>
            </w:r>
            <w:r>
              <w:rPr>
                <w:spacing w:val="-5"/>
              </w:rPr>
              <w:t>35</w:t>
            </w:r>
          </w:hyperlink>
        </w:p>
        <w:p w14:paraId="1EA364E9" w14:textId="77777777" w:rsidR="00477C99" w:rsidRDefault="00000000">
          <w:pPr>
            <w:pStyle w:val="TOC2"/>
            <w:numPr>
              <w:ilvl w:val="0"/>
              <w:numId w:val="9"/>
            </w:numPr>
            <w:tabs>
              <w:tab w:val="left" w:pos="642"/>
              <w:tab w:val="right" w:pos="9186"/>
            </w:tabs>
            <w:ind w:left="642" w:hanging="258"/>
          </w:pPr>
          <w:hyperlink w:anchor="_bookmark100" w:history="1">
            <w:r>
              <w:t>Hướng</w:t>
            </w:r>
            <w:r>
              <w:rPr>
                <w:spacing w:val="-4"/>
              </w:rPr>
              <w:t xml:space="preserve"> </w:t>
            </w:r>
            <w:r>
              <w:t>nghiên</w:t>
            </w:r>
            <w:r>
              <w:rPr>
                <w:spacing w:val="-1"/>
              </w:rPr>
              <w:t xml:space="preserve"> </w:t>
            </w:r>
            <w:r>
              <w:rPr>
                <w:spacing w:val="-5"/>
              </w:rPr>
              <w:t>cứu</w:t>
            </w:r>
            <w:r>
              <w:tab/>
            </w:r>
            <w:r>
              <w:rPr>
                <w:spacing w:val="-5"/>
              </w:rPr>
              <w:t>35</w:t>
            </w:r>
          </w:hyperlink>
        </w:p>
      </w:sdtContent>
    </w:sdt>
    <w:p w14:paraId="7D63090B" w14:textId="77777777" w:rsidR="00477C99" w:rsidRDefault="00477C99">
      <w:pPr>
        <w:sectPr w:rsidR="00477C99">
          <w:type w:val="continuous"/>
          <w:pgSz w:w="11910" w:h="16840"/>
          <w:pgMar w:top="1060" w:right="300" w:bottom="1627" w:left="1580" w:header="720" w:footer="720" w:gutter="0"/>
          <w:cols w:space="720"/>
        </w:sectPr>
      </w:pPr>
    </w:p>
    <w:p w14:paraId="5B5EF95C" w14:textId="77777777" w:rsidR="00477C99" w:rsidRDefault="00000000">
      <w:pPr>
        <w:pStyle w:val="BodyText"/>
        <w:spacing w:before="99"/>
        <w:ind w:left="124"/>
        <w:rPr>
          <w:lang w:val="en-US"/>
        </w:rPr>
      </w:pPr>
      <w:hyperlink w:anchor="_bookmark101" w:history="1">
        <w:r>
          <w:rPr>
            <w:w w:val="95"/>
          </w:rPr>
          <w:t>TÀI</w:t>
        </w:r>
        <w:r>
          <w:rPr>
            <w:spacing w:val="-1"/>
          </w:rPr>
          <w:t xml:space="preserve"> </w:t>
        </w:r>
        <w:r>
          <w:rPr>
            <w:w w:val="95"/>
          </w:rPr>
          <w:t>LIỆU</w:t>
        </w:r>
        <w:r>
          <w:t xml:space="preserve"> </w:t>
        </w:r>
        <w:r>
          <w:rPr>
            <w:w w:val="95"/>
          </w:rPr>
          <w:t>THAM</w:t>
        </w:r>
        <w:r>
          <w:t xml:space="preserve"> </w:t>
        </w:r>
        <w:r>
          <w:rPr>
            <w:w w:val="95"/>
            <w:lang w:val="en-US"/>
          </w:rPr>
          <w:t>K</w:t>
        </w:r>
      </w:hyperlink>
      <w:r>
        <w:rPr>
          <w:spacing w:val="-11"/>
          <w:w w:val="95"/>
          <w:lang w:val="en-US"/>
        </w:rPr>
        <w:t>HẢO</w:t>
      </w:r>
    </w:p>
    <w:p w14:paraId="65911CC1" w14:textId="77777777" w:rsidR="00477C99" w:rsidRDefault="00477C99">
      <w:pPr>
        <w:sectPr w:rsidR="00477C99">
          <w:type w:val="continuous"/>
          <w:pgSz w:w="11910" w:h="16840"/>
          <w:pgMar w:top="1040" w:right="300" w:bottom="280" w:left="1580" w:header="720" w:footer="720" w:gutter="0"/>
          <w:cols w:space="720"/>
        </w:sectPr>
      </w:pPr>
    </w:p>
    <w:p w14:paraId="0B090C41" w14:textId="77777777" w:rsidR="00477C99" w:rsidRDefault="00000000">
      <w:pPr>
        <w:pStyle w:val="Heading1"/>
        <w:ind w:left="1397"/>
      </w:pPr>
      <w:bookmarkStart w:id="1" w:name="DANH_MỤC_CÁC_BẢNG"/>
      <w:bookmarkStart w:id="2" w:name="_bookmark0"/>
      <w:bookmarkEnd w:id="1"/>
      <w:bookmarkEnd w:id="2"/>
      <w:r>
        <w:rPr>
          <w:w w:val="90"/>
        </w:rPr>
        <w:lastRenderedPageBreak/>
        <w:t>DANH</w:t>
      </w:r>
      <w:r>
        <w:rPr>
          <w:b w:val="0"/>
          <w:spacing w:val="-9"/>
          <w:w w:val="90"/>
        </w:rPr>
        <w:t xml:space="preserve"> </w:t>
      </w:r>
      <w:r>
        <w:rPr>
          <w:w w:val="90"/>
          <w:lang w:val="en-US"/>
        </w:rPr>
        <w:t>MỤ</w:t>
      </w:r>
      <w:r>
        <w:rPr>
          <w:w w:val="90"/>
        </w:rPr>
        <w:t>C</w:t>
      </w:r>
      <w:r>
        <w:rPr>
          <w:b w:val="0"/>
          <w:spacing w:val="-8"/>
          <w:w w:val="90"/>
        </w:rPr>
        <w:t xml:space="preserve"> </w:t>
      </w:r>
      <w:r>
        <w:rPr>
          <w:w w:val="90"/>
        </w:rPr>
        <w:t>CÁC</w:t>
      </w:r>
      <w:r>
        <w:rPr>
          <w:b w:val="0"/>
          <w:spacing w:val="-8"/>
          <w:w w:val="90"/>
        </w:rPr>
        <w:t xml:space="preserve"> </w:t>
      </w:r>
      <w:r>
        <w:rPr>
          <w:spacing w:val="-4"/>
          <w:w w:val="90"/>
        </w:rPr>
        <w:t>BẢNG</w:t>
      </w:r>
    </w:p>
    <w:p w14:paraId="7527E1EB" w14:textId="77777777" w:rsidR="00477C99" w:rsidRDefault="00000000">
      <w:pPr>
        <w:pStyle w:val="BodyText"/>
        <w:tabs>
          <w:tab w:val="left" w:leader="dot" w:pos="9055"/>
        </w:tabs>
        <w:spacing w:before="299"/>
        <w:ind w:left="123"/>
      </w:pPr>
      <w:hyperlink w:anchor="_bookmark5" w:history="1">
        <w:r>
          <w:t>Bảng</w:t>
        </w:r>
        <w:r>
          <w:rPr>
            <w:spacing w:val="-1"/>
          </w:rPr>
          <w:t xml:space="preserve"> </w:t>
        </w:r>
        <w:r>
          <w:t>1:</w:t>
        </w:r>
        <w:r>
          <w:rPr>
            <w:spacing w:val="-2"/>
          </w:rPr>
          <w:t xml:space="preserve"> </w:t>
        </w:r>
        <w:r>
          <w:t>Khảo</w:t>
        </w:r>
        <w:r>
          <w:rPr>
            <w:spacing w:val="-3"/>
          </w:rPr>
          <w:t xml:space="preserve"> </w:t>
        </w:r>
        <w:r>
          <w:t>sát</w:t>
        </w:r>
        <w:r>
          <w:rPr>
            <w:spacing w:val="-2"/>
          </w:rPr>
          <w:t xml:space="preserve"> </w:t>
        </w:r>
        <w:r>
          <w:t>bài</w:t>
        </w:r>
        <w:r>
          <w:rPr>
            <w:spacing w:val="-2"/>
          </w:rPr>
          <w:t xml:space="preserve"> </w:t>
        </w:r>
        <w:r>
          <w:rPr>
            <w:spacing w:val="-4"/>
          </w:rPr>
          <w:t>toán</w:t>
        </w:r>
        <w:r>
          <w:tab/>
        </w:r>
        <w:r>
          <w:rPr>
            <w:spacing w:val="-10"/>
          </w:rPr>
          <w:t>1</w:t>
        </w:r>
      </w:hyperlink>
    </w:p>
    <w:p w14:paraId="1612D914" w14:textId="77777777" w:rsidR="00477C99" w:rsidRDefault="00000000">
      <w:pPr>
        <w:pStyle w:val="BodyText"/>
        <w:tabs>
          <w:tab w:val="left" w:leader="dot" w:pos="9055"/>
        </w:tabs>
        <w:spacing w:before="5" w:line="296" w:lineRule="exact"/>
        <w:ind w:left="124"/>
      </w:pPr>
      <w:hyperlink w:anchor="_bookmark10" w:history="1">
        <w:r>
          <w:t>Bảng</w:t>
        </w:r>
        <w:r>
          <w:rPr>
            <w:spacing w:val="-1"/>
          </w:rPr>
          <w:t xml:space="preserve"> </w:t>
        </w:r>
        <w:r>
          <w:t>2:</w:t>
        </w:r>
        <w:r>
          <w:rPr>
            <w:spacing w:val="-3"/>
          </w:rPr>
          <w:t xml:space="preserve"> </w:t>
        </w:r>
        <w:r>
          <w:t>Bảng</w:t>
        </w:r>
        <w:r>
          <w:rPr>
            <w:spacing w:val="-2"/>
          </w:rPr>
          <w:t xml:space="preserve"> </w:t>
        </w:r>
        <w:r>
          <w:t>kế</w:t>
        </w:r>
        <w:r>
          <w:rPr>
            <w:spacing w:val="-2"/>
          </w:rPr>
          <w:t xml:space="preserve"> </w:t>
        </w:r>
        <w:r>
          <w:t>hoạch</w:t>
        </w:r>
        <w:r>
          <w:rPr>
            <w:spacing w:val="-3"/>
          </w:rPr>
          <w:t xml:space="preserve"> </w:t>
        </w:r>
        <w:r>
          <w:t>thực</w:t>
        </w:r>
        <w:r>
          <w:rPr>
            <w:spacing w:val="1"/>
          </w:rPr>
          <w:t xml:space="preserve"> </w:t>
        </w:r>
        <w:r>
          <w:rPr>
            <w:spacing w:val="-4"/>
          </w:rPr>
          <w:t>hiêṇ</w:t>
        </w:r>
        <w:r>
          <w:tab/>
        </w:r>
        <w:r>
          <w:rPr>
            <w:spacing w:val="-10"/>
          </w:rPr>
          <w:t>3</w:t>
        </w:r>
      </w:hyperlink>
    </w:p>
    <w:p w14:paraId="6C1E8C89" w14:textId="77777777" w:rsidR="00477C99" w:rsidRDefault="00000000">
      <w:pPr>
        <w:pStyle w:val="BodyText"/>
        <w:tabs>
          <w:tab w:val="left" w:leader="dot" w:pos="9055"/>
        </w:tabs>
        <w:spacing w:line="296" w:lineRule="exact"/>
        <w:ind w:left="124"/>
      </w:pPr>
      <w:hyperlink w:anchor="_bookmark27" w:history="1">
        <w:r>
          <w:t>Bảng</w:t>
        </w:r>
        <w:r>
          <w:rPr>
            <w:spacing w:val="-1"/>
          </w:rPr>
          <w:t xml:space="preserve"> </w:t>
        </w:r>
        <w:r>
          <w:t>3:</w:t>
        </w:r>
        <w:r>
          <w:rPr>
            <w:spacing w:val="-3"/>
          </w:rPr>
          <w:t xml:space="preserve"> </w:t>
        </w:r>
        <w:r>
          <w:t>Danh</w:t>
        </w:r>
        <w:r>
          <w:rPr>
            <w:spacing w:val="-3"/>
          </w:rPr>
          <w:t xml:space="preserve"> </w:t>
        </w:r>
        <w:r>
          <w:t>sách</w:t>
        </w:r>
        <w:r>
          <w:rPr>
            <w:spacing w:val="-1"/>
          </w:rPr>
          <w:t xml:space="preserve"> </w:t>
        </w:r>
        <w:r>
          <w:t xml:space="preserve">tác </w:t>
        </w:r>
        <w:r>
          <w:rPr>
            <w:spacing w:val="-4"/>
          </w:rPr>
          <w:t>nhân</w:t>
        </w:r>
        <w:r>
          <w:tab/>
        </w:r>
        <w:r>
          <w:rPr>
            <w:spacing w:val="-10"/>
          </w:rPr>
          <w:t>2</w:t>
        </w:r>
      </w:hyperlink>
    </w:p>
    <w:p w14:paraId="6B024D6B" w14:textId="77777777" w:rsidR="00477C99" w:rsidRDefault="00000000">
      <w:pPr>
        <w:pStyle w:val="BodyText"/>
        <w:tabs>
          <w:tab w:val="left" w:leader="dot" w:pos="9055"/>
        </w:tabs>
        <w:spacing w:before="1" w:line="298" w:lineRule="exact"/>
        <w:ind w:left="124"/>
      </w:pPr>
      <w:hyperlink w:anchor="_bookmark29" w:history="1">
        <w:r>
          <w:t>Bảng</w:t>
        </w:r>
        <w:r>
          <w:rPr>
            <w:spacing w:val="-1"/>
          </w:rPr>
          <w:t xml:space="preserve"> </w:t>
        </w:r>
        <w:r>
          <w:t>4:</w:t>
        </w:r>
        <w:r>
          <w:rPr>
            <w:spacing w:val="-3"/>
          </w:rPr>
          <w:t xml:space="preserve"> </w:t>
        </w:r>
        <w:r>
          <w:t>Yêu</w:t>
        </w:r>
        <w:r>
          <w:rPr>
            <w:spacing w:val="-2"/>
          </w:rPr>
          <w:t xml:space="preserve"> </w:t>
        </w:r>
        <w:r>
          <w:t>cầu</w:t>
        </w:r>
        <w:r>
          <w:rPr>
            <w:spacing w:val="-3"/>
          </w:rPr>
          <w:t xml:space="preserve"> </w:t>
        </w:r>
        <w:r>
          <w:t>phi</w:t>
        </w:r>
        <w:r>
          <w:rPr>
            <w:spacing w:val="-1"/>
          </w:rPr>
          <w:t xml:space="preserve"> </w:t>
        </w:r>
        <w:r>
          <w:t>chức</w:t>
        </w:r>
        <w:r>
          <w:rPr>
            <w:spacing w:val="1"/>
          </w:rPr>
          <w:t xml:space="preserve"> </w:t>
        </w:r>
        <w:r>
          <w:rPr>
            <w:spacing w:val="-4"/>
          </w:rPr>
          <w:t>năng</w:t>
        </w:r>
        <w:r>
          <w:tab/>
        </w:r>
        <w:r>
          <w:rPr>
            <w:spacing w:val="-10"/>
          </w:rPr>
          <w:t>2</w:t>
        </w:r>
      </w:hyperlink>
    </w:p>
    <w:p w14:paraId="5260E034" w14:textId="77777777" w:rsidR="00477C99" w:rsidRDefault="00000000">
      <w:pPr>
        <w:pStyle w:val="BodyText"/>
        <w:tabs>
          <w:tab w:val="left" w:leader="dot" w:pos="9055"/>
        </w:tabs>
        <w:spacing w:line="298" w:lineRule="exact"/>
        <w:ind w:left="124"/>
      </w:pPr>
      <w:hyperlink w:anchor="_bookmark31" w:history="1">
        <w:r>
          <w:t>Bảng</w:t>
        </w:r>
        <w:r>
          <w:rPr>
            <w:spacing w:val="-1"/>
          </w:rPr>
          <w:t xml:space="preserve"> </w:t>
        </w:r>
        <w:r>
          <w:t>5:</w:t>
        </w:r>
        <w:r>
          <w:rPr>
            <w:spacing w:val="-3"/>
          </w:rPr>
          <w:t xml:space="preserve"> </w:t>
        </w:r>
        <w:r>
          <w:t>Yêu</w:t>
        </w:r>
        <w:r>
          <w:rPr>
            <w:spacing w:val="-2"/>
          </w:rPr>
          <w:t xml:space="preserve"> </w:t>
        </w:r>
        <w:r>
          <w:t>cầu</w:t>
        </w:r>
        <w:r>
          <w:rPr>
            <w:spacing w:val="-3"/>
          </w:rPr>
          <w:t xml:space="preserve"> </w:t>
        </w:r>
        <w:r>
          <w:t>chức năng đối</w:t>
        </w:r>
        <w:r>
          <w:rPr>
            <w:spacing w:val="-3"/>
          </w:rPr>
          <w:t xml:space="preserve"> </w:t>
        </w:r>
        <w:r>
          <w:t>với</w:t>
        </w:r>
        <w:r>
          <w:rPr>
            <w:lang w:val="en-US"/>
          </w:rPr>
          <w:t xml:space="preserve"> người dùng</w:t>
        </w:r>
        <w:r>
          <w:tab/>
        </w:r>
        <w:r>
          <w:rPr>
            <w:spacing w:val="-10"/>
          </w:rPr>
          <w:t>3</w:t>
        </w:r>
      </w:hyperlink>
    </w:p>
    <w:p w14:paraId="69861F1A" w14:textId="77777777" w:rsidR="00477C99" w:rsidRDefault="00000000">
      <w:pPr>
        <w:pStyle w:val="BodyText"/>
        <w:tabs>
          <w:tab w:val="left" w:leader="dot" w:pos="9055"/>
        </w:tabs>
        <w:spacing w:line="298" w:lineRule="exact"/>
        <w:ind w:left="124"/>
      </w:pPr>
      <w:hyperlink w:anchor="_bookmark39" w:history="1">
        <w:r>
          <w:t>Bảng</w:t>
        </w:r>
        <w:r>
          <w:rPr>
            <w:spacing w:val="-2"/>
          </w:rPr>
          <w:t xml:space="preserve"> </w:t>
        </w:r>
        <w:r>
          <w:t>7:</w:t>
        </w:r>
        <w:r>
          <w:rPr>
            <w:spacing w:val="-4"/>
          </w:rPr>
          <w:t xml:space="preserve"> </w:t>
        </w:r>
        <w:r>
          <w:t>Use</w:t>
        </w:r>
        <w:r>
          <w:rPr>
            <w:spacing w:val="-1"/>
          </w:rPr>
          <w:t xml:space="preserve"> </w:t>
        </w:r>
        <w:r>
          <w:t>case</w:t>
        </w:r>
        <w:r>
          <w:rPr>
            <w:spacing w:val="-3"/>
          </w:rPr>
          <w:t xml:space="preserve"> </w:t>
        </w:r>
        <w:r>
          <w:t>Sign</w:t>
        </w:r>
        <w:r>
          <w:rPr>
            <w:spacing w:val="-1"/>
          </w:rPr>
          <w:t xml:space="preserve"> </w:t>
        </w:r>
        <w:r>
          <w:rPr>
            <w:spacing w:val="-5"/>
          </w:rPr>
          <w:t>up</w:t>
        </w:r>
        <w:r>
          <w:tab/>
        </w:r>
        <w:r>
          <w:rPr>
            <w:spacing w:val="-10"/>
          </w:rPr>
          <w:t>7</w:t>
        </w:r>
      </w:hyperlink>
    </w:p>
    <w:p w14:paraId="59641E15" w14:textId="77777777" w:rsidR="00477C99" w:rsidRDefault="00000000">
      <w:pPr>
        <w:pStyle w:val="BodyText"/>
        <w:tabs>
          <w:tab w:val="left" w:leader="dot" w:pos="9055"/>
        </w:tabs>
        <w:spacing w:before="1" w:line="298" w:lineRule="exact"/>
        <w:ind w:left="124"/>
      </w:pPr>
      <w:hyperlink w:anchor="_bookmark41" w:history="1">
        <w:r>
          <w:t>Bảng</w:t>
        </w:r>
        <w:r>
          <w:rPr>
            <w:spacing w:val="-2"/>
          </w:rPr>
          <w:t xml:space="preserve"> </w:t>
        </w:r>
        <w:r>
          <w:t>8:</w:t>
        </w:r>
        <w:r>
          <w:rPr>
            <w:spacing w:val="-4"/>
          </w:rPr>
          <w:t xml:space="preserve"> </w:t>
        </w:r>
        <w:r>
          <w:t>Use</w:t>
        </w:r>
        <w:r>
          <w:rPr>
            <w:spacing w:val="-1"/>
          </w:rPr>
          <w:t xml:space="preserve"> </w:t>
        </w:r>
        <w:r>
          <w:t>case</w:t>
        </w:r>
        <w:r>
          <w:rPr>
            <w:spacing w:val="-2"/>
          </w:rPr>
          <w:t xml:space="preserve"> Login</w:t>
        </w:r>
        <w:r>
          <w:tab/>
        </w:r>
        <w:r>
          <w:rPr>
            <w:spacing w:val="-10"/>
          </w:rPr>
          <w:t>7</w:t>
        </w:r>
      </w:hyperlink>
    </w:p>
    <w:p w14:paraId="70E2EC35" w14:textId="77777777" w:rsidR="00477C99" w:rsidRDefault="00000000">
      <w:pPr>
        <w:pStyle w:val="BodyText"/>
        <w:tabs>
          <w:tab w:val="left" w:leader="dot" w:pos="9055"/>
        </w:tabs>
        <w:spacing w:line="298" w:lineRule="exact"/>
        <w:ind w:left="124"/>
      </w:pPr>
      <w:hyperlink w:anchor="_bookmark43" w:history="1">
        <w:r>
          <w:t>Bảng</w:t>
        </w:r>
        <w:r>
          <w:rPr>
            <w:spacing w:val="-2"/>
          </w:rPr>
          <w:t xml:space="preserve"> </w:t>
        </w:r>
        <w:r>
          <w:t>9:</w:t>
        </w:r>
        <w:r>
          <w:rPr>
            <w:spacing w:val="-4"/>
          </w:rPr>
          <w:t xml:space="preserve"> </w:t>
        </w:r>
        <w:r>
          <w:t>Use</w:t>
        </w:r>
        <w:r>
          <w:rPr>
            <w:spacing w:val="-1"/>
          </w:rPr>
          <w:t xml:space="preserve"> </w:t>
        </w:r>
        <w:r>
          <w:t>case</w:t>
        </w:r>
        <w:r>
          <w:rPr>
            <w:spacing w:val="-3"/>
          </w:rPr>
          <w:t xml:space="preserve"> </w:t>
        </w:r>
        <w:r>
          <w:t>Change</w:t>
        </w:r>
        <w:r>
          <w:rPr>
            <w:spacing w:val="-1"/>
          </w:rPr>
          <w:t xml:space="preserve"> </w:t>
        </w:r>
        <w:r>
          <w:rPr>
            <w:spacing w:val="-2"/>
          </w:rPr>
          <w:t>Password</w:t>
        </w:r>
        <w:r>
          <w:tab/>
        </w:r>
        <w:r>
          <w:rPr>
            <w:spacing w:val="-10"/>
          </w:rPr>
          <w:t>8</w:t>
        </w:r>
      </w:hyperlink>
    </w:p>
    <w:p w14:paraId="4C8CB2A0" w14:textId="77777777" w:rsidR="00477C99" w:rsidRDefault="00000000">
      <w:pPr>
        <w:pStyle w:val="BodyText"/>
        <w:tabs>
          <w:tab w:val="left" w:leader="dot" w:pos="9055"/>
        </w:tabs>
        <w:spacing w:before="1" w:line="298" w:lineRule="exact"/>
        <w:ind w:left="124"/>
      </w:pPr>
      <w:hyperlink w:anchor="_bookmark45" w:history="1">
        <w:r>
          <w:t>Bảng</w:t>
        </w:r>
        <w:r>
          <w:rPr>
            <w:spacing w:val="-2"/>
          </w:rPr>
          <w:t xml:space="preserve"> </w:t>
        </w:r>
        <w:r>
          <w:t>10:</w:t>
        </w:r>
        <w:r>
          <w:rPr>
            <w:spacing w:val="-4"/>
          </w:rPr>
          <w:t xml:space="preserve"> </w:t>
        </w:r>
        <w:r>
          <w:t>Use</w:t>
        </w:r>
        <w:r>
          <w:rPr>
            <w:spacing w:val="-1"/>
          </w:rPr>
          <w:t xml:space="preserve"> </w:t>
        </w:r>
        <w:r>
          <w:t>case</w:t>
        </w:r>
        <w:r>
          <w:rPr>
            <w:spacing w:val="-3"/>
          </w:rPr>
          <w:t xml:space="preserve"> </w:t>
        </w:r>
        <w:r>
          <w:t>Forgot</w:t>
        </w:r>
        <w:r>
          <w:rPr>
            <w:spacing w:val="-1"/>
          </w:rPr>
          <w:t xml:space="preserve"> </w:t>
        </w:r>
        <w:r>
          <w:rPr>
            <w:spacing w:val="-2"/>
          </w:rPr>
          <w:t>password</w:t>
        </w:r>
        <w:r>
          <w:tab/>
        </w:r>
        <w:r>
          <w:rPr>
            <w:spacing w:val="-10"/>
          </w:rPr>
          <w:t>8</w:t>
        </w:r>
      </w:hyperlink>
    </w:p>
    <w:p w14:paraId="4CAD8A40" w14:textId="77777777" w:rsidR="00477C99" w:rsidRDefault="00000000">
      <w:pPr>
        <w:pStyle w:val="BodyText"/>
        <w:tabs>
          <w:tab w:val="left" w:leader="dot" w:pos="8925"/>
        </w:tabs>
        <w:spacing w:before="1" w:line="298" w:lineRule="exact"/>
        <w:ind w:left="124"/>
      </w:pPr>
      <w:hyperlink w:anchor="_bookmark61" w:history="1">
        <w:r>
          <w:t>Bảng</w:t>
        </w:r>
        <w:r>
          <w:rPr>
            <w:spacing w:val="-3"/>
          </w:rPr>
          <w:t xml:space="preserve"> </w:t>
        </w:r>
        <w:r>
          <w:t>18:</w:t>
        </w:r>
        <w:r>
          <w:rPr>
            <w:spacing w:val="-4"/>
          </w:rPr>
          <w:t xml:space="preserve"> </w:t>
        </w:r>
        <w:r>
          <w:t>Use</w:t>
        </w:r>
        <w:r>
          <w:rPr>
            <w:spacing w:val="-1"/>
          </w:rPr>
          <w:t xml:space="preserve"> </w:t>
        </w:r>
        <w:r>
          <w:t>case</w:t>
        </w:r>
        <w:r>
          <w:rPr>
            <w:spacing w:val="-3"/>
          </w:rPr>
          <w:t xml:space="preserve"> </w:t>
        </w:r>
        <w:r>
          <w:t>Create</w:t>
        </w:r>
        <w:r>
          <w:rPr>
            <w:spacing w:val="-1"/>
          </w:rPr>
          <w:t xml:space="preserve"> </w:t>
        </w:r>
        <w:r>
          <w:rPr>
            <w:spacing w:val="-4"/>
          </w:rPr>
          <w:t>Post</w:t>
        </w:r>
        <w:r>
          <w:tab/>
        </w:r>
        <w:r>
          <w:rPr>
            <w:spacing w:val="-5"/>
          </w:rPr>
          <w:t>10</w:t>
        </w:r>
      </w:hyperlink>
    </w:p>
    <w:p w14:paraId="389DA932" w14:textId="77777777" w:rsidR="00477C99" w:rsidRDefault="00000000">
      <w:pPr>
        <w:pStyle w:val="BodyText"/>
        <w:tabs>
          <w:tab w:val="left" w:leader="dot" w:pos="8925"/>
        </w:tabs>
        <w:spacing w:line="298" w:lineRule="exact"/>
        <w:ind w:left="124"/>
      </w:pPr>
      <w:hyperlink w:anchor="_bookmark62" w:history="1">
        <w:r>
          <w:t>Bảng</w:t>
        </w:r>
        <w:r>
          <w:rPr>
            <w:spacing w:val="-2"/>
          </w:rPr>
          <w:t xml:space="preserve"> </w:t>
        </w:r>
        <w:r>
          <w:t>19:</w:t>
        </w:r>
        <w:r>
          <w:rPr>
            <w:spacing w:val="-4"/>
          </w:rPr>
          <w:t xml:space="preserve"> </w:t>
        </w:r>
        <w:r>
          <w:t>Bảng</w:t>
        </w:r>
        <w:r>
          <w:rPr>
            <w:spacing w:val="-4"/>
          </w:rPr>
          <w:t xml:space="preserve"> </w:t>
        </w:r>
        <w:r>
          <w:t>Use</w:t>
        </w:r>
        <w:r>
          <w:rPr>
            <w:spacing w:val="-1"/>
          </w:rPr>
          <w:t xml:space="preserve"> </w:t>
        </w:r>
        <w:r>
          <w:t>case</w:t>
        </w:r>
        <w:r>
          <w:rPr>
            <w:spacing w:val="-1"/>
          </w:rPr>
          <w:t xml:space="preserve"> </w:t>
        </w:r>
        <w:r>
          <w:t>Edit</w:t>
        </w:r>
        <w:r>
          <w:rPr>
            <w:spacing w:val="-1"/>
          </w:rPr>
          <w:t xml:space="preserve"> </w:t>
        </w:r>
        <w:r>
          <w:rPr>
            <w:spacing w:val="-4"/>
          </w:rPr>
          <w:t>Post</w:t>
        </w:r>
        <w:r>
          <w:tab/>
        </w:r>
        <w:r>
          <w:rPr>
            <w:spacing w:val="-5"/>
          </w:rPr>
          <w:t>11</w:t>
        </w:r>
      </w:hyperlink>
    </w:p>
    <w:p w14:paraId="1370A4E1" w14:textId="77777777" w:rsidR="00477C99" w:rsidRDefault="00477C99">
      <w:pPr>
        <w:spacing w:line="298" w:lineRule="exact"/>
        <w:sectPr w:rsidR="00477C99">
          <w:pgSz w:w="11910" w:h="16840"/>
          <w:pgMar w:top="1060" w:right="300" w:bottom="280" w:left="1580" w:header="720" w:footer="720" w:gutter="0"/>
          <w:cols w:space="720"/>
        </w:sectPr>
      </w:pPr>
    </w:p>
    <w:p w14:paraId="63720AAD" w14:textId="77777777" w:rsidR="00477C99" w:rsidRDefault="00000000">
      <w:pPr>
        <w:spacing w:before="56"/>
        <w:ind w:left="1397" w:right="2102"/>
        <w:jc w:val="center"/>
        <w:rPr>
          <w:b/>
          <w:sz w:val="36"/>
        </w:rPr>
      </w:pPr>
      <w:bookmarkStart w:id="3" w:name="_bookmark1"/>
      <w:bookmarkStart w:id="4" w:name="DANH_MỤC_HÌNH_VẼ"/>
      <w:bookmarkEnd w:id="3"/>
      <w:bookmarkEnd w:id="4"/>
      <w:r>
        <w:rPr>
          <w:b/>
          <w:w w:val="90"/>
          <w:sz w:val="36"/>
        </w:rPr>
        <w:lastRenderedPageBreak/>
        <w:t>DANH</w:t>
      </w:r>
      <w:r>
        <w:rPr>
          <w:spacing w:val="-5"/>
          <w:w w:val="90"/>
          <w:sz w:val="36"/>
        </w:rPr>
        <w:t xml:space="preserve"> </w:t>
      </w:r>
      <w:r>
        <w:rPr>
          <w:b/>
          <w:w w:val="90"/>
          <w:sz w:val="36"/>
          <w:lang w:val="en-US"/>
        </w:rPr>
        <w:t>MỤC</w:t>
      </w:r>
      <w:r>
        <w:rPr>
          <w:spacing w:val="-5"/>
          <w:w w:val="90"/>
          <w:sz w:val="36"/>
        </w:rPr>
        <w:t xml:space="preserve"> </w:t>
      </w:r>
      <w:r>
        <w:rPr>
          <w:b/>
          <w:w w:val="90"/>
          <w:sz w:val="36"/>
        </w:rPr>
        <w:t>HÌNH</w:t>
      </w:r>
      <w:r>
        <w:rPr>
          <w:spacing w:val="-4"/>
          <w:w w:val="90"/>
          <w:sz w:val="36"/>
        </w:rPr>
        <w:t xml:space="preserve"> </w:t>
      </w:r>
      <w:r>
        <w:rPr>
          <w:b/>
          <w:spacing w:val="-5"/>
          <w:w w:val="90"/>
          <w:sz w:val="36"/>
        </w:rPr>
        <w:t>VẼ</w:t>
      </w:r>
    </w:p>
    <w:p w14:paraId="29107EDE" w14:textId="77777777" w:rsidR="00477C99" w:rsidRDefault="00000000">
      <w:pPr>
        <w:pStyle w:val="BodyText"/>
        <w:tabs>
          <w:tab w:val="right" w:leader="dot" w:pos="9185"/>
        </w:tabs>
        <w:spacing w:before="299"/>
        <w:ind w:left="123"/>
      </w:pPr>
      <w:hyperlink w:anchor="_bookmark22" w:history="1">
        <w:r>
          <w:t>Hình</w:t>
        </w:r>
        <w:r>
          <w:rPr>
            <w:spacing w:val="-4"/>
          </w:rPr>
          <w:t xml:space="preserve"> </w:t>
        </w:r>
        <w:r>
          <w:t>1:</w:t>
        </w:r>
        <w:r>
          <w:rPr>
            <w:spacing w:val="-2"/>
          </w:rPr>
          <w:t xml:space="preserve"> </w:t>
        </w:r>
        <w:r>
          <w:rPr>
            <w:spacing w:val="-2"/>
            <w:lang w:val="en-US"/>
          </w:rPr>
          <w:t>React Native</w:t>
        </w:r>
        <w:r>
          <w:rPr>
            <w:spacing w:val="-1"/>
          </w:rPr>
          <w:t xml:space="preserve"> </w:t>
        </w:r>
        <w:r>
          <w:t xml:space="preserve">là </w:t>
        </w:r>
        <w:r>
          <w:rPr>
            <w:spacing w:val="-5"/>
          </w:rPr>
          <w:t>gì?</w:t>
        </w:r>
        <w:r>
          <w:tab/>
        </w:r>
        <w:r>
          <w:rPr>
            <w:spacing w:val="-10"/>
          </w:rPr>
          <w:t>1</w:t>
        </w:r>
      </w:hyperlink>
    </w:p>
    <w:p w14:paraId="78DFD353" w14:textId="77777777" w:rsidR="00477C99" w:rsidRDefault="00000000">
      <w:pPr>
        <w:pStyle w:val="BodyText"/>
        <w:tabs>
          <w:tab w:val="right" w:leader="dot" w:pos="9185"/>
        </w:tabs>
        <w:spacing w:line="298" w:lineRule="exact"/>
        <w:ind w:left="123"/>
      </w:pPr>
      <w:hyperlink w:anchor="_bookmark35" w:history="1">
        <w:r>
          <w:t>Hình</w:t>
        </w:r>
        <w:r>
          <w:rPr>
            <w:spacing w:val="-3"/>
          </w:rPr>
          <w:t xml:space="preserve"> </w:t>
        </w:r>
        <w:r>
          <w:t>3:</w:t>
        </w:r>
        <w:r>
          <w:rPr>
            <w:spacing w:val="-1"/>
          </w:rPr>
          <w:t xml:space="preserve"> </w:t>
        </w:r>
        <w:r>
          <w:t>Biểu đồ</w:t>
        </w:r>
        <w:r>
          <w:rPr>
            <w:spacing w:val="-3"/>
          </w:rPr>
          <w:t xml:space="preserve"> </w:t>
        </w:r>
        <w:r>
          <w:t>use</w:t>
        </w:r>
        <w:r>
          <w:rPr>
            <w:spacing w:val="-1"/>
          </w:rPr>
          <w:t xml:space="preserve"> </w:t>
        </w:r>
        <w:r>
          <w:t>case</w:t>
        </w:r>
        <w:r>
          <w:rPr>
            <w:spacing w:val="-2"/>
          </w:rPr>
          <w:t xml:space="preserve"> </w:t>
        </w:r>
        <w:r>
          <w:t>đối với</w:t>
        </w:r>
        <w:r>
          <w:rPr>
            <w:spacing w:val="-3"/>
          </w:rPr>
          <w:t xml:space="preserve"> </w:t>
        </w:r>
        <w:r>
          <w:rPr>
            <w:lang w:val="en-US"/>
          </w:rPr>
          <w:t>người dùng</w:t>
        </w:r>
        <w:r>
          <w:tab/>
        </w:r>
        <w:r>
          <w:rPr>
            <w:spacing w:val="-10"/>
          </w:rPr>
          <w:t>5</w:t>
        </w:r>
      </w:hyperlink>
    </w:p>
    <w:p w14:paraId="3DBB1EB3" w14:textId="77777777" w:rsidR="00477C99" w:rsidRDefault="00000000">
      <w:pPr>
        <w:pStyle w:val="BodyText"/>
        <w:tabs>
          <w:tab w:val="right" w:leader="dot" w:pos="9185"/>
        </w:tabs>
        <w:spacing w:line="298" w:lineRule="exact"/>
        <w:ind w:left="124"/>
      </w:pPr>
      <w:hyperlink w:anchor="_bookmark37" w:history="1">
        <w:r>
          <w:t>Hình</w:t>
        </w:r>
        <w:r>
          <w:rPr>
            <w:spacing w:val="-3"/>
          </w:rPr>
          <w:t xml:space="preserve"> </w:t>
        </w:r>
        <w:r>
          <w:t>5:</w:t>
        </w:r>
        <w:r>
          <w:rPr>
            <w:spacing w:val="-1"/>
          </w:rPr>
          <w:t xml:space="preserve"> </w:t>
        </w:r>
        <w:r>
          <w:t>Biểu</w:t>
        </w:r>
        <w:r>
          <w:rPr>
            <w:spacing w:val="-1"/>
          </w:rPr>
          <w:t xml:space="preserve"> </w:t>
        </w:r>
        <w:r>
          <w:t>đồ</w:t>
        </w:r>
        <w:r>
          <w:rPr>
            <w:spacing w:val="-2"/>
          </w:rPr>
          <w:t xml:space="preserve"> </w:t>
        </w:r>
        <w:r>
          <w:t>use</w:t>
        </w:r>
        <w:r>
          <w:rPr>
            <w:spacing w:val="-2"/>
          </w:rPr>
          <w:t xml:space="preserve"> </w:t>
        </w:r>
        <w:r>
          <w:t>case</w:t>
        </w:r>
        <w:r>
          <w:rPr>
            <w:spacing w:val="-2"/>
          </w:rPr>
          <w:t xml:space="preserve"> </w:t>
        </w:r>
        <w:r>
          <w:t xml:space="preserve">tổng </w:t>
        </w:r>
        <w:r>
          <w:rPr>
            <w:spacing w:val="-4"/>
          </w:rPr>
          <w:t>quát</w:t>
        </w:r>
        <w:r>
          <w:tab/>
        </w:r>
        <w:r>
          <w:rPr>
            <w:spacing w:val="-12"/>
          </w:rPr>
          <w:t>7</w:t>
        </w:r>
      </w:hyperlink>
    </w:p>
    <w:p w14:paraId="4E958322" w14:textId="77777777" w:rsidR="00477C99" w:rsidRDefault="00000000">
      <w:pPr>
        <w:pStyle w:val="BodyText"/>
        <w:tabs>
          <w:tab w:val="right" w:leader="dot" w:pos="9185"/>
        </w:tabs>
        <w:spacing w:before="1" w:line="298" w:lineRule="exact"/>
        <w:ind w:left="124"/>
      </w:pPr>
      <w:hyperlink w:anchor="_bookmark63" w:history="1">
        <w:r>
          <w:t>Hình</w:t>
        </w:r>
        <w:r>
          <w:rPr>
            <w:spacing w:val="-5"/>
          </w:rPr>
          <w:t xml:space="preserve"> </w:t>
        </w:r>
        <w:r>
          <w:t>6:</w:t>
        </w:r>
        <w:r>
          <w:rPr>
            <w:spacing w:val="-1"/>
          </w:rPr>
          <w:t xml:space="preserve"> </w:t>
        </w:r>
        <w:r>
          <w:t>Biểu</w:t>
        </w:r>
        <w:r>
          <w:rPr>
            <w:spacing w:val="-1"/>
          </w:rPr>
          <w:t xml:space="preserve"> </w:t>
        </w:r>
        <w:r>
          <w:t>đồ</w:t>
        </w:r>
        <w:r>
          <w:rPr>
            <w:spacing w:val="-2"/>
          </w:rPr>
          <w:t xml:space="preserve"> </w:t>
        </w:r>
        <w:r>
          <w:rPr>
            <w:spacing w:val="-5"/>
          </w:rPr>
          <w:t>lớp</w:t>
        </w:r>
        <w:r>
          <w:tab/>
        </w:r>
        <w:r>
          <w:rPr>
            <w:spacing w:val="-5"/>
          </w:rPr>
          <w:t>13</w:t>
        </w:r>
      </w:hyperlink>
    </w:p>
    <w:p w14:paraId="58D47B7A" w14:textId="77777777" w:rsidR="00477C99" w:rsidRDefault="00000000">
      <w:pPr>
        <w:pStyle w:val="BodyText"/>
        <w:tabs>
          <w:tab w:val="right" w:leader="dot" w:pos="9185"/>
        </w:tabs>
        <w:spacing w:line="298" w:lineRule="exact"/>
        <w:ind w:left="123"/>
      </w:pPr>
      <w:hyperlink w:anchor="_bookmark64" w:history="1">
        <w:r>
          <w:t>Hình</w:t>
        </w:r>
        <w:r>
          <w:rPr>
            <w:spacing w:val="-5"/>
          </w:rPr>
          <w:t xml:space="preserve"> </w:t>
        </w:r>
        <w:r>
          <w:t>7:</w:t>
        </w:r>
        <w:r>
          <w:rPr>
            <w:spacing w:val="-1"/>
          </w:rPr>
          <w:t xml:space="preserve"> </w:t>
        </w:r>
        <w:r>
          <w:t>Biểu</w:t>
        </w:r>
        <w:r>
          <w:rPr>
            <w:spacing w:val="-1"/>
          </w:rPr>
          <w:t xml:space="preserve"> </w:t>
        </w:r>
        <w:r>
          <w:t>đồ</w:t>
        </w:r>
        <w:r>
          <w:rPr>
            <w:spacing w:val="-2"/>
          </w:rPr>
          <w:t xml:space="preserve"> </w:t>
        </w:r>
        <w:r>
          <w:rPr>
            <w:spacing w:val="-5"/>
          </w:rPr>
          <w:t>lớp</w:t>
        </w:r>
        <w:r>
          <w:tab/>
        </w:r>
        <w:r>
          <w:rPr>
            <w:spacing w:val="-5"/>
          </w:rPr>
          <w:t>14</w:t>
        </w:r>
      </w:hyperlink>
    </w:p>
    <w:p w14:paraId="6A91E623" w14:textId="77777777" w:rsidR="00477C99" w:rsidRDefault="00000000">
      <w:pPr>
        <w:pStyle w:val="BodyText"/>
        <w:tabs>
          <w:tab w:val="right" w:leader="dot" w:pos="9185"/>
        </w:tabs>
        <w:spacing w:before="1" w:line="298" w:lineRule="exact"/>
        <w:ind w:left="123"/>
      </w:pPr>
      <w:hyperlink w:anchor="_bookmark66" w:history="1">
        <w:r>
          <w:t>Hình</w:t>
        </w:r>
        <w:r>
          <w:rPr>
            <w:spacing w:val="-3"/>
          </w:rPr>
          <w:t xml:space="preserve"> </w:t>
        </w:r>
        <w:r>
          <w:t>8:</w:t>
        </w:r>
        <w:r>
          <w:rPr>
            <w:spacing w:val="-1"/>
          </w:rPr>
          <w:t xml:space="preserve"> </w:t>
        </w:r>
        <w:r>
          <w:t>Biểu đồ</w:t>
        </w:r>
        <w:r>
          <w:rPr>
            <w:spacing w:val="-3"/>
          </w:rPr>
          <w:t xml:space="preserve"> </w:t>
        </w:r>
        <w:r>
          <w:t>hoạt động</w:t>
        </w:r>
        <w:r>
          <w:rPr>
            <w:spacing w:val="-3"/>
          </w:rPr>
          <w:t xml:space="preserve"> </w:t>
        </w:r>
        <w:r>
          <w:t>đăng</w:t>
        </w:r>
        <w:r>
          <w:rPr>
            <w:spacing w:val="-2"/>
          </w:rPr>
          <w:t xml:space="preserve"> </w:t>
        </w:r>
        <w:r>
          <w:rPr>
            <w:spacing w:val="-4"/>
          </w:rPr>
          <w:t>nhập</w:t>
        </w:r>
        <w:r>
          <w:tab/>
        </w:r>
        <w:r>
          <w:rPr>
            <w:spacing w:val="-5"/>
          </w:rPr>
          <w:t>15</w:t>
        </w:r>
      </w:hyperlink>
    </w:p>
    <w:p w14:paraId="7A36BF5A" w14:textId="77777777" w:rsidR="00477C99" w:rsidRDefault="00000000">
      <w:pPr>
        <w:pStyle w:val="BodyText"/>
        <w:tabs>
          <w:tab w:val="right" w:leader="dot" w:pos="9185"/>
        </w:tabs>
        <w:spacing w:before="3"/>
        <w:ind w:left="123"/>
      </w:pPr>
      <w:hyperlink w:anchor="_bookmark70" w:history="1">
        <w:r>
          <w:t>Hình</w:t>
        </w:r>
        <w:r>
          <w:rPr>
            <w:spacing w:val="-3"/>
          </w:rPr>
          <w:t xml:space="preserve"> </w:t>
        </w:r>
        <w:r>
          <w:t>11:</w:t>
        </w:r>
        <w:r>
          <w:rPr>
            <w:spacing w:val="-1"/>
          </w:rPr>
          <w:t xml:space="preserve"> </w:t>
        </w:r>
        <w:r>
          <w:t>Biểu</w:t>
        </w:r>
        <w:r>
          <w:rPr>
            <w:spacing w:val="-1"/>
          </w:rPr>
          <w:t xml:space="preserve"> </w:t>
        </w:r>
        <w:r>
          <w:t>đồ</w:t>
        </w:r>
        <w:r>
          <w:rPr>
            <w:spacing w:val="-3"/>
          </w:rPr>
          <w:t xml:space="preserve"> </w:t>
        </w:r>
        <w:r>
          <w:t>trạng</w:t>
        </w:r>
        <w:r>
          <w:rPr>
            <w:spacing w:val="-1"/>
          </w:rPr>
          <w:t xml:space="preserve"> </w:t>
        </w:r>
        <w:r>
          <w:t>thái</w:t>
        </w:r>
        <w:r>
          <w:rPr>
            <w:spacing w:val="-3"/>
          </w:rPr>
          <w:t xml:space="preserve"> </w:t>
        </w:r>
        <w:r>
          <w:t>đăng</w:t>
        </w:r>
        <w:r>
          <w:rPr>
            <w:spacing w:val="-2"/>
          </w:rPr>
          <w:t xml:space="preserve"> </w:t>
        </w:r>
        <w:r>
          <w:rPr>
            <w:spacing w:val="-4"/>
          </w:rPr>
          <w:t>nhâp̣</w:t>
        </w:r>
        <w:r>
          <w:tab/>
        </w:r>
        <w:r>
          <w:rPr>
            <w:spacing w:val="-5"/>
          </w:rPr>
          <w:t>18</w:t>
        </w:r>
      </w:hyperlink>
    </w:p>
    <w:p w14:paraId="2157DC74" w14:textId="77777777" w:rsidR="00477C99" w:rsidRDefault="00000000">
      <w:pPr>
        <w:pStyle w:val="BodyText"/>
        <w:tabs>
          <w:tab w:val="right" w:leader="dot" w:pos="9185"/>
        </w:tabs>
        <w:spacing w:line="298" w:lineRule="exact"/>
        <w:ind w:left="123"/>
        <w:sectPr w:rsidR="00477C99">
          <w:pgSz w:w="11910" w:h="16840"/>
          <w:pgMar w:top="1060" w:right="300" w:bottom="280" w:left="1580" w:header="720" w:footer="720" w:gutter="0"/>
          <w:cols w:space="720"/>
        </w:sectPr>
      </w:pPr>
      <w:hyperlink w:anchor="_bookmark73" w:history="1">
        <w:r>
          <w:t>Hình</w:t>
        </w:r>
        <w:r>
          <w:rPr>
            <w:spacing w:val="-3"/>
          </w:rPr>
          <w:t xml:space="preserve"> </w:t>
        </w:r>
        <w:r>
          <w:t>13:</w:t>
        </w:r>
        <w:r>
          <w:rPr>
            <w:spacing w:val="-1"/>
          </w:rPr>
          <w:t xml:space="preserve"> </w:t>
        </w:r>
        <w:r>
          <w:t>Biểu</w:t>
        </w:r>
        <w:r>
          <w:rPr>
            <w:spacing w:val="-1"/>
          </w:rPr>
          <w:t xml:space="preserve"> </w:t>
        </w:r>
        <w:r>
          <w:t>đồ</w:t>
        </w:r>
        <w:r>
          <w:rPr>
            <w:spacing w:val="-3"/>
          </w:rPr>
          <w:t xml:space="preserve"> </w:t>
        </w:r>
        <w:r>
          <w:t>trình</w:t>
        </w:r>
        <w:r>
          <w:rPr>
            <w:spacing w:val="-1"/>
          </w:rPr>
          <w:t xml:space="preserve"> </w:t>
        </w:r>
        <w:r>
          <w:t>tự</w:t>
        </w:r>
        <w:r>
          <w:rPr>
            <w:spacing w:val="-1"/>
          </w:rPr>
          <w:t xml:space="preserve"> </w:t>
        </w:r>
        <w:r>
          <w:t>đăng</w:t>
        </w:r>
        <w:r>
          <w:rPr>
            <w:spacing w:val="-1"/>
          </w:rPr>
          <w:t xml:space="preserve"> </w:t>
        </w:r>
        <w:r>
          <w:rPr>
            <w:spacing w:val="-4"/>
          </w:rPr>
          <w:t>nhâp̣</w:t>
        </w:r>
        <w:r>
          <w:tab/>
        </w:r>
        <w:r>
          <w:rPr>
            <w:spacing w:val="-5"/>
          </w:rPr>
          <w:t>20</w:t>
        </w:r>
      </w:hyperlink>
    </w:p>
    <w:p w14:paraId="42B11240" w14:textId="77777777" w:rsidR="00477C99" w:rsidRDefault="00477C99">
      <w:pPr>
        <w:pStyle w:val="BodyText"/>
        <w:tabs>
          <w:tab w:val="right" w:leader="dot" w:pos="6066"/>
        </w:tabs>
      </w:pPr>
    </w:p>
    <w:p w14:paraId="1E15FF5D" w14:textId="77777777" w:rsidR="00477C99" w:rsidRDefault="00477C99">
      <w:pPr>
        <w:sectPr w:rsidR="00477C99">
          <w:type w:val="continuous"/>
          <w:pgSz w:w="11910" w:h="16840"/>
          <w:pgMar w:top="880" w:right="300" w:bottom="280" w:left="1580" w:header="720" w:footer="720" w:gutter="0"/>
          <w:cols w:num="3" w:space="720" w:equalWidth="0">
            <w:col w:w="1972" w:space="40"/>
            <w:col w:w="1069" w:space="39"/>
            <w:col w:w="6910"/>
          </w:cols>
        </w:sectPr>
      </w:pPr>
    </w:p>
    <w:p w14:paraId="4CF24BA8" w14:textId="77777777" w:rsidR="00477C99" w:rsidRDefault="00477C99">
      <w:pPr>
        <w:sectPr w:rsidR="00477C99">
          <w:type w:val="continuous"/>
          <w:pgSz w:w="11910" w:h="16840"/>
          <w:pgMar w:top="880" w:right="300" w:bottom="280" w:left="1580" w:header="720" w:footer="720" w:gutter="0"/>
          <w:cols w:num="2" w:space="720" w:equalWidth="0">
            <w:col w:w="2038" w:space="40"/>
            <w:col w:w="7952"/>
          </w:cols>
        </w:sectPr>
      </w:pPr>
    </w:p>
    <w:p w14:paraId="064D40B4" w14:textId="77777777" w:rsidR="00477C99" w:rsidRDefault="00000000">
      <w:pPr>
        <w:spacing w:before="56"/>
        <w:ind w:left="1395" w:right="2102"/>
        <w:jc w:val="center"/>
        <w:rPr>
          <w:b/>
          <w:sz w:val="36"/>
        </w:rPr>
      </w:pPr>
      <w:bookmarkStart w:id="5" w:name="_bookmark2"/>
      <w:bookmarkStart w:id="6" w:name="MỞ_ĐẦU"/>
      <w:bookmarkEnd w:id="5"/>
      <w:bookmarkEnd w:id="6"/>
      <w:r>
        <w:rPr>
          <w:b/>
          <w:sz w:val="36"/>
        </w:rPr>
        <w:lastRenderedPageBreak/>
        <w:t>MỞ</w:t>
      </w:r>
      <w:r>
        <w:rPr>
          <w:spacing w:val="-2"/>
          <w:sz w:val="36"/>
        </w:rPr>
        <w:t xml:space="preserve"> </w:t>
      </w:r>
      <w:r>
        <w:rPr>
          <w:b/>
          <w:spacing w:val="-5"/>
          <w:sz w:val="36"/>
        </w:rPr>
        <w:t>ĐẦU</w:t>
      </w:r>
    </w:p>
    <w:p w14:paraId="5CB7F69B" w14:textId="77777777" w:rsidR="00477C99" w:rsidRDefault="00000000">
      <w:pPr>
        <w:pStyle w:val="Heading2"/>
        <w:numPr>
          <w:ilvl w:val="0"/>
          <w:numId w:val="10"/>
        </w:numPr>
        <w:tabs>
          <w:tab w:val="left" w:pos="403"/>
        </w:tabs>
        <w:spacing w:before="301"/>
        <w:ind w:left="403"/>
      </w:pPr>
      <w:bookmarkStart w:id="7" w:name="_bookmark3"/>
      <w:bookmarkStart w:id="8" w:name="1._Giới_thiệu"/>
      <w:bookmarkEnd w:id="7"/>
      <w:bookmarkEnd w:id="8"/>
      <w:r>
        <w:t>Giới</w:t>
      </w:r>
      <w:r>
        <w:rPr>
          <w:b w:val="0"/>
          <w:spacing w:val="-4"/>
        </w:rPr>
        <w:t xml:space="preserve"> </w:t>
      </w:r>
      <w:r>
        <w:rPr>
          <w:spacing w:val="-2"/>
        </w:rPr>
        <w:t>thiệu</w:t>
      </w:r>
    </w:p>
    <w:p w14:paraId="187C8183" w14:textId="77777777" w:rsidR="00477C99" w:rsidRDefault="00000000">
      <w:pPr>
        <w:pStyle w:val="BodyText"/>
        <w:spacing w:before="120"/>
        <w:ind w:left="123" w:right="860"/>
      </w:pPr>
      <w:r>
        <w:t>Hiện</w:t>
      </w:r>
      <w:r>
        <w:rPr>
          <w:spacing w:val="-3"/>
        </w:rPr>
        <w:t xml:space="preserve"> </w:t>
      </w:r>
      <w:r>
        <w:t>nay,</w:t>
      </w:r>
      <w:r>
        <w:rPr>
          <w:spacing w:val="-2"/>
        </w:rPr>
        <w:t xml:space="preserve"> </w:t>
      </w:r>
      <w:r>
        <w:t>với</w:t>
      </w:r>
      <w:r>
        <w:rPr>
          <w:spacing w:val="-3"/>
        </w:rPr>
        <w:t xml:space="preserve"> </w:t>
      </w:r>
      <w:r>
        <w:t>sự</w:t>
      </w:r>
      <w:r>
        <w:rPr>
          <w:spacing w:val="-4"/>
        </w:rPr>
        <w:t xml:space="preserve"> </w:t>
      </w:r>
      <w:r>
        <w:t>phát</w:t>
      </w:r>
      <w:r>
        <w:rPr>
          <w:spacing w:val="-3"/>
        </w:rPr>
        <w:t xml:space="preserve"> </w:t>
      </w:r>
      <w:r>
        <w:t>triển</w:t>
      </w:r>
      <w:r>
        <w:rPr>
          <w:spacing w:val="-5"/>
        </w:rPr>
        <w:t xml:space="preserve"> </w:t>
      </w:r>
      <w:r>
        <w:t>của</w:t>
      </w:r>
      <w:r>
        <w:rPr>
          <w:spacing w:val="-4"/>
        </w:rPr>
        <w:t xml:space="preserve"> </w:t>
      </w:r>
      <w:r>
        <w:t>khoa</w:t>
      </w:r>
      <w:r>
        <w:rPr>
          <w:spacing w:val="-4"/>
        </w:rPr>
        <w:t xml:space="preserve"> </w:t>
      </w:r>
      <w:r>
        <w:t>học</w:t>
      </w:r>
      <w:r>
        <w:rPr>
          <w:spacing w:val="-2"/>
        </w:rPr>
        <w:t xml:space="preserve"> </w:t>
      </w:r>
      <w:r>
        <w:t>công</w:t>
      </w:r>
      <w:r>
        <w:rPr>
          <w:spacing w:val="-3"/>
        </w:rPr>
        <w:t xml:space="preserve"> </w:t>
      </w:r>
      <w:r>
        <w:t>nghệ,</w:t>
      </w:r>
      <w:r>
        <w:rPr>
          <w:spacing w:val="-4"/>
        </w:rPr>
        <w:t xml:space="preserve"> </w:t>
      </w:r>
      <w:r>
        <w:t>người</w:t>
      </w:r>
      <w:r>
        <w:rPr>
          <w:spacing w:val="-3"/>
        </w:rPr>
        <w:t xml:space="preserve"> </w:t>
      </w:r>
      <w:r>
        <w:t>dân</w:t>
      </w:r>
      <w:r>
        <w:rPr>
          <w:spacing w:val="-5"/>
        </w:rPr>
        <w:t xml:space="preserve"> </w:t>
      </w:r>
      <w:r>
        <w:t>ngày</w:t>
      </w:r>
      <w:r>
        <w:rPr>
          <w:spacing w:val="-3"/>
        </w:rPr>
        <w:t xml:space="preserve"> </w:t>
      </w:r>
      <w:r>
        <w:t>càng</w:t>
      </w:r>
      <w:r>
        <w:rPr>
          <w:spacing w:val="-5"/>
        </w:rPr>
        <w:t xml:space="preserve"> </w:t>
      </w:r>
      <w:r>
        <w:t>có</w:t>
      </w:r>
      <w:r>
        <w:rPr>
          <w:spacing w:val="-3"/>
        </w:rPr>
        <w:t xml:space="preserve"> </w:t>
      </w:r>
      <w:r>
        <w:t>nhận</w:t>
      </w:r>
      <w:r>
        <w:rPr>
          <w:spacing w:val="-3"/>
        </w:rPr>
        <w:t xml:space="preserve"> </w:t>
      </w:r>
      <w:r>
        <w:t>thức cao hơn về việc chăm sóc sức khỏe và cải thiện chất lượng cuộc sống của mình. Tuy nhiên, với cuộc sống hiện</w:t>
      </w:r>
      <w:r>
        <w:rPr>
          <w:spacing w:val="-1"/>
        </w:rPr>
        <w:t xml:space="preserve"> </w:t>
      </w:r>
      <w:r>
        <w:t>đại, nhiều</w:t>
      </w:r>
      <w:r>
        <w:rPr>
          <w:spacing w:val="-1"/>
        </w:rPr>
        <w:t xml:space="preserve"> </w:t>
      </w:r>
      <w:r>
        <w:t>người có</w:t>
      </w:r>
      <w:r>
        <w:rPr>
          <w:spacing w:val="-1"/>
        </w:rPr>
        <w:t xml:space="preserve"> </w:t>
      </w:r>
      <w:r>
        <w:t>thể không có đủ</w:t>
      </w:r>
      <w:r>
        <w:rPr>
          <w:spacing w:val="-1"/>
        </w:rPr>
        <w:t xml:space="preserve"> </w:t>
      </w:r>
      <w:r>
        <w:t>thời gian</w:t>
      </w:r>
      <w:r>
        <w:rPr>
          <w:spacing w:val="-1"/>
        </w:rPr>
        <w:t xml:space="preserve"> </w:t>
      </w:r>
      <w:r>
        <w:t>để theo dõi</w:t>
      </w:r>
      <w:r>
        <w:rPr>
          <w:spacing w:val="-1"/>
        </w:rPr>
        <w:t xml:space="preserve"> </w:t>
      </w:r>
      <w:r>
        <w:t>và quản lý sức khỏe của mình một cách đầy đủ. Đó là lý do tại sao ứng dụng chăm sóc sức khỏe trở thành một lựa chọn phổ biến trong thế giới công nghệ.</w:t>
      </w:r>
    </w:p>
    <w:p w14:paraId="7B8132F6" w14:textId="77777777" w:rsidR="00477C99" w:rsidRDefault="00000000">
      <w:pPr>
        <w:pStyle w:val="BodyText"/>
        <w:spacing w:before="119"/>
        <w:ind w:left="123"/>
      </w:pPr>
      <w:r>
        <w:t>Đề</w:t>
      </w:r>
      <w:r>
        <w:rPr>
          <w:spacing w:val="-3"/>
        </w:rPr>
        <w:t xml:space="preserve"> </w:t>
      </w:r>
      <w:r>
        <w:t>tài</w:t>
      </w:r>
      <w:r>
        <w:rPr>
          <w:spacing w:val="-3"/>
        </w:rPr>
        <w:t xml:space="preserve"> </w:t>
      </w:r>
      <w:r>
        <w:t>xây</w:t>
      </w:r>
      <w:r>
        <w:rPr>
          <w:spacing w:val="-4"/>
        </w:rPr>
        <w:t xml:space="preserve"> </w:t>
      </w:r>
      <w:r>
        <w:t>dựng</w:t>
      </w:r>
      <w:r>
        <w:rPr>
          <w:spacing w:val="-1"/>
        </w:rPr>
        <w:t xml:space="preserve"> </w:t>
      </w:r>
      <w:r>
        <w:t>ứng</w:t>
      </w:r>
      <w:r>
        <w:rPr>
          <w:spacing w:val="-1"/>
        </w:rPr>
        <w:t xml:space="preserve"> </w:t>
      </w:r>
      <w:r>
        <w:t>dụng</w:t>
      </w:r>
      <w:r>
        <w:rPr>
          <w:spacing w:val="-2"/>
        </w:rPr>
        <w:t xml:space="preserve"> </w:t>
      </w:r>
      <w:r>
        <w:t>chăm</w:t>
      </w:r>
      <w:r>
        <w:rPr>
          <w:spacing w:val="-1"/>
        </w:rPr>
        <w:t xml:space="preserve"> </w:t>
      </w:r>
      <w:r>
        <w:t>sóc sức</w:t>
      </w:r>
      <w:r>
        <w:rPr>
          <w:spacing w:val="-1"/>
        </w:rPr>
        <w:t xml:space="preserve"> </w:t>
      </w:r>
      <w:r>
        <w:t>khỏe có</w:t>
      </w:r>
      <w:r>
        <w:rPr>
          <w:spacing w:val="-3"/>
        </w:rPr>
        <w:t xml:space="preserve"> </w:t>
      </w:r>
      <w:r>
        <w:t>thể</w:t>
      </w:r>
      <w:r>
        <w:rPr>
          <w:spacing w:val="-3"/>
        </w:rPr>
        <w:t xml:space="preserve"> </w:t>
      </w:r>
      <w:r>
        <w:t>bao</w:t>
      </w:r>
      <w:r>
        <w:rPr>
          <w:spacing w:val="-1"/>
        </w:rPr>
        <w:t xml:space="preserve"> </w:t>
      </w:r>
      <w:r>
        <w:t>gồm</w:t>
      </w:r>
      <w:r>
        <w:rPr>
          <w:spacing w:val="-3"/>
        </w:rPr>
        <w:t xml:space="preserve"> </w:t>
      </w:r>
      <w:r>
        <w:t>các</w:t>
      </w:r>
      <w:r>
        <w:rPr>
          <w:spacing w:val="-1"/>
        </w:rPr>
        <w:t xml:space="preserve"> </w:t>
      </w:r>
      <w:r>
        <w:t>tính</w:t>
      </w:r>
      <w:r>
        <w:rPr>
          <w:spacing w:val="-3"/>
        </w:rPr>
        <w:t xml:space="preserve"> </w:t>
      </w:r>
      <w:r>
        <w:t>năng</w:t>
      </w:r>
      <w:r>
        <w:rPr>
          <w:spacing w:val="-3"/>
        </w:rPr>
        <w:t xml:space="preserve"> </w:t>
      </w:r>
      <w:r>
        <w:rPr>
          <w:spacing w:val="-4"/>
        </w:rPr>
        <w:t>sau:</w:t>
      </w:r>
    </w:p>
    <w:p w14:paraId="268D064C" w14:textId="77777777" w:rsidR="00477C99" w:rsidRDefault="00000000">
      <w:pPr>
        <w:pStyle w:val="ListParagraph"/>
        <w:numPr>
          <w:ilvl w:val="0"/>
          <w:numId w:val="11"/>
        </w:numPr>
        <w:tabs>
          <w:tab w:val="left" w:pos="525"/>
        </w:tabs>
        <w:spacing w:before="121"/>
        <w:ind w:left="123" w:right="943" w:firstLine="0"/>
        <w:rPr>
          <w:sz w:val="26"/>
        </w:rPr>
      </w:pPr>
      <w:r>
        <w:rPr>
          <w:sz w:val="26"/>
        </w:rPr>
        <w:t>Theo dõi sức khỏe: ứng dụng sẽ cho phép người dùng nhập liệu về các chỉ số sức khỏe</w:t>
      </w:r>
      <w:r>
        <w:rPr>
          <w:spacing w:val="-2"/>
          <w:sz w:val="26"/>
        </w:rPr>
        <w:t xml:space="preserve"> </w:t>
      </w:r>
      <w:r>
        <w:rPr>
          <w:sz w:val="26"/>
        </w:rPr>
        <w:t>của</w:t>
      </w:r>
      <w:r>
        <w:rPr>
          <w:spacing w:val="-2"/>
          <w:sz w:val="26"/>
        </w:rPr>
        <w:t xml:space="preserve"> </w:t>
      </w:r>
      <w:r>
        <w:rPr>
          <w:sz w:val="26"/>
        </w:rPr>
        <w:t>mình</w:t>
      </w:r>
      <w:r>
        <w:rPr>
          <w:spacing w:val="-5"/>
          <w:sz w:val="26"/>
        </w:rPr>
        <w:t xml:space="preserve"> </w:t>
      </w:r>
      <w:r>
        <w:rPr>
          <w:sz w:val="26"/>
        </w:rPr>
        <w:t>như</w:t>
      </w:r>
      <w:r>
        <w:rPr>
          <w:spacing w:val="-4"/>
          <w:sz w:val="26"/>
        </w:rPr>
        <w:t xml:space="preserve"> </w:t>
      </w:r>
      <w:r>
        <w:rPr>
          <w:sz w:val="26"/>
        </w:rPr>
        <w:t>cân</w:t>
      </w:r>
      <w:r>
        <w:rPr>
          <w:spacing w:val="-5"/>
          <w:sz w:val="26"/>
        </w:rPr>
        <w:t xml:space="preserve"> </w:t>
      </w:r>
      <w:r>
        <w:rPr>
          <w:sz w:val="26"/>
        </w:rPr>
        <w:t>nặng,</w:t>
      </w:r>
      <w:r>
        <w:rPr>
          <w:spacing w:val="-2"/>
          <w:sz w:val="26"/>
        </w:rPr>
        <w:t xml:space="preserve"> </w:t>
      </w:r>
      <w:r>
        <w:rPr>
          <w:sz w:val="26"/>
        </w:rPr>
        <w:t>chiều</w:t>
      </w:r>
      <w:r>
        <w:rPr>
          <w:spacing w:val="-3"/>
          <w:sz w:val="26"/>
        </w:rPr>
        <w:t xml:space="preserve"> </w:t>
      </w:r>
      <w:r>
        <w:rPr>
          <w:sz w:val="26"/>
        </w:rPr>
        <w:t>cao,</w:t>
      </w:r>
      <w:r>
        <w:rPr>
          <w:spacing w:val="-4"/>
          <w:sz w:val="26"/>
        </w:rPr>
        <w:t xml:space="preserve"> </w:t>
      </w:r>
      <w:r>
        <w:rPr>
          <w:sz w:val="26"/>
        </w:rPr>
        <w:t>huyết</w:t>
      </w:r>
      <w:r>
        <w:rPr>
          <w:spacing w:val="-5"/>
          <w:sz w:val="26"/>
        </w:rPr>
        <w:t xml:space="preserve"> </w:t>
      </w:r>
      <w:r>
        <w:rPr>
          <w:sz w:val="26"/>
        </w:rPr>
        <w:t>áp,</w:t>
      </w:r>
      <w:r>
        <w:rPr>
          <w:spacing w:val="-4"/>
          <w:sz w:val="26"/>
        </w:rPr>
        <w:t xml:space="preserve"> </w:t>
      </w:r>
      <w:r>
        <w:rPr>
          <w:sz w:val="26"/>
        </w:rPr>
        <w:t>nhịp</w:t>
      </w:r>
      <w:r>
        <w:rPr>
          <w:spacing w:val="-3"/>
          <w:sz w:val="26"/>
        </w:rPr>
        <w:t xml:space="preserve"> </w:t>
      </w:r>
      <w:r>
        <w:rPr>
          <w:sz w:val="26"/>
        </w:rPr>
        <w:t>tim,</w:t>
      </w:r>
      <w:r>
        <w:rPr>
          <w:spacing w:val="-2"/>
          <w:sz w:val="26"/>
        </w:rPr>
        <w:t xml:space="preserve"> </w:t>
      </w:r>
      <w:r>
        <w:rPr>
          <w:sz w:val="26"/>
        </w:rPr>
        <w:t>tiểu</w:t>
      </w:r>
      <w:r>
        <w:rPr>
          <w:spacing w:val="-5"/>
          <w:sz w:val="26"/>
        </w:rPr>
        <w:t xml:space="preserve"> </w:t>
      </w:r>
      <w:r>
        <w:rPr>
          <w:sz w:val="26"/>
        </w:rPr>
        <w:t>đường,</w:t>
      </w:r>
      <w:r>
        <w:rPr>
          <w:spacing w:val="-2"/>
          <w:sz w:val="26"/>
        </w:rPr>
        <w:t xml:space="preserve"> </w:t>
      </w:r>
      <w:r>
        <w:rPr>
          <w:sz w:val="26"/>
        </w:rPr>
        <w:t>cholesterol</w:t>
      </w:r>
      <w:r>
        <w:rPr>
          <w:spacing w:val="-3"/>
          <w:sz w:val="26"/>
        </w:rPr>
        <w:t xml:space="preserve"> </w:t>
      </w:r>
      <w:r>
        <w:rPr>
          <w:sz w:val="26"/>
        </w:rPr>
        <w:t>và đưa ra thông tin phân tích kết quả và đưa ra gợi ý cải thiện sức khỏe.</w:t>
      </w:r>
    </w:p>
    <w:p w14:paraId="0B376010" w14:textId="77777777" w:rsidR="00477C99" w:rsidRDefault="00000000">
      <w:pPr>
        <w:pStyle w:val="ListParagraph"/>
        <w:numPr>
          <w:ilvl w:val="0"/>
          <w:numId w:val="11"/>
        </w:numPr>
        <w:tabs>
          <w:tab w:val="left" w:pos="525"/>
        </w:tabs>
        <w:spacing w:before="239"/>
        <w:ind w:left="123" w:right="884" w:firstLine="0"/>
        <w:rPr>
          <w:sz w:val="26"/>
        </w:rPr>
      </w:pPr>
      <w:r>
        <w:rPr>
          <w:sz w:val="26"/>
        </w:rPr>
        <w:t>Theo dõi hoạt động thể chất: ứng dụng có thể theo dõi hoạt động thể chất của người dùng, bao gồm số bước chân, quãng đường đi được, thời gian và năng lượng tiêu</w:t>
      </w:r>
      <w:r>
        <w:rPr>
          <w:spacing w:val="-4"/>
          <w:sz w:val="26"/>
        </w:rPr>
        <w:t xml:space="preserve"> </w:t>
      </w:r>
      <w:r>
        <w:rPr>
          <w:sz w:val="26"/>
        </w:rPr>
        <w:t>thụ,</w:t>
      </w:r>
      <w:r>
        <w:rPr>
          <w:spacing w:val="-3"/>
          <w:sz w:val="26"/>
        </w:rPr>
        <w:t xml:space="preserve"> </w:t>
      </w:r>
      <w:r>
        <w:rPr>
          <w:sz w:val="26"/>
        </w:rPr>
        <w:t>từ</w:t>
      </w:r>
      <w:r>
        <w:rPr>
          <w:spacing w:val="-3"/>
          <w:sz w:val="26"/>
        </w:rPr>
        <w:t xml:space="preserve"> </w:t>
      </w:r>
      <w:r>
        <w:rPr>
          <w:sz w:val="26"/>
        </w:rPr>
        <w:t>đó</w:t>
      </w:r>
      <w:r>
        <w:rPr>
          <w:spacing w:val="-2"/>
          <w:sz w:val="26"/>
        </w:rPr>
        <w:t xml:space="preserve"> </w:t>
      </w:r>
      <w:r>
        <w:rPr>
          <w:sz w:val="26"/>
        </w:rPr>
        <w:t>đưa</w:t>
      </w:r>
      <w:r>
        <w:rPr>
          <w:spacing w:val="-3"/>
          <w:sz w:val="26"/>
        </w:rPr>
        <w:t xml:space="preserve"> </w:t>
      </w:r>
      <w:r>
        <w:rPr>
          <w:sz w:val="26"/>
        </w:rPr>
        <w:t>ra</w:t>
      </w:r>
      <w:r>
        <w:rPr>
          <w:spacing w:val="-1"/>
          <w:sz w:val="26"/>
        </w:rPr>
        <w:t xml:space="preserve"> </w:t>
      </w:r>
      <w:r>
        <w:rPr>
          <w:sz w:val="26"/>
        </w:rPr>
        <w:t>đề</w:t>
      </w:r>
      <w:r>
        <w:rPr>
          <w:spacing w:val="-3"/>
          <w:sz w:val="26"/>
        </w:rPr>
        <w:t xml:space="preserve"> </w:t>
      </w:r>
      <w:r>
        <w:rPr>
          <w:sz w:val="26"/>
        </w:rPr>
        <w:t>xuất</w:t>
      </w:r>
      <w:r>
        <w:rPr>
          <w:spacing w:val="-4"/>
          <w:sz w:val="26"/>
        </w:rPr>
        <w:t xml:space="preserve"> </w:t>
      </w:r>
      <w:r>
        <w:rPr>
          <w:sz w:val="26"/>
        </w:rPr>
        <w:t>cho</w:t>
      </w:r>
      <w:r>
        <w:rPr>
          <w:spacing w:val="-4"/>
          <w:sz w:val="26"/>
        </w:rPr>
        <w:t xml:space="preserve"> </w:t>
      </w:r>
      <w:r>
        <w:rPr>
          <w:sz w:val="26"/>
        </w:rPr>
        <w:t>người</w:t>
      </w:r>
      <w:r>
        <w:rPr>
          <w:spacing w:val="-2"/>
          <w:sz w:val="26"/>
        </w:rPr>
        <w:t xml:space="preserve"> </w:t>
      </w:r>
      <w:r>
        <w:rPr>
          <w:sz w:val="26"/>
        </w:rPr>
        <w:t>dùng</w:t>
      </w:r>
      <w:r>
        <w:rPr>
          <w:spacing w:val="-2"/>
          <w:sz w:val="26"/>
        </w:rPr>
        <w:t xml:space="preserve"> </w:t>
      </w:r>
      <w:r>
        <w:rPr>
          <w:sz w:val="26"/>
        </w:rPr>
        <w:t>về</w:t>
      </w:r>
      <w:r>
        <w:rPr>
          <w:spacing w:val="-1"/>
          <w:sz w:val="26"/>
        </w:rPr>
        <w:t xml:space="preserve"> </w:t>
      </w:r>
      <w:r>
        <w:rPr>
          <w:sz w:val="26"/>
        </w:rPr>
        <w:t>việc</w:t>
      </w:r>
      <w:r>
        <w:rPr>
          <w:spacing w:val="-1"/>
          <w:sz w:val="26"/>
        </w:rPr>
        <w:t xml:space="preserve"> </w:t>
      </w:r>
      <w:r>
        <w:rPr>
          <w:sz w:val="26"/>
        </w:rPr>
        <w:t>tăng</w:t>
      </w:r>
      <w:r>
        <w:rPr>
          <w:spacing w:val="-4"/>
          <w:sz w:val="26"/>
        </w:rPr>
        <w:t xml:space="preserve"> </w:t>
      </w:r>
      <w:r>
        <w:rPr>
          <w:sz w:val="26"/>
        </w:rPr>
        <w:t>cường</w:t>
      </w:r>
      <w:r>
        <w:rPr>
          <w:spacing w:val="-2"/>
          <w:sz w:val="26"/>
        </w:rPr>
        <w:t xml:space="preserve"> </w:t>
      </w:r>
      <w:r>
        <w:rPr>
          <w:sz w:val="26"/>
        </w:rPr>
        <w:t>hoạt</w:t>
      </w:r>
      <w:r>
        <w:rPr>
          <w:spacing w:val="-2"/>
          <w:sz w:val="26"/>
        </w:rPr>
        <w:t xml:space="preserve"> </w:t>
      </w:r>
      <w:r>
        <w:rPr>
          <w:sz w:val="26"/>
        </w:rPr>
        <w:t>động</w:t>
      </w:r>
      <w:r>
        <w:rPr>
          <w:spacing w:val="-4"/>
          <w:sz w:val="26"/>
        </w:rPr>
        <w:t xml:space="preserve"> </w:t>
      </w:r>
      <w:r>
        <w:rPr>
          <w:sz w:val="26"/>
        </w:rPr>
        <w:t>thể</w:t>
      </w:r>
      <w:r>
        <w:rPr>
          <w:spacing w:val="-2"/>
          <w:sz w:val="26"/>
        </w:rPr>
        <w:t xml:space="preserve"> </w:t>
      </w:r>
      <w:r>
        <w:rPr>
          <w:sz w:val="26"/>
        </w:rPr>
        <w:t>chất</w:t>
      </w:r>
      <w:r>
        <w:rPr>
          <w:spacing w:val="-4"/>
          <w:sz w:val="26"/>
        </w:rPr>
        <w:t xml:space="preserve"> </w:t>
      </w:r>
      <w:r>
        <w:rPr>
          <w:sz w:val="26"/>
        </w:rPr>
        <w:t>để duy trì sức khỏe tốt.</w:t>
      </w:r>
    </w:p>
    <w:p w14:paraId="666D001B" w14:textId="77777777" w:rsidR="00477C99" w:rsidRDefault="00000000">
      <w:pPr>
        <w:pStyle w:val="ListParagraph"/>
        <w:numPr>
          <w:ilvl w:val="0"/>
          <w:numId w:val="11"/>
        </w:numPr>
        <w:tabs>
          <w:tab w:val="left" w:pos="525"/>
        </w:tabs>
        <w:spacing w:before="241"/>
        <w:ind w:left="123" w:right="959" w:firstLine="0"/>
        <w:rPr>
          <w:sz w:val="26"/>
        </w:rPr>
      </w:pPr>
      <w:r>
        <w:rPr>
          <w:sz w:val="26"/>
        </w:rPr>
        <w:t>Quản</w:t>
      </w:r>
      <w:r>
        <w:rPr>
          <w:spacing w:val="-2"/>
          <w:sz w:val="26"/>
        </w:rPr>
        <w:t xml:space="preserve"> </w:t>
      </w:r>
      <w:r>
        <w:rPr>
          <w:sz w:val="26"/>
        </w:rPr>
        <w:t>lý</w:t>
      </w:r>
      <w:r>
        <w:rPr>
          <w:spacing w:val="-4"/>
          <w:sz w:val="26"/>
        </w:rPr>
        <w:t xml:space="preserve"> </w:t>
      </w:r>
      <w:r>
        <w:rPr>
          <w:sz w:val="26"/>
        </w:rPr>
        <w:t>dinh</w:t>
      </w:r>
      <w:r>
        <w:rPr>
          <w:spacing w:val="-2"/>
          <w:sz w:val="26"/>
        </w:rPr>
        <w:t xml:space="preserve"> </w:t>
      </w:r>
      <w:r>
        <w:rPr>
          <w:sz w:val="26"/>
        </w:rPr>
        <w:t>dưỡng:</w:t>
      </w:r>
      <w:r>
        <w:rPr>
          <w:spacing w:val="-2"/>
          <w:sz w:val="26"/>
        </w:rPr>
        <w:t xml:space="preserve"> </w:t>
      </w:r>
      <w:r>
        <w:rPr>
          <w:sz w:val="26"/>
        </w:rPr>
        <w:t>ứng</w:t>
      </w:r>
      <w:r>
        <w:rPr>
          <w:spacing w:val="-2"/>
          <w:sz w:val="26"/>
        </w:rPr>
        <w:t xml:space="preserve"> </w:t>
      </w:r>
      <w:r>
        <w:rPr>
          <w:sz w:val="26"/>
        </w:rPr>
        <w:t>dụng</w:t>
      </w:r>
      <w:r>
        <w:rPr>
          <w:spacing w:val="-4"/>
          <w:sz w:val="26"/>
        </w:rPr>
        <w:t xml:space="preserve"> </w:t>
      </w:r>
      <w:r>
        <w:rPr>
          <w:sz w:val="26"/>
        </w:rPr>
        <w:t>cung</w:t>
      </w:r>
      <w:r>
        <w:rPr>
          <w:spacing w:val="-2"/>
          <w:sz w:val="26"/>
        </w:rPr>
        <w:t xml:space="preserve"> </w:t>
      </w:r>
      <w:r>
        <w:rPr>
          <w:sz w:val="26"/>
        </w:rPr>
        <w:t>cấp</w:t>
      </w:r>
      <w:r>
        <w:rPr>
          <w:spacing w:val="-3"/>
          <w:sz w:val="26"/>
        </w:rPr>
        <w:t xml:space="preserve"> </w:t>
      </w:r>
      <w:r>
        <w:rPr>
          <w:sz w:val="26"/>
        </w:rPr>
        <w:t>cho</w:t>
      </w:r>
      <w:r>
        <w:rPr>
          <w:spacing w:val="-2"/>
          <w:sz w:val="26"/>
        </w:rPr>
        <w:t xml:space="preserve"> </w:t>
      </w:r>
      <w:r>
        <w:rPr>
          <w:sz w:val="26"/>
        </w:rPr>
        <w:t>người</w:t>
      </w:r>
      <w:r>
        <w:rPr>
          <w:spacing w:val="-4"/>
          <w:sz w:val="26"/>
        </w:rPr>
        <w:t xml:space="preserve"> </w:t>
      </w:r>
      <w:r>
        <w:rPr>
          <w:sz w:val="26"/>
        </w:rPr>
        <w:t>dùng</w:t>
      </w:r>
      <w:r>
        <w:rPr>
          <w:spacing w:val="-2"/>
          <w:sz w:val="26"/>
        </w:rPr>
        <w:t xml:space="preserve"> </w:t>
      </w:r>
      <w:r>
        <w:rPr>
          <w:sz w:val="26"/>
        </w:rPr>
        <w:t>thông</w:t>
      </w:r>
      <w:r>
        <w:rPr>
          <w:spacing w:val="-4"/>
          <w:sz w:val="26"/>
        </w:rPr>
        <w:t xml:space="preserve"> </w:t>
      </w:r>
      <w:r>
        <w:rPr>
          <w:sz w:val="26"/>
        </w:rPr>
        <w:t>tin</w:t>
      </w:r>
      <w:r>
        <w:rPr>
          <w:spacing w:val="-2"/>
          <w:sz w:val="26"/>
        </w:rPr>
        <w:t xml:space="preserve"> </w:t>
      </w:r>
      <w:r>
        <w:rPr>
          <w:sz w:val="26"/>
        </w:rPr>
        <w:t>về</w:t>
      </w:r>
      <w:r>
        <w:rPr>
          <w:spacing w:val="-3"/>
          <w:sz w:val="26"/>
        </w:rPr>
        <w:t xml:space="preserve"> </w:t>
      </w:r>
      <w:r>
        <w:rPr>
          <w:sz w:val="26"/>
        </w:rPr>
        <w:t>dinh</w:t>
      </w:r>
      <w:r>
        <w:rPr>
          <w:spacing w:val="-2"/>
          <w:sz w:val="26"/>
        </w:rPr>
        <w:t xml:space="preserve"> </w:t>
      </w:r>
      <w:r>
        <w:rPr>
          <w:sz w:val="26"/>
        </w:rPr>
        <w:t>dưỡng, từ đó đưa ra lời khuyên về việc ăn uống lành mạnh và đề xuất chế độ ăn hợp lý dựa trên thông tin sức khỏe cá nhân.</w:t>
      </w:r>
    </w:p>
    <w:p w14:paraId="7EA9F1C8" w14:textId="77777777" w:rsidR="00477C99" w:rsidRDefault="00000000">
      <w:pPr>
        <w:pStyle w:val="ListParagraph"/>
        <w:numPr>
          <w:ilvl w:val="0"/>
          <w:numId w:val="11"/>
        </w:numPr>
        <w:tabs>
          <w:tab w:val="left" w:pos="525"/>
        </w:tabs>
        <w:spacing w:before="241"/>
        <w:ind w:left="123" w:right="834" w:firstLine="0"/>
        <w:rPr>
          <w:sz w:val="26"/>
        </w:rPr>
      </w:pPr>
      <w:r>
        <w:rPr>
          <w:sz w:val="26"/>
        </w:rPr>
        <w:t>Nhắc</w:t>
      </w:r>
      <w:r>
        <w:rPr>
          <w:spacing w:val="-1"/>
          <w:sz w:val="26"/>
        </w:rPr>
        <w:t xml:space="preserve"> </w:t>
      </w:r>
      <w:r>
        <w:rPr>
          <w:sz w:val="26"/>
        </w:rPr>
        <w:t>nhở</w:t>
      </w:r>
      <w:r>
        <w:rPr>
          <w:spacing w:val="-1"/>
          <w:sz w:val="26"/>
        </w:rPr>
        <w:t xml:space="preserve"> </w:t>
      </w:r>
      <w:r>
        <w:rPr>
          <w:sz w:val="26"/>
        </w:rPr>
        <w:t>và</w:t>
      </w:r>
      <w:r>
        <w:rPr>
          <w:spacing w:val="-1"/>
          <w:sz w:val="26"/>
        </w:rPr>
        <w:t xml:space="preserve"> </w:t>
      </w:r>
      <w:r>
        <w:rPr>
          <w:sz w:val="26"/>
        </w:rPr>
        <w:t>hỗ</w:t>
      </w:r>
      <w:r>
        <w:rPr>
          <w:spacing w:val="-4"/>
          <w:sz w:val="26"/>
        </w:rPr>
        <w:t xml:space="preserve"> </w:t>
      </w:r>
      <w:r>
        <w:rPr>
          <w:sz w:val="26"/>
        </w:rPr>
        <w:t>trợ</w:t>
      </w:r>
      <w:r>
        <w:rPr>
          <w:spacing w:val="-1"/>
          <w:sz w:val="26"/>
        </w:rPr>
        <w:t xml:space="preserve"> </w:t>
      </w:r>
      <w:r>
        <w:rPr>
          <w:sz w:val="26"/>
        </w:rPr>
        <w:t>việc</w:t>
      </w:r>
      <w:r>
        <w:rPr>
          <w:spacing w:val="-1"/>
          <w:sz w:val="26"/>
        </w:rPr>
        <w:t xml:space="preserve"> </w:t>
      </w:r>
      <w:r>
        <w:rPr>
          <w:sz w:val="26"/>
        </w:rPr>
        <w:t>uống</w:t>
      </w:r>
      <w:r>
        <w:rPr>
          <w:spacing w:val="-4"/>
          <w:sz w:val="26"/>
        </w:rPr>
        <w:t xml:space="preserve"> </w:t>
      </w:r>
      <w:r>
        <w:rPr>
          <w:sz w:val="26"/>
        </w:rPr>
        <w:t>thuốc:</w:t>
      </w:r>
      <w:r>
        <w:rPr>
          <w:spacing w:val="-2"/>
          <w:sz w:val="26"/>
        </w:rPr>
        <w:t xml:space="preserve"> </w:t>
      </w:r>
      <w:r>
        <w:rPr>
          <w:sz w:val="26"/>
        </w:rPr>
        <w:t>ứng</w:t>
      </w:r>
      <w:r>
        <w:rPr>
          <w:spacing w:val="-2"/>
          <w:sz w:val="26"/>
        </w:rPr>
        <w:t xml:space="preserve"> </w:t>
      </w:r>
      <w:r>
        <w:rPr>
          <w:sz w:val="26"/>
        </w:rPr>
        <w:t>dụng</w:t>
      </w:r>
      <w:r>
        <w:rPr>
          <w:spacing w:val="-4"/>
          <w:sz w:val="26"/>
        </w:rPr>
        <w:t xml:space="preserve"> </w:t>
      </w:r>
      <w:r>
        <w:rPr>
          <w:sz w:val="26"/>
        </w:rPr>
        <w:t>có</w:t>
      </w:r>
      <w:r>
        <w:rPr>
          <w:spacing w:val="-4"/>
          <w:sz w:val="26"/>
        </w:rPr>
        <w:t xml:space="preserve"> </w:t>
      </w:r>
      <w:r>
        <w:rPr>
          <w:sz w:val="26"/>
        </w:rPr>
        <w:t>thể</w:t>
      </w:r>
      <w:r>
        <w:rPr>
          <w:spacing w:val="-1"/>
          <w:sz w:val="26"/>
        </w:rPr>
        <w:t xml:space="preserve"> </w:t>
      </w:r>
      <w:r>
        <w:rPr>
          <w:sz w:val="26"/>
        </w:rPr>
        <w:t>giúp</w:t>
      </w:r>
      <w:r>
        <w:rPr>
          <w:spacing w:val="-3"/>
          <w:sz w:val="26"/>
        </w:rPr>
        <w:t xml:space="preserve"> </w:t>
      </w:r>
      <w:r>
        <w:rPr>
          <w:sz w:val="26"/>
        </w:rPr>
        <w:t>người</w:t>
      </w:r>
      <w:r>
        <w:rPr>
          <w:spacing w:val="-2"/>
          <w:sz w:val="26"/>
        </w:rPr>
        <w:t xml:space="preserve"> </w:t>
      </w:r>
      <w:r>
        <w:rPr>
          <w:sz w:val="26"/>
        </w:rPr>
        <w:t>dùng</w:t>
      </w:r>
      <w:r>
        <w:rPr>
          <w:spacing w:val="-2"/>
          <w:sz w:val="26"/>
        </w:rPr>
        <w:t xml:space="preserve"> </w:t>
      </w:r>
      <w:r>
        <w:rPr>
          <w:sz w:val="26"/>
        </w:rPr>
        <w:t>nhắc</w:t>
      </w:r>
      <w:r>
        <w:rPr>
          <w:spacing w:val="-3"/>
          <w:sz w:val="26"/>
        </w:rPr>
        <w:t xml:space="preserve"> </w:t>
      </w:r>
      <w:r>
        <w:rPr>
          <w:sz w:val="26"/>
        </w:rPr>
        <w:t>nhở</w:t>
      </w:r>
      <w:r>
        <w:rPr>
          <w:spacing w:val="-1"/>
          <w:sz w:val="26"/>
        </w:rPr>
        <w:t xml:space="preserve"> </w:t>
      </w:r>
      <w:r>
        <w:rPr>
          <w:sz w:val="26"/>
        </w:rPr>
        <w:t>và theo dõi việc uống thuốc đúng giờ để đảm bảo hiệu quả điều trị.</w:t>
      </w:r>
    </w:p>
    <w:p w14:paraId="58AD8E06" w14:textId="77777777" w:rsidR="00477C99" w:rsidRDefault="00000000">
      <w:pPr>
        <w:pStyle w:val="ListParagraph"/>
        <w:numPr>
          <w:ilvl w:val="0"/>
          <w:numId w:val="11"/>
        </w:numPr>
        <w:tabs>
          <w:tab w:val="left" w:pos="525"/>
        </w:tabs>
        <w:spacing w:before="240"/>
        <w:ind w:left="123" w:right="944" w:firstLine="0"/>
      </w:pPr>
      <w:r>
        <w:rPr>
          <w:sz w:val="26"/>
        </w:rPr>
        <w:t>Cung</w:t>
      </w:r>
      <w:r>
        <w:rPr>
          <w:spacing w:val="-4"/>
          <w:sz w:val="26"/>
        </w:rPr>
        <w:t xml:space="preserve"> </w:t>
      </w:r>
      <w:r>
        <w:rPr>
          <w:sz w:val="26"/>
        </w:rPr>
        <w:t>cấp</w:t>
      </w:r>
      <w:r>
        <w:rPr>
          <w:spacing w:val="-2"/>
          <w:sz w:val="26"/>
        </w:rPr>
        <w:t xml:space="preserve"> </w:t>
      </w:r>
      <w:r>
        <w:rPr>
          <w:sz w:val="26"/>
        </w:rPr>
        <w:t>thông</w:t>
      </w:r>
      <w:r>
        <w:rPr>
          <w:spacing w:val="-4"/>
          <w:sz w:val="26"/>
        </w:rPr>
        <w:t xml:space="preserve"> </w:t>
      </w:r>
      <w:r>
        <w:rPr>
          <w:sz w:val="26"/>
        </w:rPr>
        <w:t>tin</w:t>
      </w:r>
      <w:r>
        <w:rPr>
          <w:spacing w:val="-2"/>
          <w:sz w:val="26"/>
        </w:rPr>
        <w:t xml:space="preserve"> </w:t>
      </w:r>
      <w:r>
        <w:rPr>
          <w:sz w:val="26"/>
        </w:rPr>
        <w:t>sức</w:t>
      </w:r>
      <w:r>
        <w:rPr>
          <w:spacing w:val="-3"/>
          <w:sz w:val="26"/>
        </w:rPr>
        <w:t xml:space="preserve"> </w:t>
      </w:r>
      <w:r>
        <w:rPr>
          <w:sz w:val="26"/>
        </w:rPr>
        <w:t>khỏe:</w:t>
      </w:r>
      <w:r>
        <w:rPr>
          <w:spacing w:val="-2"/>
          <w:sz w:val="26"/>
        </w:rPr>
        <w:t xml:space="preserve"> </w:t>
      </w:r>
      <w:r>
        <w:rPr>
          <w:sz w:val="26"/>
        </w:rPr>
        <w:t>ứng</w:t>
      </w:r>
      <w:r>
        <w:rPr>
          <w:spacing w:val="-2"/>
          <w:sz w:val="26"/>
        </w:rPr>
        <w:t xml:space="preserve"> </w:t>
      </w:r>
      <w:r>
        <w:rPr>
          <w:sz w:val="26"/>
        </w:rPr>
        <w:t>dụng</w:t>
      </w:r>
      <w:r>
        <w:rPr>
          <w:spacing w:val="-4"/>
          <w:sz w:val="26"/>
        </w:rPr>
        <w:t xml:space="preserve"> </w:t>
      </w:r>
      <w:r>
        <w:rPr>
          <w:sz w:val="26"/>
        </w:rPr>
        <w:t>có</w:t>
      </w:r>
      <w:r>
        <w:rPr>
          <w:spacing w:val="-4"/>
          <w:sz w:val="26"/>
        </w:rPr>
        <w:t xml:space="preserve"> </w:t>
      </w:r>
      <w:r>
        <w:rPr>
          <w:sz w:val="26"/>
        </w:rPr>
        <w:t>thể</w:t>
      </w:r>
      <w:r>
        <w:rPr>
          <w:spacing w:val="-1"/>
          <w:sz w:val="26"/>
        </w:rPr>
        <w:t xml:space="preserve"> </w:t>
      </w:r>
      <w:r>
        <w:rPr>
          <w:sz w:val="26"/>
        </w:rPr>
        <w:t>cung</w:t>
      </w:r>
      <w:r>
        <w:rPr>
          <w:spacing w:val="-2"/>
          <w:sz w:val="26"/>
        </w:rPr>
        <w:t xml:space="preserve"> </w:t>
      </w:r>
      <w:r>
        <w:rPr>
          <w:sz w:val="26"/>
        </w:rPr>
        <w:t>cấp</w:t>
      </w:r>
      <w:r>
        <w:rPr>
          <w:spacing w:val="-2"/>
          <w:sz w:val="26"/>
        </w:rPr>
        <w:t xml:space="preserve"> </w:t>
      </w:r>
      <w:r>
        <w:rPr>
          <w:sz w:val="26"/>
        </w:rPr>
        <w:t>cho</w:t>
      </w:r>
      <w:r>
        <w:rPr>
          <w:spacing w:val="-2"/>
          <w:sz w:val="26"/>
        </w:rPr>
        <w:t xml:space="preserve"> </w:t>
      </w:r>
      <w:r>
        <w:rPr>
          <w:sz w:val="26"/>
        </w:rPr>
        <w:t>người</w:t>
      </w:r>
      <w:r>
        <w:rPr>
          <w:spacing w:val="-2"/>
          <w:sz w:val="26"/>
        </w:rPr>
        <w:t xml:space="preserve"> </w:t>
      </w:r>
      <w:r>
        <w:rPr>
          <w:sz w:val="26"/>
        </w:rPr>
        <w:t>dùng</w:t>
      </w:r>
      <w:r>
        <w:rPr>
          <w:spacing w:val="-4"/>
          <w:sz w:val="26"/>
        </w:rPr>
        <w:t xml:space="preserve"> </w:t>
      </w:r>
      <w:r>
        <w:rPr>
          <w:sz w:val="26"/>
        </w:rPr>
        <w:t>các</w:t>
      </w:r>
      <w:r>
        <w:rPr>
          <w:spacing w:val="-1"/>
          <w:sz w:val="26"/>
        </w:rPr>
        <w:t xml:space="preserve"> </w:t>
      </w:r>
      <w:r>
        <w:rPr>
          <w:sz w:val="26"/>
        </w:rPr>
        <w:t>thông tin về sức khỏe như bệnh lý, triệu chứng, cách phòng và chữa bệnh.</w:t>
      </w:r>
    </w:p>
    <w:p w14:paraId="152E6C80" w14:textId="77777777" w:rsidR="00477C99" w:rsidRDefault="00477C99">
      <w:pPr>
        <w:pStyle w:val="BodyText"/>
        <w:spacing w:before="67" w:after="1"/>
        <w:rPr>
          <w:b/>
          <w:sz w:val="20"/>
        </w:rPr>
      </w:pPr>
      <w:bookmarkStart w:id="9" w:name="2._Khảo_sát_bài_toán"/>
      <w:bookmarkStart w:id="10" w:name="_bookmark4"/>
      <w:bookmarkEnd w:id="9"/>
      <w:bookmarkEnd w:id="10"/>
    </w:p>
    <w:p w14:paraId="310528B1" w14:textId="77777777" w:rsidR="00477C99" w:rsidRDefault="00000000">
      <w:pPr>
        <w:pStyle w:val="ListParagraph"/>
        <w:numPr>
          <w:ilvl w:val="0"/>
          <w:numId w:val="10"/>
        </w:numPr>
        <w:tabs>
          <w:tab w:val="left" w:pos="404"/>
        </w:tabs>
        <w:spacing w:before="95"/>
        <w:rPr>
          <w:b/>
          <w:sz w:val="28"/>
        </w:rPr>
      </w:pPr>
      <w:bookmarkStart w:id="11" w:name="_bookmark5"/>
      <w:bookmarkStart w:id="12" w:name="3._Mục_tiêu_của_đề_tài"/>
      <w:bookmarkStart w:id="13" w:name="_bookmark6"/>
      <w:bookmarkEnd w:id="11"/>
      <w:bookmarkEnd w:id="12"/>
      <w:bookmarkEnd w:id="13"/>
      <w:r>
        <w:rPr>
          <w:b/>
          <w:sz w:val="28"/>
        </w:rPr>
        <w:t>Mục</w:t>
      </w:r>
      <w:r>
        <w:rPr>
          <w:spacing w:val="-3"/>
          <w:sz w:val="28"/>
        </w:rPr>
        <w:t xml:space="preserve"> </w:t>
      </w:r>
      <w:r>
        <w:rPr>
          <w:b/>
          <w:sz w:val="28"/>
        </w:rPr>
        <w:t>tiêu</w:t>
      </w:r>
      <w:r>
        <w:rPr>
          <w:spacing w:val="-2"/>
          <w:sz w:val="28"/>
        </w:rPr>
        <w:t xml:space="preserve"> </w:t>
      </w:r>
      <w:r>
        <w:rPr>
          <w:b/>
          <w:sz w:val="28"/>
        </w:rPr>
        <w:t>của</w:t>
      </w:r>
      <w:r>
        <w:rPr>
          <w:spacing w:val="-1"/>
          <w:sz w:val="28"/>
        </w:rPr>
        <w:t xml:space="preserve"> </w:t>
      </w:r>
      <w:r>
        <w:rPr>
          <w:b/>
          <w:sz w:val="28"/>
        </w:rPr>
        <w:t>đề</w:t>
      </w:r>
      <w:r>
        <w:rPr>
          <w:spacing w:val="-2"/>
          <w:sz w:val="28"/>
        </w:rPr>
        <w:t xml:space="preserve"> </w:t>
      </w:r>
      <w:r>
        <w:rPr>
          <w:b/>
          <w:spacing w:val="-5"/>
          <w:sz w:val="28"/>
        </w:rPr>
        <w:t>tài</w:t>
      </w:r>
    </w:p>
    <w:p w14:paraId="2DF6DF00" w14:textId="77777777" w:rsidR="00477C99" w:rsidRDefault="00000000">
      <w:pPr>
        <w:pStyle w:val="ListParagraph"/>
        <w:numPr>
          <w:ilvl w:val="0"/>
          <w:numId w:val="12"/>
        </w:numPr>
        <w:tabs>
          <w:tab w:val="left" w:pos="525"/>
        </w:tabs>
        <w:spacing w:before="120" w:line="312" w:lineRule="auto"/>
        <w:ind w:right="1148" w:firstLine="0"/>
        <w:rPr>
          <w:sz w:val="26"/>
        </w:rPr>
      </w:pPr>
      <w:r>
        <w:rPr>
          <w:sz w:val="26"/>
        </w:rPr>
        <w:t>Cung</w:t>
      </w:r>
      <w:r>
        <w:rPr>
          <w:spacing w:val="-5"/>
          <w:sz w:val="26"/>
        </w:rPr>
        <w:t xml:space="preserve"> </w:t>
      </w:r>
      <w:r>
        <w:rPr>
          <w:sz w:val="26"/>
        </w:rPr>
        <w:t>cấp</w:t>
      </w:r>
      <w:r>
        <w:rPr>
          <w:spacing w:val="-3"/>
          <w:sz w:val="26"/>
        </w:rPr>
        <w:t xml:space="preserve"> </w:t>
      </w:r>
      <w:r>
        <w:rPr>
          <w:sz w:val="26"/>
        </w:rPr>
        <w:t>cho</w:t>
      </w:r>
      <w:r>
        <w:rPr>
          <w:spacing w:val="-5"/>
          <w:sz w:val="26"/>
        </w:rPr>
        <w:t xml:space="preserve"> </w:t>
      </w:r>
      <w:r>
        <w:rPr>
          <w:sz w:val="26"/>
        </w:rPr>
        <w:t>người</w:t>
      </w:r>
      <w:r>
        <w:rPr>
          <w:spacing w:val="-3"/>
          <w:sz w:val="26"/>
        </w:rPr>
        <w:t xml:space="preserve"> </w:t>
      </w:r>
      <w:r>
        <w:rPr>
          <w:sz w:val="26"/>
        </w:rPr>
        <w:t>dùng</w:t>
      </w:r>
      <w:r>
        <w:rPr>
          <w:spacing w:val="-5"/>
          <w:sz w:val="26"/>
        </w:rPr>
        <w:t xml:space="preserve"> </w:t>
      </w:r>
      <w:r>
        <w:rPr>
          <w:sz w:val="26"/>
        </w:rPr>
        <w:t>những</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hữu</w:t>
      </w:r>
      <w:r>
        <w:rPr>
          <w:spacing w:val="-3"/>
          <w:sz w:val="26"/>
        </w:rPr>
        <w:t xml:space="preserve"> </w:t>
      </w:r>
      <w:r>
        <w:rPr>
          <w:sz w:val="26"/>
        </w:rPr>
        <w:t>ích</w:t>
      </w:r>
      <w:r>
        <w:rPr>
          <w:spacing w:val="-3"/>
          <w:sz w:val="26"/>
        </w:rPr>
        <w:t xml:space="preserve"> </w:t>
      </w:r>
      <w:r>
        <w:rPr>
          <w:sz w:val="26"/>
        </w:rPr>
        <w:t>về</w:t>
      </w:r>
      <w:r>
        <w:rPr>
          <w:spacing w:val="-4"/>
          <w:sz w:val="26"/>
        </w:rPr>
        <w:t xml:space="preserve"> </w:t>
      </w:r>
      <w:r>
        <w:rPr>
          <w:sz w:val="26"/>
        </w:rPr>
        <w:t>chăm</w:t>
      </w:r>
      <w:r>
        <w:rPr>
          <w:spacing w:val="-3"/>
          <w:sz w:val="26"/>
        </w:rPr>
        <w:t xml:space="preserve"> </w:t>
      </w:r>
      <w:r>
        <w:rPr>
          <w:sz w:val="26"/>
        </w:rPr>
        <w:t>sóc</w:t>
      </w:r>
      <w:r>
        <w:rPr>
          <w:spacing w:val="-2"/>
          <w:sz w:val="26"/>
        </w:rPr>
        <w:t xml:space="preserve"> </w:t>
      </w:r>
      <w:r>
        <w:rPr>
          <w:sz w:val="26"/>
        </w:rPr>
        <w:t>sức</w:t>
      </w:r>
      <w:r>
        <w:rPr>
          <w:spacing w:val="-2"/>
          <w:sz w:val="26"/>
        </w:rPr>
        <w:t xml:space="preserve"> </w:t>
      </w:r>
      <w:r>
        <w:rPr>
          <w:sz w:val="26"/>
        </w:rPr>
        <w:t>khỏe,</w:t>
      </w:r>
      <w:r>
        <w:rPr>
          <w:spacing w:val="-2"/>
          <w:sz w:val="26"/>
        </w:rPr>
        <w:t xml:space="preserve"> </w:t>
      </w:r>
      <w:r>
        <w:rPr>
          <w:sz w:val="26"/>
        </w:rPr>
        <w:t>từ</w:t>
      </w:r>
      <w:r>
        <w:rPr>
          <w:spacing w:val="-4"/>
          <w:sz w:val="26"/>
        </w:rPr>
        <w:t xml:space="preserve"> </w:t>
      </w:r>
      <w:r>
        <w:rPr>
          <w:sz w:val="26"/>
        </w:rPr>
        <w:t>các bài tập thể dục đơn giản đến các thông tin về dinh dưỡng và cách giữ gìn tâm lý.</w:t>
      </w:r>
    </w:p>
    <w:p w14:paraId="72D5CE86" w14:textId="77777777" w:rsidR="00477C99" w:rsidRDefault="00000000">
      <w:pPr>
        <w:pStyle w:val="ListParagraph"/>
        <w:numPr>
          <w:ilvl w:val="0"/>
          <w:numId w:val="12"/>
        </w:numPr>
        <w:tabs>
          <w:tab w:val="left" w:pos="525"/>
        </w:tabs>
        <w:spacing w:before="239" w:line="312" w:lineRule="auto"/>
        <w:ind w:right="931" w:firstLine="0"/>
        <w:rPr>
          <w:sz w:val="26"/>
        </w:rPr>
      </w:pPr>
      <w:r>
        <w:rPr>
          <w:sz w:val="26"/>
        </w:rPr>
        <w:t>Giúp</w:t>
      </w:r>
      <w:r>
        <w:rPr>
          <w:spacing w:val="-4"/>
          <w:sz w:val="26"/>
        </w:rPr>
        <w:t xml:space="preserve"> </w:t>
      </w:r>
      <w:r>
        <w:rPr>
          <w:sz w:val="26"/>
        </w:rPr>
        <w:t>người</w:t>
      </w:r>
      <w:r>
        <w:rPr>
          <w:spacing w:val="-3"/>
          <w:sz w:val="26"/>
        </w:rPr>
        <w:t xml:space="preserve"> </w:t>
      </w:r>
      <w:r>
        <w:rPr>
          <w:sz w:val="26"/>
        </w:rPr>
        <w:t>dùng</w:t>
      </w:r>
      <w:r>
        <w:rPr>
          <w:spacing w:val="-3"/>
          <w:sz w:val="26"/>
        </w:rPr>
        <w:t xml:space="preserve"> </w:t>
      </w:r>
      <w:r>
        <w:rPr>
          <w:sz w:val="26"/>
        </w:rPr>
        <w:t>theo</w:t>
      </w:r>
      <w:r>
        <w:rPr>
          <w:spacing w:val="-3"/>
          <w:sz w:val="26"/>
        </w:rPr>
        <w:t xml:space="preserve"> </w:t>
      </w:r>
      <w:r>
        <w:rPr>
          <w:sz w:val="26"/>
        </w:rPr>
        <w:t>dõi</w:t>
      </w:r>
      <w:r>
        <w:rPr>
          <w:spacing w:val="-5"/>
          <w:sz w:val="26"/>
        </w:rPr>
        <w:t xml:space="preserve"> </w:t>
      </w:r>
      <w:r>
        <w:rPr>
          <w:sz w:val="26"/>
        </w:rPr>
        <w:t>sức</w:t>
      </w:r>
      <w:r>
        <w:rPr>
          <w:spacing w:val="-2"/>
          <w:sz w:val="26"/>
        </w:rPr>
        <w:t xml:space="preserve"> </w:t>
      </w:r>
      <w:r>
        <w:rPr>
          <w:sz w:val="26"/>
        </w:rPr>
        <w:t>khỏe</w:t>
      </w:r>
      <w:r>
        <w:rPr>
          <w:spacing w:val="-2"/>
          <w:sz w:val="26"/>
        </w:rPr>
        <w:t xml:space="preserve"> </w:t>
      </w:r>
      <w:r>
        <w:rPr>
          <w:sz w:val="26"/>
        </w:rPr>
        <w:t>của</w:t>
      </w:r>
      <w:r>
        <w:rPr>
          <w:spacing w:val="-2"/>
          <w:sz w:val="26"/>
        </w:rPr>
        <w:t xml:space="preserve"> </w:t>
      </w:r>
      <w:r>
        <w:rPr>
          <w:sz w:val="26"/>
        </w:rPr>
        <w:t>mình,</w:t>
      </w:r>
      <w:r>
        <w:rPr>
          <w:spacing w:val="-2"/>
          <w:sz w:val="26"/>
        </w:rPr>
        <w:t xml:space="preserve"> </w:t>
      </w:r>
      <w:r>
        <w:rPr>
          <w:sz w:val="26"/>
        </w:rPr>
        <w:t>bao</w:t>
      </w:r>
      <w:r>
        <w:rPr>
          <w:spacing w:val="-5"/>
          <w:sz w:val="26"/>
        </w:rPr>
        <w:t xml:space="preserve"> </w:t>
      </w:r>
      <w:r>
        <w:rPr>
          <w:sz w:val="26"/>
        </w:rPr>
        <w:t>gồm</w:t>
      </w:r>
      <w:r>
        <w:rPr>
          <w:spacing w:val="-3"/>
          <w:sz w:val="26"/>
        </w:rPr>
        <w:t xml:space="preserve"> </w:t>
      </w:r>
      <w:r>
        <w:rPr>
          <w:sz w:val="26"/>
        </w:rPr>
        <w:t>các</w:t>
      </w:r>
      <w:r>
        <w:rPr>
          <w:spacing w:val="-4"/>
          <w:sz w:val="26"/>
        </w:rPr>
        <w:t xml:space="preserve"> </w:t>
      </w:r>
      <w:r>
        <w:rPr>
          <w:sz w:val="26"/>
        </w:rPr>
        <w:t>thông</w:t>
      </w:r>
      <w:r>
        <w:rPr>
          <w:spacing w:val="-3"/>
          <w:sz w:val="26"/>
        </w:rPr>
        <w:t xml:space="preserve"> </w:t>
      </w:r>
      <w:r>
        <w:rPr>
          <w:sz w:val="26"/>
        </w:rPr>
        <w:t>số</w:t>
      </w:r>
      <w:r>
        <w:rPr>
          <w:spacing w:val="-3"/>
          <w:sz w:val="26"/>
        </w:rPr>
        <w:t xml:space="preserve"> </w:t>
      </w:r>
      <w:r>
        <w:rPr>
          <w:sz w:val="26"/>
        </w:rPr>
        <w:t>như</w:t>
      </w:r>
      <w:r>
        <w:rPr>
          <w:spacing w:val="-4"/>
          <w:sz w:val="26"/>
        </w:rPr>
        <w:t xml:space="preserve"> </w:t>
      </w:r>
      <w:r>
        <w:rPr>
          <w:sz w:val="26"/>
        </w:rPr>
        <w:t>nhịp</w:t>
      </w:r>
      <w:r>
        <w:rPr>
          <w:spacing w:val="-4"/>
          <w:sz w:val="26"/>
        </w:rPr>
        <w:t xml:space="preserve"> </w:t>
      </w:r>
      <w:r>
        <w:rPr>
          <w:sz w:val="26"/>
        </w:rPr>
        <w:t>tim, độ béo phì, đường huyết, áp suất máu và nhiệt độ cơ thể.</w:t>
      </w:r>
    </w:p>
    <w:p w14:paraId="0F60EE7B" w14:textId="77777777" w:rsidR="00477C99" w:rsidRDefault="00000000">
      <w:pPr>
        <w:pStyle w:val="ListParagraph"/>
        <w:numPr>
          <w:ilvl w:val="0"/>
          <w:numId w:val="12"/>
        </w:numPr>
        <w:tabs>
          <w:tab w:val="left" w:pos="524"/>
        </w:tabs>
        <w:spacing w:before="239" w:line="312" w:lineRule="auto"/>
        <w:ind w:right="1241" w:firstLine="0"/>
        <w:jc w:val="both"/>
        <w:rPr>
          <w:sz w:val="26"/>
        </w:rPr>
      </w:pPr>
      <w:r>
        <w:rPr>
          <w:sz w:val="26"/>
        </w:rPr>
        <w:t>Cung cấp cho người dùng các công cụ giúp họ quản lý sức khỏe của mình, bao gồm</w:t>
      </w:r>
      <w:r>
        <w:rPr>
          <w:spacing w:val="-5"/>
          <w:sz w:val="26"/>
        </w:rPr>
        <w:t xml:space="preserve"> </w:t>
      </w:r>
      <w:r>
        <w:rPr>
          <w:sz w:val="26"/>
        </w:rPr>
        <w:t>một</w:t>
      </w:r>
      <w:r>
        <w:rPr>
          <w:spacing w:val="-3"/>
          <w:sz w:val="26"/>
        </w:rPr>
        <w:t xml:space="preserve"> </w:t>
      </w:r>
      <w:r>
        <w:rPr>
          <w:sz w:val="26"/>
        </w:rPr>
        <w:t>lịch</w:t>
      </w:r>
      <w:r>
        <w:rPr>
          <w:spacing w:val="-5"/>
          <w:sz w:val="26"/>
        </w:rPr>
        <w:t xml:space="preserve"> </w:t>
      </w:r>
      <w:r>
        <w:rPr>
          <w:sz w:val="26"/>
        </w:rPr>
        <w:t>trình</w:t>
      </w:r>
      <w:r>
        <w:rPr>
          <w:spacing w:val="-3"/>
          <w:sz w:val="26"/>
        </w:rPr>
        <w:t xml:space="preserve"> </w:t>
      </w:r>
      <w:r>
        <w:rPr>
          <w:sz w:val="26"/>
        </w:rPr>
        <w:t>tập</w:t>
      </w:r>
      <w:r>
        <w:rPr>
          <w:spacing w:val="-3"/>
          <w:sz w:val="26"/>
        </w:rPr>
        <w:t xml:space="preserve"> </w:t>
      </w:r>
      <w:r>
        <w:rPr>
          <w:sz w:val="26"/>
        </w:rPr>
        <w:t>luyện,</w:t>
      </w:r>
      <w:r>
        <w:rPr>
          <w:spacing w:val="-4"/>
          <w:sz w:val="26"/>
        </w:rPr>
        <w:t xml:space="preserve"> </w:t>
      </w:r>
      <w:r>
        <w:rPr>
          <w:sz w:val="26"/>
        </w:rPr>
        <w:t>giải</w:t>
      </w:r>
      <w:r>
        <w:rPr>
          <w:spacing w:val="-3"/>
          <w:sz w:val="26"/>
        </w:rPr>
        <w:t xml:space="preserve"> </w:t>
      </w:r>
      <w:r>
        <w:rPr>
          <w:sz w:val="26"/>
        </w:rPr>
        <w:t>đáp</w:t>
      </w:r>
      <w:r>
        <w:rPr>
          <w:spacing w:val="-3"/>
          <w:sz w:val="26"/>
        </w:rPr>
        <w:t xml:space="preserve"> </w:t>
      </w:r>
      <w:r>
        <w:rPr>
          <w:sz w:val="26"/>
        </w:rPr>
        <w:t>thắc</w:t>
      </w:r>
      <w:r>
        <w:rPr>
          <w:spacing w:val="-2"/>
          <w:sz w:val="26"/>
        </w:rPr>
        <w:t xml:space="preserve"> </w:t>
      </w:r>
      <w:r>
        <w:rPr>
          <w:sz w:val="26"/>
        </w:rPr>
        <w:t>mắc</w:t>
      </w:r>
      <w:r>
        <w:rPr>
          <w:spacing w:val="-2"/>
          <w:sz w:val="26"/>
        </w:rPr>
        <w:t xml:space="preserve"> </w:t>
      </w:r>
      <w:r>
        <w:rPr>
          <w:sz w:val="26"/>
        </w:rPr>
        <w:t>liên</w:t>
      </w:r>
      <w:r>
        <w:rPr>
          <w:spacing w:val="-3"/>
          <w:sz w:val="26"/>
        </w:rPr>
        <w:t xml:space="preserve"> </w:t>
      </w:r>
      <w:r>
        <w:rPr>
          <w:sz w:val="26"/>
        </w:rPr>
        <w:t>quan</w:t>
      </w:r>
      <w:r>
        <w:rPr>
          <w:spacing w:val="-5"/>
          <w:sz w:val="26"/>
        </w:rPr>
        <w:t xml:space="preserve"> </w:t>
      </w:r>
      <w:r>
        <w:rPr>
          <w:sz w:val="26"/>
        </w:rPr>
        <w:t>đến</w:t>
      </w:r>
      <w:r>
        <w:rPr>
          <w:spacing w:val="-5"/>
          <w:sz w:val="26"/>
        </w:rPr>
        <w:t xml:space="preserve"> </w:t>
      </w:r>
      <w:r>
        <w:rPr>
          <w:sz w:val="26"/>
        </w:rPr>
        <w:t>sức</w:t>
      </w:r>
      <w:r>
        <w:rPr>
          <w:spacing w:val="-2"/>
          <w:sz w:val="26"/>
        </w:rPr>
        <w:t xml:space="preserve"> </w:t>
      </w:r>
      <w:r>
        <w:rPr>
          <w:sz w:val="26"/>
        </w:rPr>
        <w:t>khỏe</w:t>
      </w:r>
      <w:r>
        <w:rPr>
          <w:spacing w:val="-3"/>
          <w:sz w:val="26"/>
        </w:rPr>
        <w:t xml:space="preserve"> </w:t>
      </w:r>
      <w:r>
        <w:rPr>
          <w:sz w:val="26"/>
        </w:rPr>
        <w:t>và</w:t>
      </w:r>
      <w:r>
        <w:rPr>
          <w:spacing w:val="-2"/>
          <w:sz w:val="26"/>
        </w:rPr>
        <w:t xml:space="preserve"> </w:t>
      </w:r>
      <w:r>
        <w:rPr>
          <w:sz w:val="26"/>
        </w:rPr>
        <w:t>các</w:t>
      </w:r>
      <w:r>
        <w:rPr>
          <w:spacing w:val="-4"/>
          <w:sz w:val="26"/>
        </w:rPr>
        <w:t xml:space="preserve"> </w:t>
      </w:r>
      <w:r>
        <w:rPr>
          <w:sz w:val="26"/>
        </w:rPr>
        <w:t>chức năng theo dõi việc uống nước, giấc ngủ và tình trạng tâm lý.</w:t>
      </w:r>
    </w:p>
    <w:p w14:paraId="14A9ABA5" w14:textId="77777777" w:rsidR="00477C99" w:rsidRDefault="00000000">
      <w:pPr>
        <w:pStyle w:val="ListParagraph"/>
        <w:numPr>
          <w:ilvl w:val="0"/>
          <w:numId w:val="12"/>
        </w:numPr>
        <w:tabs>
          <w:tab w:val="left" w:pos="525"/>
        </w:tabs>
        <w:spacing w:before="238" w:line="312" w:lineRule="auto"/>
        <w:ind w:right="942" w:firstLine="0"/>
        <w:rPr>
          <w:sz w:val="26"/>
        </w:rPr>
      </w:pPr>
      <w:r>
        <w:rPr>
          <w:sz w:val="26"/>
        </w:rPr>
        <w:t>Phân</w:t>
      </w:r>
      <w:r>
        <w:rPr>
          <w:spacing w:val="-4"/>
          <w:sz w:val="26"/>
        </w:rPr>
        <w:t xml:space="preserve"> </w:t>
      </w:r>
      <w:r>
        <w:rPr>
          <w:sz w:val="26"/>
        </w:rPr>
        <w:t>tích</w:t>
      </w:r>
      <w:r>
        <w:rPr>
          <w:spacing w:val="-2"/>
          <w:sz w:val="26"/>
        </w:rPr>
        <w:t xml:space="preserve"> </w:t>
      </w:r>
      <w:r>
        <w:rPr>
          <w:sz w:val="26"/>
        </w:rPr>
        <w:t>dữ</w:t>
      </w:r>
      <w:r>
        <w:rPr>
          <w:spacing w:val="-3"/>
          <w:sz w:val="26"/>
        </w:rPr>
        <w:t xml:space="preserve"> </w:t>
      </w:r>
      <w:r>
        <w:rPr>
          <w:sz w:val="26"/>
        </w:rPr>
        <w:t>liệu</w:t>
      </w:r>
      <w:r>
        <w:rPr>
          <w:spacing w:val="-2"/>
          <w:sz w:val="26"/>
        </w:rPr>
        <w:t xml:space="preserve"> </w:t>
      </w:r>
      <w:r>
        <w:rPr>
          <w:sz w:val="26"/>
        </w:rPr>
        <w:t>sức</w:t>
      </w:r>
      <w:r>
        <w:rPr>
          <w:spacing w:val="-3"/>
          <w:sz w:val="26"/>
        </w:rPr>
        <w:t xml:space="preserve"> </w:t>
      </w:r>
      <w:r>
        <w:rPr>
          <w:sz w:val="26"/>
        </w:rPr>
        <w:t>khỏe</w:t>
      </w:r>
      <w:r>
        <w:rPr>
          <w:spacing w:val="-3"/>
          <w:sz w:val="26"/>
        </w:rPr>
        <w:t xml:space="preserve"> </w:t>
      </w:r>
      <w:r>
        <w:rPr>
          <w:sz w:val="26"/>
        </w:rPr>
        <w:t>của</w:t>
      </w:r>
      <w:r>
        <w:rPr>
          <w:spacing w:val="-3"/>
          <w:sz w:val="26"/>
        </w:rPr>
        <w:t xml:space="preserve"> </w:t>
      </w:r>
      <w:r>
        <w:rPr>
          <w:sz w:val="26"/>
        </w:rPr>
        <w:t>người</w:t>
      </w:r>
      <w:r>
        <w:rPr>
          <w:spacing w:val="-2"/>
          <w:sz w:val="26"/>
        </w:rPr>
        <w:t xml:space="preserve"> </w:t>
      </w:r>
      <w:r>
        <w:rPr>
          <w:sz w:val="26"/>
        </w:rPr>
        <w:t>dùng</w:t>
      </w:r>
      <w:r>
        <w:rPr>
          <w:spacing w:val="-2"/>
          <w:sz w:val="26"/>
        </w:rPr>
        <w:t xml:space="preserve"> </w:t>
      </w:r>
      <w:r>
        <w:rPr>
          <w:sz w:val="26"/>
        </w:rPr>
        <w:t>và</w:t>
      </w:r>
      <w:r>
        <w:rPr>
          <w:spacing w:val="-1"/>
          <w:sz w:val="26"/>
        </w:rPr>
        <w:t xml:space="preserve"> </w:t>
      </w:r>
      <w:r>
        <w:rPr>
          <w:sz w:val="26"/>
        </w:rPr>
        <w:t>đưa</w:t>
      </w:r>
      <w:r>
        <w:rPr>
          <w:spacing w:val="-3"/>
          <w:sz w:val="26"/>
        </w:rPr>
        <w:t xml:space="preserve"> </w:t>
      </w:r>
      <w:r>
        <w:rPr>
          <w:sz w:val="26"/>
        </w:rPr>
        <w:t>ra</w:t>
      </w:r>
      <w:r>
        <w:rPr>
          <w:spacing w:val="-1"/>
          <w:sz w:val="26"/>
        </w:rPr>
        <w:t xml:space="preserve"> </w:t>
      </w:r>
      <w:r>
        <w:rPr>
          <w:sz w:val="26"/>
        </w:rPr>
        <w:t>các</w:t>
      </w:r>
      <w:r>
        <w:rPr>
          <w:spacing w:val="-3"/>
          <w:sz w:val="26"/>
        </w:rPr>
        <w:t xml:space="preserve"> </w:t>
      </w:r>
      <w:r>
        <w:rPr>
          <w:sz w:val="26"/>
        </w:rPr>
        <w:t>gợi</w:t>
      </w:r>
      <w:r>
        <w:rPr>
          <w:spacing w:val="-2"/>
          <w:sz w:val="26"/>
        </w:rPr>
        <w:t xml:space="preserve"> </w:t>
      </w:r>
      <w:r>
        <w:rPr>
          <w:sz w:val="26"/>
        </w:rPr>
        <w:t>ý</w:t>
      </w:r>
      <w:r>
        <w:rPr>
          <w:spacing w:val="-4"/>
          <w:sz w:val="26"/>
        </w:rPr>
        <w:t xml:space="preserve"> </w:t>
      </w:r>
      <w:r>
        <w:rPr>
          <w:sz w:val="26"/>
        </w:rPr>
        <w:t>phù</w:t>
      </w:r>
      <w:r>
        <w:rPr>
          <w:spacing w:val="-2"/>
          <w:sz w:val="26"/>
        </w:rPr>
        <w:t xml:space="preserve"> </w:t>
      </w:r>
      <w:r>
        <w:rPr>
          <w:sz w:val="26"/>
        </w:rPr>
        <w:t>hợp</w:t>
      </w:r>
      <w:r>
        <w:rPr>
          <w:spacing w:val="-2"/>
          <w:sz w:val="26"/>
        </w:rPr>
        <w:t xml:space="preserve"> </w:t>
      </w:r>
      <w:r>
        <w:rPr>
          <w:sz w:val="26"/>
        </w:rPr>
        <w:t>để</w:t>
      </w:r>
      <w:r>
        <w:rPr>
          <w:spacing w:val="-3"/>
          <w:sz w:val="26"/>
        </w:rPr>
        <w:t xml:space="preserve"> </w:t>
      </w:r>
      <w:r>
        <w:rPr>
          <w:sz w:val="26"/>
        </w:rPr>
        <w:t>giúp</w:t>
      </w:r>
      <w:r>
        <w:rPr>
          <w:spacing w:val="-2"/>
          <w:sz w:val="26"/>
        </w:rPr>
        <w:t xml:space="preserve"> </w:t>
      </w:r>
      <w:r>
        <w:rPr>
          <w:sz w:val="26"/>
        </w:rPr>
        <w:t>họ cải thiện sức khỏe.</w:t>
      </w:r>
    </w:p>
    <w:p w14:paraId="4C2A8CF1" w14:textId="77777777" w:rsidR="00477C99" w:rsidRDefault="00000000">
      <w:pPr>
        <w:pStyle w:val="BodyText"/>
        <w:spacing w:before="119" w:line="312" w:lineRule="auto"/>
        <w:ind w:left="123" w:right="1286"/>
        <w:jc w:val="both"/>
      </w:pPr>
      <w:r>
        <w:t>Tất</w:t>
      </w:r>
      <w:r>
        <w:rPr>
          <w:spacing w:val="-4"/>
        </w:rPr>
        <w:t xml:space="preserve"> </w:t>
      </w:r>
      <w:r>
        <w:t>cả</w:t>
      </w:r>
      <w:r>
        <w:rPr>
          <w:spacing w:val="-3"/>
        </w:rPr>
        <w:t xml:space="preserve"> </w:t>
      </w:r>
      <w:r>
        <w:t>những</w:t>
      </w:r>
      <w:r>
        <w:rPr>
          <w:spacing w:val="-2"/>
        </w:rPr>
        <w:t xml:space="preserve"> </w:t>
      </w:r>
      <w:r>
        <w:t>mục</w:t>
      </w:r>
      <w:r>
        <w:rPr>
          <w:spacing w:val="-1"/>
        </w:rPr>
        <w:t xml:space="preserve"> </w:t>
      </w:r>
      <w:r>
        <w:t>tiêu</w:t>
      </w:r>
      <w:r>
        <w:rPr>
          <w:spacing w:val="-2"/>
        </w:rPr>
        <w:t xml:space="preserve"> </w:t>
      </w:r>
      <w:r>
        <w:t>này</w:t>
      </w:r>
      <w:r>
        <w:rPr>
          <w:spacing w:val="-4"/>
        </w:rPr>
        <w:t xml:space="preserve"> </w:t>
      </w:r>
      <w:r>
        <w:t>đều</w:t>
      </w:r>
      <w:r>
        <w:rPr>
          <w:spacing w:val="-4"/>
        </w:rPr>
        <w:t xml:space="preserve"> </w:t>
      </w:r>
      <w:r>
        <w:t>hướng</w:t>
      </w:r>
      <w:r>
        <w:rPr>
          <w:spacing w:val="-2"/>
        </w:rPr>
        <w:t xml:space="preserve"> </w:t>
      </w:r>
      <w:r>
        <w:t>đến</w:t>
      </w:r>
      <w:r>
        <w:rPr>
          <w:spacing w:val="-4"/>
        </w:rPr>
        <w:t xml:space="preserve"> </w:t>
      </w:r>
      <w:r>
        <w:t>mục</w:t>
      </w:r>
      <w:r>
        <w:rPr>
          <w:spacing w:val="-3"/>
        </w:rPr>
        <w:t xml:space="preserve"> </w:t>
      </w:r>
      <w:r>
        <w:t>tiêu</w:t>
      </w:r>
      <w:r>
        <w:rPr>
          <w:spacing w:val="-2"/>
        </w:rPr>
        <w:t xml:space="preserve"> </w:t>
      </w:r>
      <w:r>
        <w:t>chính</w:t>
      </w:r>
      <w:r>
        <w:rPr>
          <w:spacing w:val="-2"/>
        </w:rPr>
        <w:t xml:space="preserve"> </w:t>
      </w:r>
      <w:r>
        <w:t>là</w:t>
      </w:r>
      <w:r>
        <w:rPr>
          <w:spacing w:val="-3"/>
        </w:rPr>
        <w:t xml:space="preserve"> </w:t>
      </w:r>
      <w:r>
        <w:t>cải</w:t>
      </w:r>
      <w:r>
        <w:rPr>
          <w:spacing w:val="-4"/>
        </w:rPr>
        <w:t xml:space="preserve"> </w:t>
      </w:r>
      <w:r>
        <w:t>thiện</w:t>
      </w:r>
      <w:r>
        <w:rPr>
          <w:spacing w:val="-4"/>
        </w:rPr>
        <w:t xml:space="preserve"> </w:t>
      </w:r>
      <w:r>
        <w:t>sức</w:t>
      </w:r>
      <w:r>
        <w:rPr>
          <w:spacing w:val="-2"/>
        </w:rPr>
        <w:t xml:space="preserve"> </w:t>
      </w:r>
      <w:r>
        <w:t>khỏe</w:t>
      </w:r>
      <w:r>
        <w:rPr>
          <w:spacing w:val="-1"/>
        </w:rPr>
        <w:t xml:space="preserve"> </w:t>
      </w:r>
      <w:r>
        <w:t>của người dùng, giúp họ có một cuộc sống khỏe mạnh và hạnh phúc hơn.</w:t>
      </w:r>
    </w:p>
    <w:p w14:paraId="176DD5A4" w14:textId="77777777" w:rsidR="00477C99" w:rsidRDefault="00477C99">
      <w:pPr>
        <w:pStyle w:val="BodyText"/>
      </w:pPr>
    </w:p>
    <w:p w14:paraId="6BA9B11E" w14:textId="77777777" w:rsidR="00477C99" w:rsidRDefault="00477C99">
      <w:pPr>
        <w:pStyle w:val="BodyText"/>
        <w:spacing w:before="208"/>
      </w:pPr>
    </w:p>
    <w:p w14:paraId="67FCC31B" w14:textId="77777777" w:rsidR="00477C99" w:rsidRDefault="00000000">
      <w:pPr>
        <w:pStyle w:val="Heading2"/>
        <w:numPr>
          <w:ilvl w:val="0"/>
          <w:numId w:val="10"/>
        </w:numPr>
        <w:tabs>
          <w:tab w:val="left" w:pos="403"/>
        </w:tabs>
        <w:spacing w:before="0"/>
        <w:ind w:left="403"/>
      </w:pPr>
      <w:bookmarkStart w:id="14" w:name="_bookmark7"/>
      <w:bookmarkStart w:id="15" w:name="4._Nội_dung_và_kế_hoạch_thực_hiện"/>
      <w:bookmarkEnd w:id="14"/>
      <w:bookmarkEnd w:id="15"/>
      <w:r>
        <w:t>Nội</w:t>
      </w:r>
      <w:r>
        <w:rPr>
          <w:b w:val="0"/>
          <w:spacing w:val="-1"/>
        </w:rPr>
        <w:t xml:space="preserve"> </w:t>
      </w:r>
      <w:r>
        <w:t>dung</w:t>
      </w:r>
      <w:r>
        <w:rPr>
          <w:b w:val="0"/>
          <w:spacing w:val="-1"/>
        </w:rPr>
        <w:t xml:space="preserve"> </w:t>
      </w:r>
      <w:r>
        <w:t>và</w:t>
      </w:r>
      <w:r>
        <w:rPr>
          <w:b w:val="0"/>
          <w:spacing w:val="-1"/>
        </w:rPr>
        <w:t xml:space="preserve"> </w:t>
      </w:r>
      <w:r>
        <w:t>kế</w:t>
      </w:r>
      <w:r>
        <w:rPr>
          <w:b w:val="0"/>
          <w:spacing w:val="-1"/>
        </w:rPr>
        <w:t xml:space="preserve"> </w:t>
      </w:r>
      <w:r>
        <w:t>hoạch</w:t>
      </w:r>
      <w:r>
        <w:rPr>
          <w:b w:val="0"/>
          <w:spacing w:val="-2"/>
        </w:rPr>
        <w:t xml:space="preserve"> </w:t>
      </w:r>
      <w:r>
        <w:t>thực</w:t>
      </w:r>
      <w:r>
        <w:rPr>
          <w:b w:val="0"/>
          <w:spacing w:val="-1"/>
        </w:rPr>
        <w:t xml:space="preserve"> </w:t>
      </w:r>
      <w:r>
        <w:rPr>
          <w:spacing w:val="-4"/>
        </w:rPr>
        <w:t>hiện</w:t>
      </w:r>
    </w:p>
    <w:p w14:paraId="66D5E2B6" w14:textId="77777777" w:rsidR="00477C99" w:rsidRDefault="00000000">
      <w:pPr>
        <w:pStyle w:val="Heading3"/>
        <w:numPr>
          <w:ilvl w:val="1"/>
          <w:numId w:val="10"/>
        </w:numPr>
        <w:tabs>
          <w:tab w:val="left" w:pos="574"/>
        </w:tabs>
        <w:spacing w:before="241"/>
        <w:ind w:left="574" w:hanging="451"/>
      </w:pPr>
      <w:bookmarkStart w:id="16" w:name="4.1._Nội_dung"/>
      <w:bookmarkStart w:id="17" w:name="_bookmark8"/>
      <w:bookmarkEnd w:id="16"/>
      <w:bookmarkEnd w:id="17"/>
      <w:r>
        <w:t>Nội</w:t>
      </w:r>
      <w:r>
        <w:rPr>
          <w:b w:val="0"/>
          <w:spacing w:val="-2"/>
        </w:rPr>
        <w:t xml:space="preserve"> </w:t>
      </w:r>
      <w:r>
        <w:rPr>
          <w:spacing w:val="-4"/>
        </w:rPr>
        <w:t>dung</w:t>
      </w:r>
    </w:p>
    <w:p w14:paraId="36673C48" w14:textId="77777777" w:rsidR="00477C99" w:rsidRDefault="00000000">
      <w:pPr>
        <w:pStyle w:val="ListParagraph"/>
        <w:numPr>
          <w:ilvl w:val="2"/>
          <w:numId w:val="10"/>
        </w:numPr>
        <w:tabs>
          <w:tab w:val="left" w:pos="525"/>
        </w:tabs>
        <w:spacing w:before="59"/>
        <w:ind w:right="922" w:firstLine="0"/>
        <w:rPr>
          <w:sz w:val="26"/>
        </w:rPr>
      </w:pPr>
      <w:r>
        <w:rPr>
          <w:sz w:val="26"/>
        </w:rPr>
        <w:t>Để</w:t>
      </w:r>
      <w:r>
        <w:rPr>
          <w:spacing w:val="-2"/>
          <w:sz w:val="26"/>
        </w:rPr>
        <w:t xml:space="preserve"> </w:t>
      </w:r>
      <w:r>
        <w:rPr>
          <w:sz w:val="26"/>
        </w:rPr>
        <w:t>thực</w:t>
      </w:r>
      <w:r>
        <w:rPr>
          <w:spacing w:val="-2"/>
          <w:sz w:val="26"/>
        </w:rPr>
        <w:t xml:space="preserve"> </w:t>
      </w:r>
      <w:r>
        <w:rPr>
          <w:sz w:val="26"/>
        </w:rPr>
        <w:t>hiện</w:t>
      </w:r>
      <w:r>
        <w:rPr>
          <w:spacing w:val="-3"/>
          <w:sz w:val="26"/>
        </w:rPr>
        <w:t xml:space="preserve"> </w:t>
      </w:r>
      <w:r>
        <w:rPr>
          <w:sz w:val="26"/>
        </w:rPr>
        <w:t>đề</w:t>
      </w:r>
      <w:r>
        <w:rPr>
          <w:spacing w:val="-4"/>
          <w:sz w:val="26"/>
        </w:rPr>
        <w:t xml:space="preserve"> </w:t>
      </w:r>
      <w:r>
        <w:rPr>
          <w:sz w:val="26"/>
        </w:rPr>
        <w:t>tài</w:t>
      </w:r>
      <w:r>
        <w:rPr>
          <w:spacing w:val="-5"/>
          <w:sz w:val="26"/>
        </w:rPr>
        <w:t xml:space="preserve"> </w:t>
      </w:r>
      <w:r>
        <w:rPr>
          <w:sz w:val="26"/>
        </w:rPr>
        <w:t>ứng</w:t>
      </w:r>
      <w:r>
        <w:rPr>
          <w:spacing w:val="-3"/>
          <w:sz w:val="26"/>
        </w:rPr>
        <w:t xml:space="preserve"> </w:t>
      </w:r>
      <w:r>
        <w:rPr>
          <w:sz w:val="26"/>
        </w:rPr>
        <w:t>dụng</w:t>
      </w:r>
      <w:r>
        <w:rPr>
          <w:spacing w:val="-3"/>
          <w:sz w:val="26"/>
        </w:rPr>
        <w:t xml:space="preserve"> </w:t>
      </w:r>
      <w:r>
        <w:rPr>
          <w:sz w:val="26"/>
        </w:rPr>
        <w:t>chăm</w:t>
      </w:r>
      <w:r>
        <w:rPr>
          <w:spacing w:val="-3"/>
          <w:sz w:val="26"/>
        </w:rPr>
        <w:t xml:space="preserve"> </w:t>
      </w:r>
      <w:r>
        <w:rPr>
          <w:sz w:val="26"/>
        </w:rPr>
        <w:t>sóc</w:t>
      </w:r>
      <w:r>
        <w:rPr>
          <w:spacing w:val="-2"/>
          <w:sz w:val="26"/>
        </w:rPr>
        <w:t xml:space="preserve"> </w:t>
      </w:r>
      <w:r>
        <w:rPr>
          <w:sz w:val="26"/>
        </w:rPr>
        <w:t>sức</w:t>
      </w:r>
      <w:r>
        <w:rPr>
          <w:spacing w:val="-2"/>
          <w:sz w:val="26"/>
        </w:rPr>
        <w:t xml:space="preserve"> </w:t>
      </w:r>
      <w:r>
        <w:rPr>
          <w:sz w:val="26"/>
        </w:rPr>
        <w:t>khỏe,</w:t>
      </w:r>
      <w:r>
        <w:rPr>
          <w:spacing w:val="-4"/>
          <w:sz w:val="26"/>
        </w:rPr>
        <w:t xml:space="preserve"> </w:t>
      </w:r>
      <w:r>
        <w:rPr>
          <w:sz w:val="26"/>
        </w:rPr>
        <w:t>các</w:t>
      </w:r>
      <w:r>
        <w:rPr>
          <w:spacing w:val="-2"/>
          <w:sz w:val="26"/>
        </w:rPr>
        <w:t xml:space="preserve"> </w:t>
      </w:r>
      <w:r>
        <w:rPr>
          <w:sz w:val="26"/>
        </w:rPr>
        <w:t>nội</w:t>
      </w:r>
      <w:r>
        <w:rPr>
          <w:spacing w:val="-3"/>
          <w:sz w:val="26"/>
        </w:rPr>
        <w:t xml:space="preserve"> </w:t>
      </w:r>
      <w:r>
        <w:rPr>
          <w:sz w:val="26"/>
        </w:rPr>
        <w:t>dung</w:t>
      </w:r>
      <w:r>
        <w:rPr>
          <w:spacing w:val="-5"/>
          <w:sz w:val="26"/>
        </w:rPr>
        <w:t xml:space="preserve"> </w:t>
      </w:r>
      <w:r>
        <w:rPr>
          <w:sz w:val="26"/>
        </w:rPr>
        <w:t>cần</w:t>
      </w:r>
      <w:r>
        <w:rPr>
          <w:spacing w:val="-3"/>
          <w:sz w:val="26"/>
        </w:rPr>
        <w:t xml:space="preserve"> </w:t>
      </w:r>
      <w:r>
        <w:rPr>
          <w:sz w:val="26"/>
        </w:rPr>
        <w:t>được</w:t>
      </w:r>
      <w:r>
        <w:rPr>
          <w:spacing w:val="-4"/>
          <w:sz w:val="26"/>
        </w:rPr>
        <w:t xml:space="preserve"> </w:t>
      </w:r>
      <w:r>
        <w:rPr>
          <w:sz w:val="26"/>
        </w:rPr>
        <w:t>triển</w:t>
      </w:r>
      <w:r>
        <w:rPr>
          <w:spacing w:val="-3"/>
          <w:sz w:val="26"/>
        </w:rPr>
        <w:t xml:space="preserve"> </w:t>
      </w:r>
      <w:r>
        <w:rPr>
          <w:sz w:val="26"/>
        </w:rPr>
        <w:t>khai bao gồm:</w:t>
      </w:r>
    </w:p>
    <w:p w14:paraId="318059AB" w14:textId="77777777" w:rsidR="00477C99" w:rsidRDefault="00000000">
      <w:pPr>
        <w:pStyle w:val="ListParagraph"/>
        <w:numPr>
          <w:ilvl w:val="2"/>
          <w:numId w:val="10"/>
        </w:numPr>
        <w:tabs>
          <w:tab w:val="left" w:pos="525"/>
        </w:tabs>
        <w:spacing w:before="120"/>
        <w:ind w:left="124" w:right="1024" w:firstLine="0"/>
        <w:rPr>
          <w:sz w:val="26"/>
        </w:rPr>
      </w:pPr>
      <w:r>
        <w:rPr>
          <w:sz w:val="26"/>
        </w:rPr>
        <w:t>Tìm</w:t>
      </w:r>
      <w:r>
        <w:rPr>
          <w:spacing w:val="-3"/>
          <w:sz w:val="26"/>
        </w:rPr>
        <w:t xml:space="preserve"> </w:t>
      </w:r>
      <w:r>
        <w:rPr>
          <w:sz w:val="26"/>
        </w:rPr>
        <w:t>hiểu</w:t>
      </w:r>
      <w:r>
        <w:rPr>
          <w:spacing w:val="-5"/>
          <w:sz w:val="26"/>
        </w:rPr>
        <w:t xml:space="preserve"> </w:t>
      </w:r>
      <w:r>
        <w:rPr>
          <w:sz w:val="26"/>
        </w:rPr>
        <w:t>và</w:t>
      </w:r>
      <w:r>
        <w:rPr>
          <w:spacing w:val="-4"/>
          <w:sz w:val="26"/>
        </w:rPr>
        <w:t xml:space="preserve"> </w:t>
      </w:r>
      <w:r>
        <w:rPr>
          <w:sz w:val="26"/>
        </w:rPr>
        <w:t>nghiên</w:t>
      </w:r>
      <w:r>
        <w:rPr>
          <w:spacing w:val="-3"/>
          <w:sz w:val="26"/>
        </w:rPr>
        <w:t xml:space="preserve"> </w:t>
      </w:r>
      <w:r>
        <w:rPr>
          <w:sz w:val="26"/>
        </w:rPr>
        <w:t>cứu</w:t>
      </w:r>
      <w:r>
        <w:rPr>
          <w:spacing w:val="-5"/>
          <w:sz w:val="26"/>
        </w:rPr>
        <w:t xml:space="preserve"> </w:t>
      </w:r>
      <w:r>
        <w:rPr>
          <w:sz w:val="26"/>
        </w:rPr>
        <w:t>về</w:t>
      </w:r>
      <w:r>
        <w:rPr>
          <w:spacing w:val="-4"/>
          <w:sz w:val="26"/>
        </w:rPr>
        <w:t xml:space="preserve"> </w:t>
      </w:r>
      <w:r>
        <w:rPr>
          <w:sz w:val="26"/>
        </w:rPr>
        <w:t>các</w:t>
      </w:r>
      <w:r>
        <w:rPr>
          <w:spacing w:val="-2"/>
          <w:sz w:val="26"/>
        </w:rPr>
        <w:t xml:space="preserve"> </w:t>
      </w:r>
      <w:r>
        <w:rPr>
          <w:sz w:val="26"/>
        </w:rPr>
        <w:t>vấn</w:t>
      </w:r>
      <w:r>
        <w:rPr>
          <w:spacing w:val="-5"/>
          <w:sz w:val="26"/>
        </w:rPr>
        <w:t xml:space="preserve"> </w:t>
      </w:r>
      <w:r>
        <w:rPr>
          <w:sz w:val="26"/>
        </w:rPr>
        <w:t>đề</w:t>
      </w:r>
      <w:r>
        <w:rPr>
          <w:spacing w:val="-4"/>
          <w:sz w:val="26"/>
        </w:rPr>
        <w:t xml:space="preserve"> </w:t>
      </w:r>
      <w:r>
        <w:rPr>
          <w:sz w:val="26"/>
        </w:rPr>
        <w:t>liên</w:t>
      </w:r>
      <w:r>
        <w:rPr>
          <w:spacing w:val="-3"/>
          <w:sz w:val="26"/>
        </w:rPr>
        <w:t xml:space="preserve"> </w:t>
      </w:r>
      <w:r>
        <w:rPr>
          <w:sz w:val="26"/>
        </w:rPr>
        <w:t>quan</w:t>
      </w:r>
      <w:r>
        <w:rPr>
          <w:spacing w:val="-3"/>
          <w:sz w:val="26"/>
        </w:rPr>
        <w:t xml:space="preserve"> </w:t>
      </w:r>
      <w:r>
        <w:rPr>
          <w:sz w:val="26"/>
        </w:rPr>
        <w:t>đến</w:t>
      </w:r>
      <w:r>
        <w:rPr>
          <w:spacing w:val="-3"/>
          <w:sz w:val="26"/>
        </w:rPr>
        <w:t xml:space="preserve"> </w:t>
      </w:r>
      <w:r>
        <w:rPr>
          <w:sz w:val="26"/>
        </w:rPr>
        <w:t>chăm</w:t>
      </w:r>
      <w:r>
        <w:rPr>
          <w:spacing w:val="-3"/>
          <w:sz w:val="26"/>
        </w:rPr>
        <w:t xml:space="preserve"> </w:t>
      </w:r>
      <w:r>
        <w:rPr>
          <w:sz w:val="26"/>
        </w:rPr>
        <w:t>sóc</w:t>
      </w:r>
      <w:r>
        <w:rPr>
          <w:spacing w:val="-2"/>
          <w:sz w:val="26"/>
        </w:rPr>
        <w:t xml:space="preserve"> </w:t>
      </w:r>
      <w:r>
        <w:rPr>
          <w:sz w:val="26"/>
        </w:rPr>
        <w:t>sức</w:t>
      </w:r>
      <w:r>
        <w:rPr>
          <w:spacing w:val="-2"/>
          <w:sz w:val="26"/>
        </w:rPr>
        <w:t xml:space="preserve"> </w:t>
      </w:r>
      <w:r>
        <w:rPr>
          <w:sz w:val="26"/>
        </w:rPr>
        <w:t>khỏe,</w:t>
      </w:r>
      <w:r>
        <w:rPr>
          <w:spacing w:val="-4"/>
          <w:sz w:val="26"/>
        </w:rPr>
        <w:t xml:space="preserve"> </w:t>
      </w:r>
      <w:r>
        <w:rPr>
          <w:sz w:val="26"/>
        </w:rPr>
        <w:t>bao</w:t>
      </w:r>
      <w:r>
        <w:rPr>
          <w:spacing w:val="-3"/>
          <w:sz w:val="26"/>
        </w:rPr>
        <w:t xml:space="preserve"> </w:t>
      </w:r>
      <w:r>
        <w:rPr>
          <w:sz w:val="26"/>
        </w:rPr>
        <w:t>gồm các bệnh lý thường gặp, cách phòng ngừa và điều trị, các bài tập thể dục và dinh dưỡng tốt cho sức khỏe.</w:t>
      </w:r>
    </w:p>
    <w:p w14:paraId="23FCC1DA" w14:textId="77777777" w:rsidR="00477C99" w:rsidRDefault="00000000">
      <w:pPr>
        <w:pStyle w:val="ListParagraph"/>
        <w:numPr>
          <w:ilvl w:val="2"/>
          <w:numId w:val="10"/>
        </w:numPr>
        <w:tabs>
          <w:tab w:val="left" w:pos="525"/>
        </w:tabs>
        <w:spacing w:before="121"/>
        <w:ind w:left="124" w:right="862" w:firstLine="0"/>
        <w:rPr>
          <w:sz w:val="26"/>
        </w:rPr>
      </w:pPr>
      <w:r>
        <w:rPr>
          <w:sz w:val="26"/>
        </w:rPr>
        <w:t>Thiết kế và phát triển ứng dụng trên nền tảng di động cho phép người dùng theo dõi</w:t>
      </w:r>
      <w:r>
        <w:rPr>
          <w:spacing w:val="-5"/>
          <w:sz w:val="26"/>
        </w:rPr>
        <w:t xml:space="preserve"> </w:t>
      </w:r>
      <w:r>
        <w:rPr>
          <w:sz w:val="26"/>
        </w:rPr>
        <w:t>thông</w:t>
      </w:r>
      <w:r>
        <w:rPr>
          <w:spacing w:val="-3"/>
          <w:sz w:val="26"/>
        </w:rPr>
        <w:t xml:space="preserve"> </w:t>
      </w:r>
      <w:r>
        <w:rPr>
          <w:sz w:val="26"/>
        </w:rPr>
        <w:t>tin</w:t>
      </w:r>
      <w:r>
        <w:rPr>
          <w:spacing w:val="-3"/>
          <w:sz w:val="26"/>
        </w:rPr>
        <w:t xml:space="preserve"> </w:t>
      </w:r>
      <w:r>
        <w:rPr>
          <w:sz w:val="26"/>
        </w:rPr>
        <w:t>sức</w:t>
      </w:r>
      <w:r>
        <w:rPr>
          <w:spacing w:val="-2"/>
          <w:sz w:val="26"/>
        </w:rPr>
        <w:t xml:space="preserve"> </w:t>
      </w:r>
      <w:r>
        <w:rPr>
          <w:sz w:val="26"/>
        </w:rPr>
        <w:t>khỏe</w:t>
      </w:r>
      <w:r>
        <w:rPr>
          <w:spacing w:val="-4"/>
          <w:sz w:val="26"/>
        </w:rPr>
        <w:t xml:space="preserve"> </w:t>
      </w:r>
      <w:r>
        <w:rPr>
          <w:sz w:val="26"/>
        </w:rPr>
        <w:t>của</w:t>
      </w:r>
      <w:r>
        <w:rPr>
          <w:spacing w:val="-2"/>
          <w:sz w:val="26"/>
        </w:rPr>
        <w:t xml:space="preserve"> </w:t>
      </w:r>
      <w:r>
        <w:rPr>
          <w:sz w:val="26"/>
        </w:rPr>
        <w:t>mình,</w:t>
      </w:r>
      <w:r>
        <w:rPr>
          <w:spacing w:val="-4"/>
          <w:sz w:val="26"/>
        </w:rPr>
        <w:t xml:space="preserve"> </w:t>
      </w:r>
      <w:r>
        <w:rPr>
          <w:sz w:val="26"/>
        </w:rPr>
        <w:t>bao</w:t>
      </w:r>
      <w:r>
        <w:rPr>
          <w:spacing w:val="-5"/>
          <w:sz w:val="26"/>
        </w:rPr>
        <w:t xml:space="preserve"> </w:t>
      </w:r>
      <w:r>
        <w:rPr>
          <w:sz w:val="26"/>
        </w:rPr>
        <w:t>gồm</w:t>
      </w:r>
      <w:r>
        <w:rPr>
          <w:spacing w:val="-3"/>
          <w:sz w:val="26"/>
        </w:rPr>
        <w:t xml:space="preserve"> </w:t>
      </w:r>
      <w:r>
        <w:rPr>
          <w:sz w:val="26"/>
        </w:rPr>
        <w:t>cả</w:t>
      </w:r>
      <w:r>
        <w:rPr>
          <w:spacing w:val="-2"/>
          <w:sz w:val="26"/>
        </w:rPr>
        <w:t xml:space="preserve"> </w:t>
      </w:r>
      <w:r>
        <w:rPr>
          <w:sz w:val="26"/>
        </w:rPr>
        <w:t>tiến</w:t>
      </w:r>
      <w:r>
        <w:rPr>
          <w:spacing w:val="-3"/>
          <w:sz w:val="26"/>
        </w:rPr>
        <w:t xml:space="preserve"> </w:t>
      </w:r>
      <w:r>
        <w:rPr>
          <w:sz w:val="26"/>
        </w:rPr>
        <w:t>trình</w:t>
      </w:r>
      <w:r>
        <w:rPr>
          <w:spacing w:val="-3"/>
          <w:sz w:val="26"/>
        </w:rPr>
        <w:t xml:space="preserve"> </w:t>
      </w:r>
      <w:r>
        <w:rPr>
          <w:sz w:val="26"/>
        </w:rPr>
        <w:t>phục</w:t>
      </w:r>
      <w:r>
        <w:rPr>
          <w:spacing w:val="-4"/>
          <w:sz w:val="26"/>
        </w:rPr>
        <w:t xml:space="preserve"> </w:t>
      </w:r>
      <w:r>
        <w:rPr>
          <w:sz w:val="26"/>
        </w:rPr>
        <w:t>hồi</w:t>
      </w:r>
      <w:r>
        <w:rPr>
          <w:spacing w:val="-3"/>
          <w:sz w:val="26"/>
        </w:rPr>
        <w:t xml:space="preserve"> </w:t>
      </w:r>
      <w:r>
        <w:rPr>
          <w:sz w:val="26"/>
        </w:rPr>
        <w:t>và</w:t>
      </w:r>
      <w:r>
        <w:rPr>
          <w:spacing w:val="-2"/>
          <w:sz w:val="26"/>
        </w:rPr>
        <w:t xml:space="preserve"> </w:t>
      </w:r>
      <w:r>
        <w:rPr>
          <w:sz w:val="26"/>
        </w:rPr>
        <w:t>các</w:t>
      </w:r>
      <w:r>
        <w:rPr>
          <w:spacing w:val="-4"/>
          <w:sz w:val="26"/>
        </w:rPr>
        <w:t xml:space="preserve"> </w:t>
      </w:r>
      <w:r>
        <w:rPr>
          <w:sz w:val="26"/>
        </w:rPr>
        <w:t>chỉ</w:t>
      </w:r>
      <w:r>
        <w:rPr>
          <w:spacing w:val="-3"/>
          <w:sz w:val="26"/>
        </w:rPr>
        <w:t xml:space="preserve"> </w:t>
      </w:r>
      <w:r>
        <w:rPr>
          <w:sz w:val="26"/>
        </w:rPr>
        <w:t>số</w:t>
      </w:r>
      <w:r>
        <w:rPr>
          <w:spacing w:val="-3"/>
          <w:sz w:val="26"/>
        </w:rPr>
        <w:t xml:space="preserve"> </w:t>
      </w:r>
      <w:r>
        <w:rPr>
          <w:sz w:val="26"/>
        </w:rPr>
        <w:t>sức</w:t>
      </w:r>
      <w:r>
        <w:rPr>
          <w:spacing w:val="-2"/>
          <w:sz w:val="26"/>
        </w:rPr>
        <w:t xml:space="preserve"> </w:t>
      </w:r>
      <w:r>
        <w:rPr>
          <w:sz w:val="26"/>
        </w:rPr>
        <w:t>khỏe như đường huyết, huyết áp, cân nặng, nhịp tim, ...</w:t>
      </w:r>
    </w:p>
    <w:p w14:paraId="32A57BAC" w14:textId="77777777" w:rsidR="00477C99" w:rsidRDefault="00000000">
      <w:pPr>
        <w:pStyle w:val="ListParagraph"/>
        <w:numPr>
          <w:ilvl w:val="2"/>
          <w:numId w:val="10"/>
        </w:numPr>
        <w:tabs>
          <w:tab w:val="left" w:pos="525"/>
        </w:tabs>
        <w:spacing w:before="119"/>
        <w:ind w:left="124" w:right="1188" w:firstLine="0"/>
        <w:jc w:val="both"/>
        <w:rPr>
          <w:sz w:val="26"/>
        </w:rPr>
      </w:pPr>
      <w:r>
        <w:rPr>
          <w:sz w:val="26"/>
        </w:rPr>
        <w:t>Tích hợp chức năng nhắc nhở người dùng đến các lịch trình chăm sóc sức khỏe của</w:t>
      </w:r>
      <w:r>
        <w:rPr>
          <w:spacing w:val="-2"/>
          <w:sz w:val="26"/>
        </w:rPr>
        <w:t xml:space="preserve"> </w:t>
      </w:r>
      <w:r>
        <w:rPr>
          <w:sz w:val="26"/>
        </w:rPr>
        <w:t>họ,</w:t>
      </w:r>
      <w:r>
        <w:rPr>
          <w:spacing w:val="-2"/>
          <w:sz w:val="26"/>
        </w:rPr>
        <w:t xml:space="preserve"> </w:t>
      </w:r>
      <w:r>
        <w:rPr>
          <w:sz w:val="26"/>
        </w:rPr>
        <w:t>bao</w:t>
      </w:r>
      <w:r>
        <w:rPr>
          <w:spacing w:val="-3"/>
          <w:sz w:val="26"/>
        </w:rPr>
        <w:t xml:space="preserve"> </w:t>
      </w:r>
      <w:r>
        <w:rPr>
          <w:sz w:val="26"/>
        </w:rPr>
        <w:t>gồm</w:t>
      </w:r>
      <w:r>
        <w:rPr>
          <w:spacing w:val="-5"/>
          <w:sz w:val="26"/>
        </w:rPr>
        <w:t xml:space="preserve"> </w:t>
      </w:r>
      <w:r>
        <w:rPr>
          <w:sz w:val="26"/>
        </w:rPr>
        <w:t>cả</w:t>
      </w:r>
      <w:r>
        <w:rPr>
          <w:spacing w:val="-4"/>
          <w:sz w:val="26"/>
        </w:rPr>
        <w:t xml:space="preserve"> </w:t>
      </w:r>
      <w:r>
        <w:rPr>
          <w:sz w:val="26"/>
        </w:rPr>
        <w:t>việc</w:t>
      </w:r>
      <w:r>
        <w:rPr>
          <w:spacing w:val="-4"/>
          <w:sz w:val="26"/>
        </w:rPr>
        <w:t xml:space="preserve"> </w:t>
      </w:r>
      <w:r>
        <w:rPr>
          <w:sz w:val="26"/>
        </w:rPr>
        <w:t>nhắc</w:t>
      </w:r>
      <w:r>
        <w:rPr>
          <w:spacing w:val="-2"/>
          <w:sz w:val="26"/>
        </w:rPr>
        <w:t xml:space="preserve"> </w:t>
      </w:r>
      <w:r>
        <w:rPr>
          <w:sz w:val="26"/>
        </w:rPr>
        <w:t>nhở</w:t>
      </w:r>
      <w:r>
        <w:rPr>
          <w:spacing w:val="-4"/>
          <w:sz w:val="26"/>
        </w:rPr>
        <w:t xml:space="preserve"> </w:t>
      </w:r>
      <w:r>
        <w:rPr>
          <w:sz w:val="26"/>
        </w:rPr>
        <w:t>người</w:t>
      </w:r>
      <w:r>
        <w:rPr>
          <w:spacing w:val="-3"/>
          <w:sz w:val="26"/>
        </w:rPr>
        <w:t xml:space="preserve"> </w:t>
      </w:r>
      <w:r>
        <w:rPr>
          <w:sz w:val="26"/>
        </w:rPr>
        <w:t>dùng</w:t>
      </w:r>
      <w:r>
        <w:rPr>
          <w:spacing w:val="-3"/>
          <w:sz w:val="26"/>
        </w:rPr>
        <w:t xml:space="preserve"> </w:t>
      </w:r>
      <w:r>
        <w:rPr>
          <w:sz w:val="26"/>
        </w:rPr>
        <w:t>về</w:t>
      </w:r>
      <w:r>
        <w:rPr>
          <w:spacing w:val="-2"/>
          <w:sz w:val="26"/>
        </w:rPr>
        <w:t xml:space="preserve"> </w:t>
      </w:r>
      <w:r>
        <w:rPr>
          <w:sz w:val="26"/>
        </w:rPr>
        <w:t>việc</w:t>
      </w:r>
      <w:r>
        <w:rPr>
          <w:spacing w:val="-2"/>
          <w:sz w:val="26"/>
        </w:rPr>
        <w:t xml:space="preserve"> </w:t>
      </w:r>
      <w:r>
        <w:rPr>
          <w:sz w:val="26"/>
        </w:rPr>
        <w:t>uống</w:t>
      </w:r>
      <w:r>
        <w:rPr>
          <w:spacing w:val="-5"/>
          <w:sz w:val="26"/>
        </w:rPr>
        <w:t xml:space="preserve"> </w:t>
      </w:r>
      <w:r>
        <w:rPr>
          <w:sz w:val="26"/>
        </w:rPr>
        <w:t>thuốc,</w:t>
      </w:r>
      <w:r>
        <w:rPr>
          <w:spacing w:val="-2"/>
          <w:sz w:val="26"/>
        </w:rPr>
        <w:t xml:space="preserve"> </w:t>
      </w:r>
      <w:r>
        <w:rPr>
          <w:sz w:val="26"/>
        </w:rPr>
        <w:t>tập</w:t>
      </w:r>
      <w:r>
        <w:rPr>
          <w:spacing w:val="-4"/>
          <w:sz w:val="26"/>
        </w:rPr>
        <w:t xml:space="preserve"> </w:t>
      </w:r>
      <w:r>
        <w:rPr>
          <w:sz w:val="26"/>
        </w:rPr>
        <w:t>thể</w:t>
      </w:r>
      <w:r>
        <w:rPr>
          <w:spacing w:val="-4"/>
          <w:sz w:val="26"/>
        </w:rPr>
        <w:t xml:space="preserve"> </w:t>
      </w:r>
      <w:r>
        <w:rPr>
          <w:sz w:val="26"/>
        </w:rPr>
        <w:t>dục</w:t>
      </w:r>
      <w:r>
        <w:rPr>
          <w:spacing w:val="-2"/>
          <w:sz w:val="26"/>
        </w:rPr>
        <w:t xml:space="preserve"> </w:t>
      </w:r>
      <w:r>
        <w:rPr>
          <w:sz w:val="26"/>
        </w:rPr>
        <w:t>và</w:t>
      </w:r>
      <w:r>
        <w:rPr>
          <w:spacing w:val="-3"/>
          <w:sz w:val="26"/>
        </w:rPr>
        <w:t xml:space="preserve"> </w:t>
      </w:r>
      <w:r>
        <w:rPr>
          <w:sz w:val="26"/>
        </w:rPr>
        <w:t>ăn uống đúng cách.</w:t>
      </w:r>
    </w:p>
    <w:p w14:paraId="11864729" w14:textId="77777777" w:rsidR="00477C99" w:rsidRDefault="00000000">
      <w:pPr>
        <w:pStyle w:val="ListParagraph"/>
        <w:numPr>
          <w:ilvl w:val="2"/>
          <w:numId w:val="10"/>
        </w:numPr>
        <w:tabs>
          <w:tab w:val="left" w:pos="525"/>
        </w:tabs>
        <w:spacing w:before="121"/>
        <w:ind w:left="124" w:right="1197" w:firstLine="0"/>
        <w:jc w:val="both"/>
        <w:rPr>
          <w:sz w:val="26"/>
        </w:rPr>
      </w:pPr>
      <w:r>
        <w:rPr>
          <w:sz w:val="26"/>
        </w:rPr>
        <w:t>Cung</w:t>
      </w:r>
      <w:r>
        <w:rPr>
          <w:spacing w:val="-4"/>
          <w:sz w:val="26"/>
        </w:rPr>
        <w:t xml:space="preserve"> </w:t>
      </w:r>
      <w:r>
        <w:rPr>
          <w:sz w:val="26"/>
        </w:rPr>
        <w:t>cấp</w:t>
      </w:r>
      <w:r>
        <w:rPr>
          <w:spacing w:val="-2"/>
          <w:sz w:val="26"/>
        </w:rPr>
        <w:t xml:space="preserve"> </w:t>
      </w:r>
      <w:r>
        <w:rPr>
          <w:sz w:val="26"/>
        </w:rPr>
        <w:t>các</w:t>
      </w:r>
      <w:r>
        <w:rPr>
          <w:spacing w:val="-3"/>
          <w:sz w:val="26"/>
        </w:rPr>
        <w:t xml:space="preserve"> </w:t>
      </w:r>
      <w:r>
        <w:rPr>
          <w:sz w:val="26"/>
        </w:rPr>
        <w:t>thông</w:t>
      </w:r>
      <w:r>
        <w:rPr>
          <w:spacing w:val="-2"/>
          <w:sz w:val="26"/>
        </w:rPr>
        <w:t xml:space="preserve"> </w:t>
      </w:r>
      <w:r>
        <w:rPr>
          <w:sz w:val="26"/>
        </w:rPr>
        <w:t>tin</w:t>
      </w:r>
      <w:r>
        <w:rPr>
          <w:spacing w:val="-2"/>
          <w:sz w:val="26"/>
        </w:rPr>
        <w:t xml:space="preserve"> </w:t>
      </w:r>
      <w:r>
        <w:rPr>
          <w:sz w:val="26"/>
        </w:rPr>
        <w:t>hữu</w:t>
      </w:r>
      <w:r>
        <w:rPr>
          <w:spacing w:val="-2"/>
          <w:sz w:val="26"/>
        </w:rPr>
        <w:t xml:space="preserve"> </w:t>
      </w:r>
      <w:r>
        <w:rPr>
          <w:sz w:val="26"/>
        </w:rPr>
        <w:t>ích</w:t>
      </w:r>
      <w:r>
        <w:rPr>
          <w:spacing w:val="-2"/>
          <w:sz w:val="26"/>
        </w:rPr>
        <w:t xml:space="preserve"> </w:t>
      </w:r>
      <w:r>
        <w:rPr>
          <w:sz w:val="26"/>
        </w:rPr>
        <w:t>và</w:t>
      </w:r>
      <w:r>
        <w:rPr>
          <w:spacing w:val="-3"/>
          <w:sz w:val="26"/>
        </w:rPr>
        <w:t xml:space="preserve"> </w:t>
      </w:r>
      <w:r>
        <w:rPr>
          <w:sz w:val="26"/>
        </w:rPr>
        <w:t>bài</w:t>
      </w:r>
      <w:r>
        <w:rPr>
          <w:spacing w:val="-4"/>
          <w:sz w:val="26"/>
        </w:rPr>
        <w:t xml:space="preserve"> </w:t>
      </w:r>
      <w:r>
        <w:rPr>
          <w:sz w:val="26"/>
        </w:rPr>
        <w:t>tập</w:t>
      </w:r>
      <w:r>
        <w:rPr>
          <w:spacing w:val="-2"/>
          <w:sz w:val="26"/>
        </w:rPr>
        <w:t xml:space="preserve"> </w:t>
      </w:r>
      <w:r>
        <w:rPr>
          <w:sz w:val="26"/>
        </w:rPr>
        <w:t>thể</w:t>
      </w:r>
      <w:r>
        <w:rPr>
          <w:spacing w:val="-1"/>
          <w:sz w:val="26"/>
        </w:rPr>
        <w:t xml:space="preserve"> </w:t>
      </w:r>
      <w:r>
        <w:rPr>
          <w:sz w:val="26"/>
        </w:rPr>
        <w:t>dục</w:t>
      </w:r>
      <w:r>
        <w:rPr>
          <w:spacing w:val="-1"/>
          <w:sz w:val="26"/>
        </w:rPr>
        <w:t xml:space="preserve"> </w:t>
      </w:r>
      <w:r>
        <w:rPr>
          <w:sz w:val="26"/>
        </w:rPr>
        <w:t>theo</w:t>
      </w:r>
      <w:r>
        <w:rPr>
          <w:spacing w:val="-4"/>
          <w:sz w:val="26"/>
        </w:rPr>
        <w:t xml:space="preserve"> </w:t>
      </w:r>
      <w:r>
        <w:rPr>
          <w:sz w:val="26"/>
        </w:rPr>
        <w:t>từng</w:t>
      </w:r>
      <w:r>
        <w:rPr>
          <w:spacing w:val="-2"/>
          <w:sz w:val="26"/>
        </w:rPr>
        <w:t xml:space="preserve"> </w:t>
      </w:r>
      <w:r>
        <w:rPr>
          <w:sz w:val="26"/>
        </w:rPr>
        <w:t>loại</w:t>
      </w:r>
      <w:r>
        <w:rPr>
          <w:spacing w:val="-2"/>
          <w:sz w:val="26"/>
        </w:rPr>
        <w:t xml:space="preserve"> </w:t>
      </w:r>
      <w:r>
        <w:rPr>
          <w:sz w:val="26"/>
        </w:rPr>
        <w:t>bệnh</w:t>
      </w:r>
      <w:r>
        <w:rPr>
          <w:spacing w:val="-2"/>
          <w:sz w:val="26"/>
        </w:rPr>
        <w:t xml:space="preserve"> </w:t>
      </w:r>
      <w:r>
        <w:rPr>
          <w:sz w:val="26"/>
        </w:rPr>
        <w:t>lý</w:t>
      </w:r>
      <w:r>
        <w:rPr>
          <w:spacing w:val="-4"/>
          <w:sz w:val="26"/>
        </w:rPr>
        <w:t xml:space="preserve"> </w:t>
      </w:r>
      <w:r>
        <w:rPr>
          <w:sz w:val="26"/>
        </w:rPr>
        <w:t>và</w:t>
      </w:r>
      <w:r>
        <w:rPr>
          <w:spacing w:val="-2"/>
          <w:sz w:val="26"/>
        </w:rPr>
        <w:t xml:space="preserve"> </w:t>
      </w:r>
      <w:r>
        <w:rPr>
          <w:sz w:val="26"/>
        </w:rPr>
        <w:t>theo từng</w:t>
      </w:r>
      <w:r>
        <w:rPr>
          <w:spacing w:val="-1"/>
          <w:sz w:val="26"/>
        </w:rPr>
        <w:t xml:space="preserve"> </w:t>
      </w:r>
      <w:r>
        <w:rPr>
          <w:sz w:val="26"/>
        </w:rPr>
        <w:t>độ</w:t>
      </w:r>
      <w:r>
        <w:rPr>
          <w:spacing w:val="-3"/>
          <w:sz w:val="26"/>
        </w:rPr>
        <w:t xml:space="preserve"> </w:t>
      </w:r>
      <w:r>
        <w:rPr>
          <w:sz w:val="26"/>
        </w:rPr>
        <w:t>tuổi</w:t>
      </w:r>
      <w:r>
        <w:rPr>
          <w:spacing w:val="-1"/>
          <w:sz w:val="26"/>
        </w:rPr>
        <w:t xml:space="preserve"> </w:t>
      </w:r>
      <w:r>
        <w:rPr>
          <w:sz w:val="26"/>
        </w:rPr>
        <w:t>để</w:t>
      </w:r>
      <w:r>
        <w:rPr>
          <w:spacing w:val="-2"/>
          <w:sz w:val="26"/>
        </w:rPr>
        <w:t xml:space="preserve"> </w:t>
      </w:r>
      <w:r>
        <w:rPr>
          <w:sz w:val="26"/>
        </w:rPr>
        <w:t>giúp</w:t>
      </w:r>
      <w:r>
        <w:rPr>
          <w:spacing w:val="-1"/>
          <w:sz w:val="26"/>
        </w:rPr>
        <w:t xml:space="preserve"> </w:t>
      </w:r>
      <w:r>
        <w:rPr>
          <w:sz w:val="26"/>
        </w:rPr>
        <w:t>người</w:t>
      </w:r>
      <w:r>
        <w:rPr>
          <w:spacing w:val="-1"/>
          <w:sz w:val="26"/>
        </w:rPr>
        <w:t xml:space="preserve"> </w:t>
      </w:r>
      <w:r>
        <w:rPr>
          <w:sz w:val="26"/>
        </w:rPr>
        <w:t>dùng</w:t>
      </w:r>
      <w:r>
        <w:rPr>
          <w:spacing w:val="-3"/>
          <w:sz w:val="26"/>
        </w:rPr>
        <w:t xml:space="preserve"> </w:t>
      </w:r>
      <w:r>
        <w:rPr>
          <w:sz w:val="26"/>
        </w:rPr>
        <w:t>tìm</w:t>
      </w:r>
      <w:r>
        <w:rPr>
          <w:spacing w:val="-1"/>
          <w:sz w:val="26"/>
        </w:rPr>
        <w:t xml:space="preserve"> </w:t>
      </w:r>
      <w:r>
        <w:rPr>
          <w:sz w:val="26"/>
        </w:rPr>
        <w:t>kiếm</w:t>
      </w:r>
      <w:r>
        <w:rPr>
          <w:spacing w:val="-3"/>
          <w:sz w:val="26"/>
        </w:rPr>
        <w:t xml:space="preserve"> </w:t>
      </w:r>
      <w:r>
        <w:rPr>
          <w:sz w:val="26"/>
        </w:rPr>
        <w:t>thông</w:t>
      </w:r>
      <w:r>
        <w:rPr>
          <w:spacing w:val="-1"/>
          <w:sz w:val="26"/>
        </w:rPr>
        <w:t xml:space="preserve"> </w:t>
      </w:r>
      <w:r>
        <w:rPr>
          <w:sz w:val="26"/>
        </w:rPr>
        <w:t>tin</w:t>
      </w:r>
      <w:r>
        <w:rPr>
          <w:spacing w:val="-3"/>
          <w:sz w:val="26"/>
        </w:rPr>
        <w:t xml:space="preserve"> </w:t>
      </w:r>
      <w:r>
        <w:rPr>
          <w:sz w:val="26"/>
        </w:rPr>
        <w:t>và lựa</w:t>
      </w:r>
      <w:r>
        <w:rPr>
          <w:spacing w:val="-2"/>
          <w:sz w:val="26"/>
        </w:rPr>
        <w:t xml:space="preserve"> </w:t>
      </w:r>
      <w:r>
        <w:rPr>
          <w:sz w:val="26"/>
        </w:rPr>
        <w:t>chọn</w:t>
      </w:r>
      <w:r>
        <w:rPr>
          <w:spacing w:val="-1"/>
          <w:sz w:val="26"/>
        </w:rPr>
        <w:t xml:space="preserve"> </w:t>
      </w:r>
      <w:r>
        <w:rPr>
          <w:sz w:val="26"/>
        </w:rPr>
        <w:t>phương</w:t>
      </w:r>
      <w:r>
        <w:rPr>
          <w:spacing w:val="-3"/>
          <w:sz w:val="26"/>
        </w:rPr>
        <w:t xml:space="preserve"> </w:t>
      </w:r>
      <w:r>
        <w:rPr>
          <w:sz w:val="26"/>
        </w:rPr>
        <w:t>pháp</w:t>
      </w:r>
      <w:r>
        <w:rPr>
          <w:spacing w:val="-2"/>
          <w:sz w:val="26"/>
        </w:rPr>
        <w:t xml:space="preserve"> </w:t>
      </w:r>
      <w:r>
        <w:rPr>
          <w:sz w:val="26"/>
        </w:rPr>
        <w:t>chăm sóc sức khỏe phù hợp.</w:t>
      </w:r>
    </w:p>
    <w:p w14:paraId="6764A2EB" w14:textId="77777777" w:rsidR="00477C99" w:rsidRDefault="00477C99">
      <w:pPr>
        <w:jc w:val="both"/>
        <w:rPr>
          <w:sz w:val="26"/>
        </w:rPr>
        <w:sectPr w:rsidR="00477C99">
          <w:pgSz w:w="11910" w:h="16840"/>
          <w:pgMar w:top="1920" w:right="300" w:bottom="280" w:left="1580" w:header="720" w:footer="720" w:gutter="0"/>
          <w:cols w:space="720"/>
        </w:sectPr>
      </w:pPr>
    </w:p>
    <w:p w14:paraId="1ACB05F6" w14:textId="77777777" w:rsidR="00477C99" w:rsidRDefault="00000000">
      <w:pPr>
        <w:pStyle w:val="ListParagraph"/>
        <w:numPr>
          <w:ilvl w:val="2"/>
          <w:numId w:val="10"/>
        </w:numPr>
        <w:tabs>
          <w:tab w:val="left" w:pos="525"/>
        </w:tabs>
        <w:spacing w:before="77"/>
        <w:ind w:right="982" w:firstLine="0"/>
        <w:rPr>
          <w:sz w:val="26"/>
        </w:rPr>
      </w:pPr>
      <w:r>
        <w:rPr>
          <w:sz w:val="26"/>
        </w:rPr>
        <w:lastRenderedPageBreak/>
        <w:t>Cung cấp các công cụ hỗ trợ giúp người dùng quản lý thực đơn hàng ngày, theo dõi</w:t>
      </w:r>
      <w:r>
        <w:rPr>
          <w:spacing w:val="-4"/>
          <w:sz w:val="26"/>
        </w:rPr>
        <w:t xml:space="preserve"> </w:t>
      </w:r>
      <w:r>
        <w:rPr>
          <w:sz w:val="26"/>
        </w:rPr>
        <w:t>lượng</w:t>
      </w:r>
      <w:r>
        <w:rPr>
          <w:spacing w:val="-2"/>
          <w:sz w:val="26"/>
        </w:rPr>
        <w:t xml:space="preserve"> </w:t>
      </w:r>
      <w:r>
        <w:rPr>
          <w:sz w:val="26"/>
        </w:rPr>
        <w:t>calo</w:t>
      </w:r>
      <w:r>
        <w:rPr>
          <w:spacing w:val="-4"/>
          <w:sz w:val="26"/>
        </w:rPr>
        <w:t xml:space="preserve"> </w:t>
      </w:r>
      <w:r>
        <w:rPr>
          <w:sz w:val="26"/>
        </w:rPr>
        <w:t>tiêu</w:t>
      </w:r>
      <w:r>
        <w:rPr>
          <w:spacing w:val="-4"/>
          <w:sz w:val="26"/>
        </w:rPr>
        <w:t xml:space="preserve"> </w:t>
      </w:r>
      <w:r>
        <w:rPr>
          <w:sz w:val="26"/>
        </w:rPr>
        <w:t>thụ</w:t>
      </w:r>
      <w:r>
        <w:rPr>
          <w:spacing w:val="-2"/>
          <w:sz w:val="26"/>
        </w:rPr>
        <w:t xml:space="preserve"> </w:t>
      </w:r>
      <w:r>
        <w:rPr>
          <w:sz w:val="26"/>
        </w:rPr>
        <w:t>và</w:t>
      </w:r>
      <w:r>
        <w:rPr>
          <w:spacing w:val="-3"/>
          <w:sz w:val="26"/>
        </w:rPr>
        <w:t xml:space="preserve"> </w:t>
      </w:r>
      <w:r>
        <w:rPr>
          <w:sz w:val="26"/>
        </w:rPr>
        <w:t>đề</w:t>
      </w:r>
      <w:r>
        <w:rPr>
          <w:spacing w:val="-3"/>
          <w:sz w:val="26"/>
        </w:rPr>
        <w:t xml:space="preserve"> </w:t>
      </w:r>
      <w:r>
        <w:rPr>
          <w:sz w:val="26"/>
        </w:rPr>
        <w:t>xuất</w:t>
      </w:r>
      <w:r>
        <w:rPr>
          <w:spacing w:val="-2"/>
          <w:sz w:val="26"/>
        </w:rPr>
        <w:t xml:space="preserve"> </w:t>
      </w:r>
      <w:r>
        <w:rPr>
          <w:sz w:val="26"/>
        </w:rPr>
        <w:t>các</w:t>
      </w:r>
      <w:r>
        <w:rPr>
          <w:spacing w:val="-3"/>
          <w:sz w:val="26"/>
        </w:rPr>
        <w:t xml:space="preserve"> </w:t>
      </w:r>
      <w:r>
        <w:rPr>
          <w:sz w:val="26"/>
        </w:rPr>
        <w:t>món</w:t>
      </w:r>
      <w:r>
        <w:rPr>
          <w:spacing w:val="-2"/>
          <w:sz w:val="26"/>
        </w:rPr>
        <w:t xml:space="preserve"> </w:t>
      </w:r>
      <w:r>
        <w:rPr>
          <w:sz w:val="26"/>
        </w:rPr>
        <w:t>ăn</w:t>
      </w:r>
      <w:r>
        <w:rPr>
          <w:spacing w:val="-2"/>
          <w:sz w:val="26"/>
        </w:rPr>
        <w:t xml:space="preserve"> </w:t>
      </w:r>
      <w:r>
        <w:rPr>
          <w:sz w:val="26"/>
        </w:rPr>
        <w:t>lành</w:t>
      </w:r>
      <w:r>
        <w:rPr>
          <w:spacing w:val="-4"/>
          <w:sz w:val="26"/>
        </w:rPr>
        <w:t xml:space="preserve"> </w:t>
      </w:r>
      <w:r>
        <w:rPr>
          <w:sz w:val="26"/>
        </w:rPr>
        <w:t>mạnh,</w:t>
      </w:r>
      <w:r>
        <w:rPr>
          <w:spacing w:val="-1"/>
          <w:sz w:val="26"/>
        </w:rPr>
        <w:t xml:space="preserve"> </w:t>
      </w:r>
      <w:r>
        <w:rPr>
          <w:sz w:val="26"/>
        </w:rPr>
        <w:t>giúp</w:t>
      </w:r>
      <w:r>
        <w:rPr>
          <w:spacing w:val="-3"/>
          <w:sz w:val="26"/>
        </w:rPr>
        <w:t xml:space="preserve"> </w:t>
      </w:r>
      <w:r>
        <w:rPr>
          <w:sz w:val="26"/>
        </w:rPr>
        <w:t>người</w:t>
      </w:r>
      <w:r>
        <w:rPr>
          <w:spacing w:val="-2"/>
          <w:sz w:val="26"/>
        </w:rPr>
        <w:t xml:space="preserve"> </w:t>
      </w:r>
      <w:r>
        <w:rPr>
          <w:sz w:val="26"/>
        </w:rPr>
        <w:t>dùng</w:t>
      </w:r>
      <w:r>
        <w:rPr>
          <w:spacing w:val="-2"/>
          <w:sz w:val="26"/>
        </w:rPr>
        <w:t xml:space="preserve"> </w:t>
      </w:r>
      <w:r>
        <w:rPr>
          <w:sz w:val="26"/>
        </w:rPr>
        <w:t>duy</w:t>
      </w:r>
      <w:r>
        <w:rPr>
          <w:spacing w:val="-4"/>
          <w:sz w:val="26"/>
        </w:rPr>
        <w:t xml:space="preserve"> </w:t>
      </w:r>
      <w:r>
        <w:rPr>
          <w:sz w:val="26"/>
        </w:rPr>
        <w:t>trì</w:t>
      </w:r>
      <w:r>
        <w:rPr>
          <w:spacing w:val="-2"/>
          <w:sz w:val="26"/>
        </w:rPr>
        <w:t xml:space="preserve"> </w:t>
      </w:r>
      <w:r>
        <w:rPr>
          <w:sz w:val="26"/>
        </w:rPr>
        <w:t>cân nặng và sức khỏe tốt hơn.</w:t>
      </w:r>
    </w:p>
    <w:p w14:paraId="79B07A1E" w14:textId="77777777" w:rsidR="00477C99" w:rsidRDefault="00000000">
      <w:pPr>
        <w:pStyle w:val="ListParagraph"/>
        <w:numPr>
          <w:ilvl w:val="2"/>
          <w:numId w:val="10"/>
        </w:numPr>
        <w:tabs>
          <w:tab w:val="left" w:pos="525"/>
        </w:tabs>
        <w:spacing w:before="120"/>
        <w:ind w:right="1183" w:firstLine="0"/>
        <w:rPr>
          <w:sz w:val="26"/>
        </w:rPr>
      </w:pPr>
      <w:r>
        <w:rPr>
          <w:sz w:val="26"/>
        </w:rPr>
        <w:t>Tối ưu hóa ứng dụng để đảm bảo tính năng và trải nghiệm người dùng tốt nhất, bao</w:t>
      </w:r>
      <w:r>
        <w:rPr>
          <w:spacing w:val="-2"/>
          <w:sz w:val="26"/>
        </w:rPr>
        <w:t xml:space="preserve"> </w:t>
      </w:r>
      <w:r>
        <w:rPr>
          <w:sz w:val="26"/>
        </w:rPr>
        <w:t>gồm</w:t>
      </w:r>
      <w:r>
        <w:rPr>
          <w:spacing w:val="-2"/>
          <w:sz w:val="26"/>
        </w:rPr>
        <w:t xml:space="preserve"> </w:t>
      </w:r>
      <w:r>
        <w:rPr>
          <w:sz w:val="26"/>
        </w:rPr>
        <w:t>cả</w:t>
      </w:r>
      <w:r>
        <w:rPr>
          <w:spacing w:val="-3"/>
          <w:sz w:val="26"/>
        </w:rPr>
        <w:t xml:space="preserve"> </w:t>
      </w:r>
      <w:r>
        <w:rPr>
          <w:sz w:val="26"/>
        </w:rPr>
        <w:t>tối</w:t>
      </w:r>
      <w:r>
        <w:rPr>
          <w:spacing w:val="-2"/>
          <w:sz w:val="26"/>
        </w:rPr>
        <w:t xml:space="preserve"> </w:t>
      </w:r>
      <w:r>
        <w:rPr>
          <w:sz w:val="26"/>
        </w:rPr>
        <w:t>ưu</w:t>
      </w:r>
      <w:r>
        <w:rPr>
          <w:spacing w:val="-2"/>
          <w:sz w:val="26"/>
        </w:rPr>
        <w:t xml:space="preserve"> </w:t>
      </w:r>
      <w:r>
        <w:rPr>
          <w:sz w:val="26"/>
        </w:rPr>
        <w:t>hóa</w:t>
      </w:r>
      <w:r>
        <w:rPr>
          <w:spacing w:val="-3"/>
          <w:sz w:val="26"/>
        </w:rPr>
        <w:t xml:space="preserve"> </w:t>
      </w:r>
      <w:r>
        <w:rPr>
          <w:sz w:val="26"/>
        </w:rPr>
        <w:t>cho</w:t>
      </w:r>
      <w:r>
        <w:rPr>
          <w:spacing w:val="-4"/>
          <w:sz w:val="26"/>
        </w:rPr>
        <w:t xml:space="preserve"> </w:t>
      </w:r>
      <w:r>
        <w:rPr>
          <w:sz w:val="26"/>
        </w:rPr>
        <w:t>các</w:t>
      </w:r>
      <w:r>
        <w:rPr>
          <w:spacing w:val="-1"/>
          <w:sz w:val="26"/>
        </w:rPr>
        <w:t xml:space="preserve"> </w:t>
      </w:r>
      <w:r>
        <w:rPr>
          <w:sz w:val="26"/>
        </w:rPr>
        <w:t>nền</w:t>
      </w:r>
      <w:r>
        <w:rPr>
          <w:spacing w:val="-4"/>
          <w:sz w:val="26"/>
        </w:rPr>
        <w:t xml:space="preserve"> </w:t>
      </w:r>
      <w:r>
        <w:rPr>
          <w:sz w:val="26"/>
        </w:rPr>
        <w:t>tảng</w:t>
      </w:r>
      <w:r>
        <w:rPr>
          <w:spacing w:val="-4"/>
          <w:sz w:val="26"/>
        </w:rPr>
        <w:t xml:space="preserve"> </w:t>
      </w:r>
      <w:r>
        <w:rPr>
          <w:sz w:val="26"/>
        </w:rPr>
        <w:t>di</w:t>
      </w:r>
      <w:r>
        <w:rPr>
          <w:spacing w:val="-2"/>
          <w:sz w:val="26"/>
        </w:rPr>
        <w:t xml:space="preserve"> </w:t>
      </w:r>
      <w:r>
        <w:rPr>
          <w:sz w:val="26"/>
        </w:rPr>
        <w:t>động</w:t>
      </w:r>
      <w:r>
        <w:rPr>
          <w:spacing w:val="-4"/>
          <w:sz w:val="26"/>
        </w:rPr>
        <w:t xml:space="preserve"> </w:t>
      </w:r>
      <w:r>
        <w:rPr>
          <w:sz w:val="26"/>
        </w:rPr>
        <w:t>khác</w:t>
      </w:r>
      <w:r>
        <w:rPr>
          <w:spacing w:val="-3"/>
          <w:sz w:val="26"/>
        </w:rPr>
        <w:t xml:space="preserve"> </w:t>
      </w:r>
      <w:r>
        <w:rPr>
          <w:sz w:val="26"/>
        </w:rPr>
        <w:t>nhau</w:t>
      </w:r>
      <w:r>
        <w:rPr>
          <w:spacing w:val="-4"/>
          <w:sz w:val="26"/>
        </w:rPr>
        <w:t xml:space="preserve"> </w:t>
      </w:r>
      <w:r>
        <w:rPr>
          <w:sz w:val="26"/>
        </w:rPr>
        <w:t>và</w:t>
      </w:r>
      <w:r>
        <w:rPr>
          <w:spacing w:val="-1"/>
          <w:sz w:val="26"/>
        </w:rPr>
        <w:t xml:space="preserve"> </w:t>
      </w:r>
      <w:r>
        <w:rPr>
          <w:sz w:val="26"/>
        </w:rPr>
        <w:t>đảm</w:t>
      </w:r>
      <w:r>
        <w:rPr>
          <w:spacing w:val="-2"/>
          <w:sz w:val="26"/>
        </w:rPr>
        <w:t xml:space="preserve"> </w:t>
      </w:r>
      <w:r>
        <w:rPr>
          <w:sz w:val="26"/>
        </w:rPr>
        <w:t>bảo</w:t>
      </w:r>
      <w:r>
        <w:rPr>
          <w:spacing w:val="-2"/>
          <w:sz w:val="26"/>
        </w:rPr>
        <w:t xml:space="preserve"> </w:t>
      </w:r>
      <w:r>
        <w:rPr>
          <w:sz w:val="26"/>
        </w:rPr>
        <w:t>tính</w:t>
      </w:r>
      <w:r>
        <w:rPr>
          <w:spacing w:val="-2"/>
          <w:sz w:val="26"/>
        </w:rPr>
        <w:t xml:space="preserve"> </w:t>
      </w:r>
      <w:r>
        <w:rPr>
          <w:sz w:val="26"/>
        </w:rPr>
        <w:t>bảo</w:t>
      </w:r>
      <w:r>
        <w:rPr>
          <w:spacing w:val="-2"/>
          <w:sz w:val="26"/>
        </w:rPr>
        <w:t xml:space="preserve"> </w:t>
      </w:r>
      <w:r>
        <w:rPr>
          <w:sz w:val="26"/>
        </w:rPr>
        <w:t>mật của dữ liệu người dùng.</w:t>
      </w:r>
    </w:p>
    <w:p w14:paraId="0249C33E" w14:textId="77777777" w:rsidR="00477C99" w:rsidRDefault="00000000">
      <w:pPr>
        <w:pStyle w:val="BodyText"/>
        <w:spacing w:before="241"/>
        <w:ind w:left="124" w:right="832"/>
      </w:pPr>
      <w:r>
        <w:t>Đánh</w:t>
      </w:r>
      <w:r>
        <w:rPr>
          <w:spacing w:val="-2"/>
        </w:rPr>
        <w:t xml:space="preserve"> </w:t>
      </w:r>
      <w:r>
        <w:t>giá</w:t>
      </w:r>
      <w:r>
        <w:rPr>
          <w:spacing w:val="-3"/>
        </w:rPr>
        <w:t xml:space="preserve"> </w:t>
      </w:r>
      <w:r>
        <w:t>và</w:t>
      </w:r>
      <w:r>
        <w:rPr>
          <w:spacing w:val="-3"/>
        </w:rPr>
        <w:t xml:space="preserve"> </w:t>
      </w:r>
      <w:r>
        <w:t>cải</w:t>
      </w:r>
      <w:r>
        <w:rPr>
          <w:spacing w:val="-4"/>
        </w:rPr>
        <w:t xml:space="preserve"> </w:t>
      </w:r>
      <w:r>
        <w:t>tiến</w:t>
      </w:r>
      <w:r>
        <w:rPr>
          <w:spacing w:val="-2"/>
        </w:rPr>
        <w:t xml:space="preserve"> </w:t>
      </w:r>
      <w:r>
        <w:t>ứng</w:t>
      </w:r>
      <w:r>
        <w:rPr>
          <w:spacing w:val="-2"/>
        </w:rPr>
        <w:t xml:space="preserve"> </w:t>
      </w:r>
      <w:r>
        <w:t>dụng</w:t>
      </w:r>
      <w:r>
        <w:rPr>
          <w:spacing w:val="-4"/>
        </w:rPr>
        <w:t xml:space="preserve"> </w:t>
      </w:r>
      <w:r>
        <w:t>dựa</w:t>
      </w:r>
      <w:r>
        <w:rPr>
          <w:spacing w:val="-1"/>
        </w:rPr>
        <w:t xml:space="preserve"> </w:t>
      </w:r>
      <w:r>
        <w:t>trên</w:t>
      </w:r>
      <w:r>
        <w:rPr>
          <w:spacing w:val="-4"/>
        </w:rPr>
        <w:t xml:space="preserve"> </w:t>
      </w:r>
      <w:r>
        <w:t>phản</w:t>
      </w:r>
      <w:r>
        <w:rPr>
          <w:spacing w:val="-4"/>
        </w:rPr>
        <w:t xml:space="preserve"> </w:t>
      </w:r>
      <w:r>
        <w:t>hồi</w:t>
      </w:r>
      <w:r>
        <w:rPr>
          <w:spacing w:val="-2"/>
        </w:rPr>
        <w:t xml:space="preserve"> </w:t>
      </w:r>
      <w:r>
        <w:t>của</w:t>
      </w:r>
      <w:r>
        <w:rPr>
          <w:spacing w:val="-1"/>
        </w:rPr>
        <w:t xml:space="preserve"> </w:t>
      </w:r>
      <w:r>
        <w:t>người</w:t>
      </w:r>
      <w:r>
        <w:rPr>
          <w:spacing w:val="-2"/>
        </w:rPr>
        <w:t xml:space="preserve"> </w:t>
      </w:r>
      <w:r>
        <w:t>dùng</w:t>
      </w:r>
      <w:r>
        <w:rPr>
          <w:spacing w:val="-4"/>
        </w:rPr>
        <w:t xml:space="preserve"> </w:t>
      </w:r>
      <w:r>
        <w:t>để</w:t>
      </w:r>
      <w:r>
        <w:rPr>
          <w:spacing w:val="-3"/>
        </w:rPr>
        <w:t xml:space="preserve"> </w:t>
      </w:r>
      <w:r>
        <w:t>đảm</w:t>
      </w:r>
      <w:r>
        <w:rPr>
          <w:spacing w:val="-2"/>
        </w:rPr>
        <w:t xml:space="preserve"> </w:t>
      </w:r>
      <w:r>
        <w:t>bảo</w:t>
      </w:r>
      <w:r>
        <w:rPr>
          <w:spacing w:val="-2"/>
        </w:rPr>
        <w:t xml:space="preserve"> </w:t>
      </w:r>
      <w:r>
        <w:t>rằng</w:t>
      </w:r>
      <w:r>
        <w:rPr>
          <w:spacing w:val="-4"/>
        </w:rPr>
        <w:t xml:space="preserve"> </w:t>
      </w:r>
      <w:r>
        <w:t>ứng dụng luôn đáp ứng được nhu cầu và mong muốn của người dùng.</w:t>
      </w:r>
    </w:p>
    <w:p w14:paraId="62D3DC31" w14:textId="77777777" w:rsidR="00477C99" w:rsidRDefault="00000000">
      <w:pPr>
        <w:pStyle w:val="Heading3"/>
        <w:numPr>
          <w:ilvl w:val="1"/>
          <w:numId w:val="10"/>
        </w:numPr>
        <w:tabs>
          <w:tab w:val="left" w:pos="575"/>
        </w:tabs>
        <w:spacing w:before="240"/>
        <w:ind w:left="575" w:hanging="451"/>
      </w:pPr>
      <w:bookmarkStart w:id="18" w:name="_bookmark9"/>
      <w:bookmarkStart w:id="19" w:name="4.2._Kế_hoạch_thực_hiện"/>
      <w:bookmarkEnd w:id="18"/>
      <w:bookmarkEnd w:id="19"/>
      <w:r>
        <w:t>Kế</w:t>
      </w:r>
      <w:r>
        <w:rPr>
          <w:b w:val="0"/>
          <w:spacing w:val="-3"/>
        </w:rPr>
        <w:t xml:space="preserve"> </w:t>
      </w:r>
      <w:r>
        <w:t>hoạch</w:t>
      </w:r>
      <w:r>
        <w:rPr>
          <w:b w:val="0"/>
          <w:spacing w:val="-3"/>
        </w:rPr>
        <w:t xml:space="preserve"> </w:t>
      </w:r>
      <w:r>
        <w:t>thực</w:t>
      </w:r>
      <w:r>
        <w:rPr>
          <w:b w:val="0"/>
        </w:rPr>
        <w:t xml:space="preserve"> </w:t>
      </w:r>
      <w:r>
        <w:rPr>
          <w:spacing w:val="-4"/>
        </w:rPr>
        <w:t>hiện</w:t>
      </w:r>
    </w:p>
    <w:p w14:paraId="74B32642" w14:textId="77777777" w:rsidR="00477C99" w:rsidRDefault="00477C99">
      <w:pPr>
        <w:pStyle w:val="BodyText"/>
        <w:spacing w:before="123"/>
        <w:rPr>
          <w:b/>
          <w:sz w:val="20"/>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14"/>
        <w:gridCol w:w="6890"/>
      </w:tblGrid>
      <w:tr w:rsidR="00477C99" w14:paraId="64B9F38E" w14:textId="77777777">
        <w:trPr>
          <w:trHeight w:val="516"/>
        </w:trPr>
        <w:tc>
          <w:tcPr>
            <w:tcW w:w="2114" w:type="dxa"/>
          </w:tcPr>
          <w:p w14:paraId="17CF9662" w14:textId="77777777" w:rsidR="00477C99" w:rsidRDefault="00000000">
            <w:pPr>
              <w:pStyle w:val="TableParagraph"/>
              <w:spacing w:before="120"/>
              <w:ind w:left="566"/>
              <w:rPr>
                <w:b/>
                <w:sz w:val="24"/>
              </w:rPr>
            </w:pPr>
            <w:r>
              <w:rPr>
                <w:b/>
                <w:sz w:val="24"/>
              </w:rPr>
              <w:t>Thời</w:t>
            </w:r>
            <w:r>
              <w:rPr>
                <w:spacing w:val="-3"/>
                <w:sz w:val="24"/>
              </w:rPr>
              <w:t xml:space="preserve"> </w:t>
            </w:r>
            <w:r>
              <w:rPr>
                <w:b/>
                <w:spacing w:val="-4"/>
                <w:sz w:val="24"/>
              </w:rPr>
              <w:t>gian</w:t>
            </w:r>
          </w:p>
        </w:tc>
        <w:tc>
          <w:tcPr>
            <w:tcW w:w="6890" w:type="dxa"/>
          </w:tcPr>
          <w:p w14:paraId="11C8F05E" w14:textId="77777777" w:rsidR="00477C99" w:rsidRDefault="00000000">
            <w:pPr>
              <w:pStyle w:val="TableParagraph"/>
              <w:spacing w:before="120"/>
              <w:ind w:left="20"/>
              <w:jc w:val="center"/>
              <w:rPr>
                <w:b/>
                <w:sz w:val="24"/>
              </w:rPr>
            </w:pPr>
            <w:r>
              <w:rPr>
                <w:b/>
                <w:sz w:val="24"/>
              </w:rPr>
              <w:t>Nội</w:t>
            </w:r>
            <w:r>
              <w:rPr>
                <w:spacing w:val="-1"/>
                <w:sz w:val="24"/>
              </w:rPr>
              <w:t xml:space="preserve"> </w:t>
            </w:r>
            <w:r>
              <w:rPr>
                <w:b/>
                <w:sz w:val="24"/>
              </w:rPr>
              <w:t>dung</w:t>
            </w:r>
            <w:r>
              <w:rPr>
                <w:spacing w:val="-2"/>
                <w:sz w:val="24"/>
              </w:rPr>
              <w:t xml:space="preserve"> </w:t>
            </w:r>
            <w:r>
              <w:rPr>
                <w:b/>
                <w:sz w:val="24"/>
              </w:rPr>
              <w:t>thực</w:t>
            </w:r>
            <w:r>
              <w:rPr>
                <w:spacing w:val="-2"/>
                <w:sz w:val="24"/>
              </w:rPr>
              <w:t xml:space="preserve"> </w:t>
            </w:r>
            <w:r>
              <w:rPr>
                <w:b/>
                <w:spacing w:val="-4"/>
                <w:sz w:val="24"/>
              </w:rPr>
              <w:t>hiện</w:t>
            </w:r>
          </w:p>
        </w:tc>
      </w:tr>
      <w:tr w:rsidR="00477C99" w14:paraId="4C8EBB4D" w14:textId="77777777">
        <w:trPr>
          <w:trHeight w:val="696"/>
        </w:trPr>
        <w:tc>
          <w:tcPr>
            <w:tcW w:w="2114" w:type="dxa"/>
          </w:tcPr>
          <w:p w14:paraId="4CC16B46" w14:textId="77777777" w:rsidR="00477C99" w:rsidRDefault="00000000">
            <w:pPr>
              <w:pStyle w:val="TableParagraph"/>
              <w:spacing w:before="210"/>
              <w:ind w:left="114"/>
              <w:rPr>
                <w:sz w:val="24"/>
              </w:rPr>
            </w:pPr>
            <w:r>
              <w:rPr>
                <w:sz w:val="24"/>
                <w:lang w:val="en-US"/>
              </w:rPr>
              <w:t>28</w:t>
            </w:r>
            <w:r>
              <w:rPr>
                <w:sz w:val="24"/>
              </w:rPr>
              <w:t>/3</w:t>
            </w:r>
          </w:p>
        </w:tc>
        <w:tc>
          <w:tcPr>
            <w:tcW w:w="6890" w:type="dxa"/>
            <w:tcBorders>
              <w:bottom w:val="single" w:sz="8" w:space="0" w:color="000000"/>
            </w:tcBorders>
          </w:tcPr>
          <w:p w14:paraId="333D2A5B" w14:textId="77777777" w:rsidR="00477C99" w:rsidRDefault="00000000">
            <w:pPr>
              <w:pStyle w:val="TableParagraph"/>
              <w:spacing w:before="199"/>
              <w:ind w:left="114"/>
              <w:rPr>
                <w:sz w:val="26"/>
              </w:rPr>
            </w:pPr>
            <w:r>
              <w:rPr>
                <w:sz w:val="26"/>
              </w:rPr>
              <w:t>Chọn</w:t>
            </w:r>
            <w:r>
              <w:rPr>
                <w:spacing w:val="-6"/>
                <w:sz w:val="26"/>
              </w:rPr>
              <w:t xml:space="preserve"> </w:t>
            </w:r>
            <w:r>
              <w:rPr>
                <w:sz w:val="26"/>
              </w:rPr>
              <w:t>đề</w:t>
            </w:r>
            <w:r>
              <w:rPr>
                <w:spacing w:val="-2"/>
                <w:sz w:val="26"/>
              </w:rPr>
              <w:t xml:space="preserve"> </w:t>
            </w:r>
            <w:r>
              <w:rPr>
                <w:sz w:val="26"/>
              </w:rPr>
              <w:t>tài</w:t>
            </w:r>
            <w:r>
              <w:rPr>
                <w:spacing w:val="-1"/>
                <w:sz w:val="26"/>
              </w:rPr>
              <w:t xml:space="preserve"> </w:t>
            </w:r>
            <w:r>
              <w:rPr>
                <w:sz w:val="26"/>
              </w:rPr>
              <w:t>thực</w:t>
            </w:r>
            <w:r>
              <w:rPr>
                <w:spacing w:val="-2"/>
                <w:sz w:val="26"/>
              </w:rPr>
              <w:t xml:space="preserve"> </w:t>
            </w:r>
            <w:r>
              <w:rPr>
                <w:sz w:val="26"/>
              </w:rPr>
              <w:t>hiện,</w:t>
            </w:r>
            <w:r>
              <w:rPr>
                <w:spacing w:val="-2"/>
                <w:sz w:val="26"/>
              </w:rPr>
              <w:t xml:space="preserve"> </w:t>
            </w:r>
            <w:r>
              <w:rPr>
                <w:sz w:val="26"/>
              </w:rPr>
              <w:t>tìm</w:t>
            </w:r>
            <w:r>
              <w:rPr>
                <w:spacing w:val="-1"/>
                <w:sz w:val="26"/>
              </w:rPr>
              <w:t xml:space="preserve"> </w:t>
            </w:r>
            <w:r>
              <w:rPr>
                <w:sz w:val="26"/>
              </w:rPr>
              <w:t>hiểu</w:t>
            </w:r>
            <w:r>
              <w:rPr>
                <w:spacing w:val="-3"/>
                <w:sz w:val="26"/>
              </w:rPr>
              <w:t xml:space="preserve"> </w:t>
            </w:r>
            <w:r>
              <w:rPr>
                <w:sz w:val="26"/>
              </w:rPr>
              <w:t>đề</w:t>
            </w:r>
            <w:r>
              <w:rPr>
                <w:spacing w:val="-2"/>
                <w:sz w:val="26"/>
              </w:rPr>
              <w:t xml:space="preserve"> </w:t>
            </w:r>
            <w:r>
              <w:rPr>
                <w:sz w:val="26"/>
              </w:rPr>
              <w:t>tài,</w:t>
            </w:r>
            <w:r>
              <w:rPr>
                <w:spacing w:val="-2"/>
                <w:sz w:val="26"/>
              </w:rPr>
              <w:t xml:space="preserve"> </w:t>
            </w:r>
            <w:r>
              <w:rPr>
                <w:sz w:val="26"/>
              </w:rPr>
              <w:t>viết</w:t>
            </w:r>
            <w:r>
              <w:rPr>
                <w:spacing w:val="-3"/>
                <w:sz w:val="26"/>
              </w:rPr>
              <w:t xml:space="preserve"> </w:t>
            </w:r>
            <w:r>
              <w:rPr>
                <w:sz w:val="26"/>
              </w:rPr>
              <w:t>đề cương</w:t>
            </w:r>
            <w:r>
              <w:rPr>
                <w:spacing w:val="-1"/>
                <w:sz w:val="26"/>
              </w:rPr>
              <w:t xml:space="preserve"> </w:t>
            </w:r>
            <w:r>
              <w:rPr>
                <w:sz w:val="26"/>
              </w:rPr>
              <w:t>đồ</w:t>
            </w:r>
            <w:r>
              <w:rPr>
                <w:spacing w:val="-3"/>
                <w:sz w:val="26"/>
              </w:rPr>
              <w:t xml:space="preserve"> </w:t>
            </w:r>
            <w:r>
              <w:rPr>
                <w:spacing w:val="-5"/>
                <w:sz w:val="26"/>
              </w:rPr>
              <w:t>án</w:t>
            </w:r>
          </w:p>
        </w:tc>
      </w:tr>
      <w:tr w:rsidR="00477C99" w14:paraId="314450C3" w14:textId="77777777">
        <w:trPr>
          <w:trHeight w:val="1336"/>
        </w:trPr>
        <w:tc>
          <w:tcPr>
            <w:tcW w:w="2114" w:type="dxa"/>
            <w:tcBorders>
              <w:right w:val="single" w:sz="8" w:space="0" w:color="000000"/>
            </w:tcBorders>
          </w:tcPr>
          <w:p w14:paraId="1AB45570" w14:textId="77777777" w:rsidR="00477C99" w:rsidRDefault="00477C99">
            <w:pPr>
              <w:pStyle w:val="TableParagraph"/>
              <w:spacing w:before="253"/>
              <w:ind w:left="0"/>
              <w:rPr>
                <w:b/>
                <w:sz w:val="24"/>
              </w:rPr>
            </w:pPr>
          </w:p>
          <w:p w14:paraId="133E62B6" w14:textId="77777777" w:rsidR="00477C99" w:rsidRDefault="00000000">
            <w:pPr>
              <w:pStyle w:val="TableParagraph"/>
              <w:spacing w:before="1"/>
              <w:ind w:left="114"/>
              <w:rPr>
                <w:sz w:val="24"/>
              </w:rPr>
            </w:pPr>
            <w:r>
              <w:rPr>
                <w:sz w:val="24"/>
              </w:rPr>
              <w:t>18/3</w:t>
            </w:r>
            <w:r>
              <w:rPr>
                <w:spacing w:val="-3"/>
                <w:sz w:val="24"/>
              </w:rPr>
              <w:t xml:space="preserve"> </w:t>
            </w:r>
            <w:r>
              <w:rPr>
                <w:sz w:val="24"/>
              </w:rPr>
              <w:t>đến</w:t>
            </w:r>
            <w:r>
              <w:rPr>
                <w:spacing w:val="-1"/>
                <w:sz w:val="24"/>
              </w:rPr>
              <w:t xml:space="preserve"> </w:t>
            </w:r>
            <w:r>
              <w:rPr>
                <w:spacing w:val="-4"/>
                <w:sz w:val="24"/>
              </w:rPr>
              <w:t>25/3</w:t>
            </w:r>
          </w:p>
        </w:tc>
        <w:tc>
          <w:tcPr>
            <w:tcW w:w="6890" w:type="dxa"/>
            <w:tcBorders>
              <w:top w:val="single" w:sz="8" w:space="0" w:color="000000"/>
              <w:left w:val="single" w:sz="8" w:space="0" w:color="000000"/>
              <w:bottom w:val="single" w:sz="8" w:space="0" w:color="000000"/>
              <w:right w:val="single" w:sz="8" w:space="0" w:color="000000"/>
            </w:tcBorders>
          </w:tcPr>
          <w:p w14:paraId="5B5D9C5C" w14:textId="77777777" w:rsidR="00477C99" w:rsidRDefault="00000000">
            <w:pPr>
              <w:pStyle w:val="TableParagraph"/>
              <w:spacing w:before="219"/>
              <w:ind w:left="1" w:right="191"/>
              <w:rPr>
                <w:sz w:val="26"/>
              </w:rPr>
            </w:pPr>
            <w:r>
              <w:rPr>
                <w:sz w:val="26"/>
              </w:rPr>
              <w:t>Nghiên cứu và thu thập thông tin về các ứng dụng tương tự, phân</w:t>
            </w:r>
            <w:r>
              <w:rPr>
                <w:spacing w:val="-4"/>
                <w:sz w:val="26"/>
              </w:rPr>
              <w:t xml:space="preserve"> </w:t>
            </w:r>
            <w:r>
              <w:rPr>
                <w:sz w:val="26"/>
              </w:rPr>
              <w:t>tích</w:t>
            </w:r>
            <w:r>
              <w:rPr>
                <w:spacing w:val="-6"/>
                <w:sz w:val="26"/>
              </w:rPr>
              <w:t xml:space="preserve"> </w:t>
            </w:r>
            <w:r>
              <w:rPr>
                <w:sz w:val="26"/>
              </w:rPr>
              <w:t>các</w:t>
            </w:r>
            <w:r>
              <w:rPr>
                <w:spacing w:val="-3"/>
                <w:sz w:val="26"/>
              </w:rPr>
              <w:t xml:space="preserve"> </w:t>
            </w:r>
            <w:r>
              <w:rPr>
                <w:sz w:val="26"/>
              </w:rPr>
              <w:t>tính</w:t>
            </w:r>
            <w:r>
              <w:rPr>
                <w:spacing w:val="-6"/>
                <w:sz w:val="26"/>
              </w:rPr>
              <w:t xml:space="preserve"> </w:t>
            </w:r>
            <w:r>
              <w:rPr>
                <w:sz w:val="26"/>
              </w:rPr>
              <w:t>năng,</w:t>
            </w:r>
            <w:r>
              <w:rPr>
                <w:spacing w:val="-5"/>
                <w:sz w:val="26"/>
              </w:rPr>
              <w:t xml:space="preserve"> </w:t>
            </w:r>
            <w:r>
              <w:rPr>
                <w:sz w:val="26"/>
              </w:rPr>
              <w:t>chức</w:t>
            </w:r>
            <w:r>
              <w:rPr>
                <w:spacing w:val="-5"/>
                <w:sz w:val="26"/>
              </w:rPr>
              <w:t xml:space="preserve"> </w:t>
            </w:r>
            <w:r>
              <w:rPr>
                <w:sz w:val="26"/>
              </w:rPr>
              <w:t>năng,</w:t>
            </w:r>
            <w:r>
              <w:rPr>
                <w:spacing w:val="-5"/>
                <w:sz w:val="26"/>
              </w:rPr>
              <w:t xml:space="preserve"> </w:t>
            </w:r>
            <w:r>
              <w:rPr>
                <w:sz w:val="26"/>
              </w:rPr>
              <w:t>cách</w:t>
            </w:r>
            <w:r>
              <w:rPr>
                <w:spacing w:val="-4"/>
                <w:sz w:val="26"/>
              </w:rPr>
              <w:t xml:space="preserve"> </w:t>
            </w:r>
            <w:r>
              <w:rPr>
                <w:sz w:val="26"/>
              </w:rPr>
              <w:t>thức</w:t>
            </w:r>
            <w:r>
              <w:rPr>
                <w:spacing w:val="-5"/>
                <w:sz w:val="26"/>
              </w:rPr>
              <w:t xml:space="preserve"> </w:t>
            </w:r>
            <w:r>
              <w:rPr>
                <w:sz w:val="26"/>
              </w:rPr>
              <w:t>hoạt</w:t>
            </w:r>
            <w:r>
              <w:rPr>
                <w:spacing w:val="-4"/>
                <w:sz w:val="26"/>
              </w:rPr>
              <w:t xml:space="preserve"> </w:t>
            </w:r>
            <w:r>
              <w:rPr>
                <w:sz w:val="26"/>
              </w:rPr>
              <w:t>động,</w:t>
            </w:r>
            <w:r>
              <w:rPr>
                <w:spacing w:val="-3"/>
                <w:sz w:val="26"/>
              </w:rPr>
              <w:t xml:space="preserve"> </w:t>
            </w:r>
            <w:r>
              <w:rPr>
                <w:sz w:val="26"/>
              </w:rPr>
              <w:t>giao diện người dùng.</w:t>
            </w:r>
          </w:p>
        </w:tc>
      </w:tr>
      <w:tr w:rsidR="00477C99" w14:paraId="649E63F6" w14:textId="77777777">
        <w:trPr>
          <w:trHeight w:val="516"/>
        </w:trPr>
        <w:tc>
          <w:tcPr>
            <w:tcW w:w="2114" w:type="dxa"/>
          </w:tcPr>
          <w:p w14:paraId="24DB0C6D" w14:textId="77777777" w:rsidR="00477C99" w:rsidRDefault="00000000">
            <w:pPr>
              <w:pStyle w:val="TableParagraph"/>
              <w:spacing w:before="120"/>
              <w:ind w:left="115"/>
              <w:rPr>
                <w:sz w:val="24"/>
              </w:rPr>
            </w:pPr>
            <w:r>
              <w:rPr>
                <w:sz w:val="24"/>
              </w:rPr>
              <w:t>26/3</w:t>
            </w:r>
            <w:r>
              <w:rPr>
                <w:spacing w:val="-3"/>
                <w:sz w:val="24"/>
              </w:rPr>
              <w:t xml:space="preserve"> </w:t>
            </w:r>
            <w:r>
              <w:rPr>
                <w:sz w:val="24"/>
              </w:rPr>
              <w:t>đến</w:t>
            </w:r>
            <w:r>
              <w:rPr>
                <w:spacing w:val="-1"/>
                <w:sz w:val="24"/>
              </w:rPr>
              <w:t xml:space="preserve"> </w:t>
            </w:r>
            <w:r>
              <w:rPr>
                <w:spacing w:val="-5"/>
                <w:sz w:val="24"/>
              </w:rPr>
              <w:t>3/4</w:t>
            </w:r>
          </w:p>
        </w:tc>
        <w:tc>
          <w:tcPr>
            <w:tcW w:w="6890" w:type="dxa"/>
            <w:tcBorders>
              <w:top w:val="single" w:sz="8" w:space="0" w:color="000000"/>
            </w:tcBorders>
          </w:tcPr>
          <w:p w14:paraId="0278854C" w14:textId="77777777" w:rsidR="00477C99" w:rsidRDefault="00000000">
            <w:pPr>
              <w:pStyle w:val="TableParagraph"/>
              <w:spacing w:before="120"/>
              <w:ind w:left="115"/>
              <w:rPr>
                <w:sz w:val="24"/>
              </w:rPr>
            </w:pPr>
            <w:r>
              <w:rPr>
                <w:sz w:val="24"/>
              </w:rPr>
              <w:t>Phân</w:t>
            </w:r>
            <w:r>
              <w:rPr>
                <w:spacing w:val="-4"/>
                <w:sz w:val="24"/>
              </w:rPr>
              <w:t xml:space="preserve"> </w:t>
            </w:r>
            <w:r>
              <w:rPr>
                <w:sz w:val="24"/>
              </w:rPr>
              <w:t>tích thiết</w:t>
            </w:r>
            <w:r>
              <w:rPr>
                <w:spacing w:val="-1"/>
                <w:sz w:val="24"/>
              </w:rPr>
              <w:t xml:space="preserve"> </w:t>
            </w:r>
            <w:r>
              <w:rPr>
                <w:sz w:val="24"/>
              </w:rPr>
              <w:t>kế</w:t>
            </w:r>
            <w:r>
              <w:rPr>
                <w:spacing w:val="-2"/>
                <w:sz w:val="24"/>
              </w:rPr>
              <w:t xml:space="preserve"> </w:t>
            </w:r>
            <w:r>
              <w:rPr>
                <w:sz w:val="24"/>
              </w:rPr>
              <w:t>hệ</w:t>
            </w:r>
            <w:r>
              <w:rPr>
                <w:spacing w:val="-2"/>
                <w:sz w:val="24"/>
              </w:rPr>
              <w:t xml:space="preserve"> thống</w:t>
            </w:r>
          </w:p>
        </w:tc>
      </w:tr>
      <w:tr w:rsidR="00477C99" w14:paraId="712AD9CB" w14:textId="77777777">
        <w:trPr>
          <w:trHeight w:val="1138"/>
        </w:trPr>
        <w:tc>
          <w:tcPr>
            <w:tcW w:w="2114" w:type="dxa"/>
          </w:tcPr>
          <w:p w14:paraId="2B6DCCC8" w14:textId="77777777" w:rsidR="00477C99" w:rsidRDefault="00477C99">
            <w:pPr>
              <w:pStyle w:val="TableParagraph"/>
              <w:spacing w:before="153"/>
              <w:ind w:left="0"/>
              <w:rPr>
                <w:b/>
                <w:sz w:val="24"/>
              </w:rPr>
            </w:pPr>
          </w:p>
          <w:p w14:paraId="2E55DB2A" w14:textId="77777777" w:rsidR="00477C99" w:rsidRDefault="00000000">
            <w:pPr>
              <w:pStyle w:val="TableParagraph"/>
              <w:spacing w:before="1"/>
              <w:ind w:left="115"/>
              <w:rPr>
                <w:sz w:val="24"/>
              </w:rPr>
            </w:pPr>
            <w:r>
              <w:rPr>
                <w:sz w:val="24"/>
              </w:rPr>
              <w:t>4/4</w:t>
            </w:r>
            <w:r>
              <w:rPr>
                <w:spacing w:val="-3"/>
                <w:sz w:val="24"/>
              </w:rPr>
              <w:t xml:space="preserve"> </w:t>
            </w:r>
            <w:r>
              <w:rPr>
                <w:sz w:val="24"/>
              </w:rPr>
              <w:t>đến</w:t>
            </w:r>
            <w:r>
              <w:rPr>
                <w:spacing w:val="-1"/>
                <w:sz w:val="24"/>
              </w:rPr>
              <w:t xml:space="preserve"> </w:t>
            </w:r>
            <w:r>
              <w:rPr>
                <w:spacing w:val="-4"/>
                <w:sz w:val="24"/>
              </w:rPr>
              <w:t>20/4</w:t>
            </w:r>
          </w:p>
        </w:tc>
        <w:tc>
          <w:tcPr>
            <w:tcW w:w="6890" w:type="dxa"/>
          </w:tcPr>
          <w:p w14:paraId="2EC5B12D" w14:textId="77777777" w:rsidR="00477C99" w:rsidRDefault="00000000">
            <w:pPr>
              <w:pStyle w:val="TableParagraph"/>
              <w:spacing w:before="121" w:line="242" w:lineRule="auto"/>
              <w:ind w:left="115" w:right="32"/>
              <w:rPr>
                <w:sz w:val="26"/>
              </w:rPr>
            </w:pPr>
            <w:r>
              <w:rPr>
                <w:sz w:val="26"/>
              </w:rPr>
              <w:t>Tiến hành thiết kế giao diện người dùng cho ứng dụng, logo, màu</w:t>
            </w:r>
            <w:r>
              <w:rPr>
                <w:spacing w:val="-5"/>
                <w:sz w:val="26"/>
              </w:rPr>
              <w:t xml:space="preserve"> </w:t>
            </w:r>
            <w:r>
              <w:rPr>
                <w:sz w:val="26"/>
              </w:rPr>
              <w:t>sắc,</w:t>
            </w:r>
            <w:r>
              <w:rPr>
                <w:spacing w:val="-4"/>
                <w:sz w:val="26"/>
              </w:rPr>
              <w:t xml:space="preserve"> </w:t>
            </w:r>
            <w:r>
              <w:rPr>
                <w:sz w:val="26"/>
              </w:rPr>
              <w:t>biểu</w:t>
            </w:r>
            <w:r>
              <w:rPr>
                <w:spacing w:val="-5"/>
                <w:sz w:val="26"/>
              </w:rPr>
              <w:t xml:space="preserve"> </w:t>
            </w:r>
            <w:r>
              <w:rPr>
                <w:sz w:val="26"/>
              </w:rPr>
              <w:t>tượng,</w:t>
            </w:r>
            <w:r>
              <w:rPr>
                <w:spacing w:val="-2"/>
                <w:sz w:val="26"/>
              </w:rPr>
              <w:t xml:space="preserve"> </w:t>
            </w:r>
            <w:r>
              <w:rPr>
                <w:sz w:val="26"/>
              </w:rPr>
              <w:t>cũng</w:t>
            </w:r>
            <w:r>
              <w:rPr>
                <w:spacing w:val="-3"/>
                <w:sz w:val="26"/>
              </w:rPr>
              <w:t xml:space="preserve"> </w:t>
            </w:r>
            <w:r>
              <w:rPr>
                <w:sz w:val="26"/>
              </w:rPr>
              <w:t>như</w:t>
            </w:r>
            <w:r>
              <w:rPr>
                <w:spacing w:val="-4"/>
                <w:sz w:val="26"/>
              </w:rPr>
              <w:t xml:space="preserve"> </w:t>
            </w:r>
            <w:r>
              <w:rPr>
                <w:sz w:val="26"/>
              </w:rPr>
              <w:t>các</w:t>
            </w:r>
            <w:r>
              <w:rPr>
                <w:spacing w:val="-4"/>
                <w:sz w:val="26"/>
              </w:rPr>
              <w:t xml:space="preserve"> </w:t>
            </w:r>
            <w:r>
              <w:rPr>
                <w:sz w:val="26"/>
              </w:rPr>
              <w:t>chức</w:t>
            </w:r>
            <w:r>
              <w:rPr>
                <w:spacing w:val="-2"/>
                <w:sz w:val="26"/>
              </w:rPr>
              <w:t xml:space="preserve"> </w:t>
            </w:r>
            <w:r>
              <w:rPr>
                <w:sz w:val="26"/>
              </w:rPr>
              <w:t>năng</w:t>
            </w:r>
            <w:r>
              <w:rPr>
                <w:spacing w:val="-3"/>
                <w:sz w:val="26"/>
              </w:rPr>
              <w:t xml:space="preserve"> </w:t>
            </w:r>
            <w:r>
              <w:rPr>
                <w:sz w:val="26"/>
              </w:rPr>
              <w:t>chính.</w:t>
            </w:r>
            <w:r>
              <w:rPr>
                <w:spacing w:val="-4"/>
                <w:sz w:val="26"/>
              </w:rPr>
              <w:t xml:space="preserve"> </w:t>
            </w:r>
            <w:r>
              <w:rPr>
                <w:sz w:val="26"/>
              </w:rPr>
              <w:t>Xây</w:t>
            </w:r>
            <w:r>
              <w:rPr>
                <w:spacing w:val="-3"/>
                <w:sz w:val="26"/>
              </w:rPr>
              <w:t xml:space="preserve"> </w:t>
            </w:r>
            <w:r>
              <w:rPr>
                <w:sz w:val="26"/>
              </w:rPr>
              <w:t>dụng cơ sở dữ liêụ</w:t>
            </w:r>
          </w:p>
        </w:tc>
      </w:tr>
      <w:tr w:rsidR="00477C99" w14:paraId="719CAE94" w14:textId="77777777">
        <w:trPr>
          <w:trHeight w:val="1136"/>
        </w:trPr>
        <w:tc>
          <w:tcPr>
            <w:tcW w:w="2114" w:type="dxa"/>
          </w:tcPr>
          <w:p w14:paraId="13F247C5" w14:textId="77777777" w:rsidR="00477C99" w:rsidRDefault="00477C99">
            <w:pPr>
              <w:pStyle w:val="TableParagraph"/>
              <w:spacing w:before="153"/>
              <w:ind w:left="0"/>
              <w:rPr>
                <w:b/>
                <w:sz w:val="24"/>
              </w:rPr>
            </w:pPr>
          </w:p>
          <w:p w14:paraId="50B81054" w14:textId="77777777" w:rsidR="00477C99" w:rsidRDefault="00000000">
            <w:pPr>
              <w:pStyle w:val="TableParagraph"/>
              <w:spacing w:before="1"/>
              <w:ind w:left="115"/>
              <w:rPr>
                <w:sz w:val="24"/>
              </w:rPr>
            </w:pPr>
            <w:r>
              <w:rPr>
                <w:sz w:val="24"/>
              </w:rPr>
              <w:t>20/4</w:t>
            </w:r>
            <w:r>
              <w:rPr>
                <w:spacing w:val="-3"/>
                <w:sz w:val="24"/>
              </w:rPr>
              <w:t xml:space="preserve"> </w:t>
            </w:r>
            <w:r>
              <w:rPr>
                <w:sz w:val="24"/>
              </w:rPr>
              <w:t>đến</w:t>
            </w:r>
            <w:r>
              <w:rPr>
                <w:spacing w:val="-1"/>
                <w:sz w:val="24"/>
              </w:rPr>
              <w:t xml:space="preserve"> </w:t>
            </w:r>
            <w:r>
              <w:rPr>
                <w:spacing w:val="-4"/>
                <w:sz w:val="24"/>
              </w:rPr>
              <w:t>25/4</w:t>
            </w:r>
          </w:p>
        </w:tc>
        <w:tc>
          <w:tcPr>
            <w:tcW w:w="6890" w:type="dxa"/>
            <w:tcBorders>
              <w:bottom w:val="single" w:sz="8" w:space="0" w:color="000000"/>
            </w:tcBorders>
          </w:tcPr>
          <w:p w14:paraId="40575675" w14:textId="77777777" w:rsidR="00477C99" w:rsidRDefault="00000000">
            <w:pPr>
              <w:pStyle w:val="TableParagraph"/>
              <w:spacing w:before="119"/>
              <w:ind w:left="115"/>
              <w:rPr>
                <w:sz w:val="26"/>
              </w:rPr>
            </w:pPr>
            <w:r>
              <w:rPr>
                <w:sz w:val="26"/>
              </w:rPr>
              <w:t>Tiếp tục phát triển các tính năng cho ứng dụng, bao gồm tính năng</w:t>
            </w:r>
            <w:r>
              <w:rPr>
                <w:spacing w:val="-3"/>
                <w:sz w:val="26"/>
              </w:rPr>
              <w:t xml:space="preserve"> </w:t>
            </w:r>
            <w:r>
              <w:rPr>
                <w:sz w:val="26"/>
              </w:rPr>
              <w:t>gợi</w:t>
            </w:r>
            <w:r>
              <w:rPr>
                <w:spacing w:val="-5"/>
                <w:sz w:val="26"/>
              </w:rPr>
              <w:t xml:space="preserve"> </w:t>
            </w:r>
            <w:r>
              <w:rPr>
                <w:sz w:val="26"/>
              </w:rPr>
              <w:t>ý</w:t>
            </w:r>
            <w:r>
              <w:rPr>
                <w:spacing w:val="-3"/>
                <w:sz w:val="26"/>
              </w:rPr>
              <w:t xml:space="preserve"> </w:t>
            </w:r>
            <w:r>
              <w:rPr>
                <w:sz w:val="26"/>
              </w:rPr>
              <w:t>chế</w:t>
            </w:r>
            <w:r>
              <w:rPr>
                <w:spacing w:val="-3"/>
                <w:sz w:val="26"/>
              </w:rPr>
              <w:t xml:space="preserve"> </w:t>
            </w:r>
            <w:r>
              <w:rPr>
                <w:sz w:val="26"/>
              </w:rPr>
              <w:t>độ</w:t>
            </w:r>
            <w:r>
              <w:rPr>
                <w:spacing w:val="-5"/>
                <w:sz w:val="26"/>
              </w:rPr>
              <w:t xml:space="preserve"> </w:t>
            </w:r>
            <w:r>
              <w:rPr>
                <w:sz w:val="26"/>
              </w:rPr>
              <w:t>ăn</w:t>
            </w:r>
            <w:r>
              <w:rPr>
                <w:spacing w:val="-5"/>
                <w:sz w:val="26"/>
              </w:rPr>
              <w:t xml:space="preserve"> </w:t>
            </w:r>
            <w:r>
              <w:rPr>
                <w:sz w:val="26"/>
              </w:rPr>
              <w:t>uống,</w:t>
            </w:r>
            <w:r>
              <w:rPr>
                <w:spacing w:val="-4"/>
                <w:sz w:val="26"/>
              </w:rPr>
              <w:t xml:space="preserve"> </w:t>
            </w:r>
            <w:r>
              <w:rPr>
                <w:sz w:val="26"/>
              </w:rPr>
              <w:t>chế</w:t>
            </w:r>
            <w:r>
              <w:rPr>
                <w:spacing w:val="-4"/>
                <w:sz w:val="26"/>
              </w:rPr>
              <w:t xml:space="preserve"> </w:t>
            </w:r>
            <w:r>
              <w:rPr>
                <w:sz w:val="26"/>
              </w:rPr>
              <w:t>độ</w:t>
            </w:r>
            <w:r>
              <w:rPr>
                <w:spacing w:val="-3"/>
                <w:sz w:val="26"/>
              </w:rPr>
              <w:t xml:space="preserve"> </w:t>
            </w:r>
            <w:r>
              <w:rPr>
                <w:sz w:val="26"/>
              </w:rPr>
              <w:t>tập</w:t>
            </w:r>
            <w:r>
              <w:rPr>
                <w:spacing w:val="-3"/>
                <w:sz w:val="26"/>
              </w:rPr>
              <w:t xml:space="preserve"> </w:t>
            </w:r>
            <w:r>
              <w:rPr>
                <w:sz w:val="26"/>
              </w:rPr>
              <w:t>luyện,</w:t>
            </w:r>
            <w:r>
              <w:rPr>
                <w:spacing w:val="-3"/>
                <w:sz w:val="26"/>
              </w:rPr>
              <w:t xml:space="preserve"> </w:t>
            </w:r>
            <w:r>
              <w:rPr>
                <w:sz w:val="26"/>
              </w:rPr>
              <w:t>giờ</w:t>
            </w:r>
            <w:r>
              <w:rPr>
                <w:spacing w:val="-3"/>
                <w:sz w:val="26"/>
              </w:rPr>
              <w:t xml:space="preserve"> </w:t>
            </w:r>
            <w:r>
              <w:rPr>
                <w:sz w:val="26"/>
              </w:rPr>
              <w:t>giấc</w:t>
            </w:r>
            <w:r>
              <w:rPr>
                <w:spacing w:val="-3"/>
                <w:sz w:val="26"/>
              </w:rPr>
              <w:t xml:space="preserve"> </w:t>
            </w:r>
            <w:r>
              <w:rPr>
                <w:sz w:val="26"/>
              </w:rPr>
              <w:t>ngủ,</w:t>
            </w:r>
            <w:r>
              <w:rPr>
                <w:spacing w:val="-3"/>
                <w:sz w:val="26"/>
              </w:rPr>
              <w:t xml:space="preserve"> </w:t>
            </w:r>
            <w:r>
              <w:rPr>
                <w:sz w:val="26"/>
              </w:rPr>
              <w:t>đồng hồ đếm bước chân, thông báo lịch hẹn tái khám, v.v.</w:t>
            </w:r>
          </w:p>
        </w:tc>
      </w:tr>
      <w:tr w:rsidR="00477C99" w14:paraId="481676A7" w14:textId="77777777">
        <w:trPr>
          <w:trHeight w:val="1338"/>
        </w:trPr>
        <w:tc>
          <w:tcPr>
            <w:tcW w:w="2114" w:type="dxa"/>
            <w:tcBorders>
              <w:right w:val="single" w:sz="8" w:space="0" w:color="000000"/>
            </w:tcBorders>
          </w:tcPr>
          <w:p w14:paraId="22E24912" w14:textId="77777777" w:rsidR="00477C99" w:rsidRDefault="00477C99">
            <w:pPr>
              <w:pStyle w:val="TableParagraph"/>
              <w:spacing w:before="253"/>
              <w:ind w:left="0"/>
              <w:rPr>
                <w:b/>
                <w:sz w:val="24"/>
              </w:rPr>
            </w:pPr>
          </w:p>
          <w:p w14:paraId="5E1A0131" w14:textId="77777777" w:rsidR="00477C99" w:rsidRDefault="00000000">
            <w:pPr>
              <w:pStyle w:val="TableParagraph"/>
              <w:spacing w:before="1"/>
              <w:ind w:left="115"/>
              <w:rPr>
                <w:sz w:val="24"/>
              </w:rPr>
            </w:pPr>
            <w:r>
              <w:rPr>
                <w:sz w:val="24"/>
              </w:rPr>
              <w:t>26/4</w:t>
            </w:r>
            <w:r>
              <w:rPr>
                <w:spacing w:val="-3"/>
                <w:sz w:val="24"/>
              </w:rPr>
              <w:t xml:space="preserve"> </w:t>
            </w:r>
            <w:r>
              <w:rPr>
                <w:sz w:val="24"/>
              </w:rPr>
              <w:t>đến</w:t>
            </w:r>
            <w:r>
              <w:rPr>
                <w:spacing w:val="-1"/>
                <w:sz w:val="24"/>
              </w:rPr>
              <w:t xml:space="preserve"> </w:t>
            </w:r>
            <w:r>
              <w:rPr>
                <w:spacing w:val="-5"/>
                <w:sz w:val="24"/>
              </w:rPr>
              <w:t>1/5</w:t>
            </w:r>
          </w:p>
        </w:tc>
        <w:tc>
          <w:tcPr>
            <w:tcW w:w="6890" w:type="dxa"/>
            <w:tcBorders>
              <w:top w:val="single" w:sz="8" w:space="0" w:color="000000"/>
              <w:left w:val="single" w:sz="8" w:space="0" w:color="000000"/>
              <w:bottom w:val="single" w:sz="8" w:space="0" w:color="000000"/>
              <w:right w:val="single" w:sz="8" w:space="0" w:color="000000"/>
            </w:tcBorders>
          </w:tcPr>
          <w:p w14:paraId="26ACA3D9" w14:textId="77777777" w:rsidR="00477C99" w:rsidRDefault="00000000">
            <w:pPr>
              <w:pStyle w:val="TableParagraph"/>
              <w:spacing w:before="221"/>
              <w:ind w:left="2" w:right="191" w:firstLine="63"/>
              <w:rPr>
                <w:sz w:val="26"/>
              </w:rPr>
            </w:pPr>
            <w:r>
              <w:rPr>
                <w:sz w:val="26"/>
              </w:rPr>
              <w:t>Tối</w:t>
            </w:r>
            <w:r>
              <w:rPr>
                <w:spacing w:val="-4"/>
                <w:sz w:val="26"/>
              </w:rPr>
              <w:t xml:space="preserve"> </w:t>
            </w:r>
            <w:r>
              <w:rPr>
                <w:sz w:val="26"/>
              </w:rPr>
              <w:t>ưu</w:t>
            </w:r>
            <w:r>
              <w:rPr>
                <w:spacing w:val="-4"/>
                <w:sz w:val="26"/>
              </w:rPr>
              <w:t xml:space="preserve"> </w:t>
            </w:r>
            <w:r>
              <w:rPr>
                <w:sz w:val="26"/>
              </w:rPr>
              <w:t>hóa</w:t>
            </w:r>
            <w:r>
              <w:rPr>
                <w:spacing w:val="-4"/>
                <w:sz w:val="26"/>
              </w:rPr>
              <w:t xml:space="preserve"> </w:t>
            </w:r>
            <w:r>
              <w:rPr>
                <w:sz w:val="26"/>
              </w:rPr>
              <w:t>các</w:t>
            </w:r>
            <w:r>
              <w:rPr>
                <w:spacing w:val="-3"/>
                <w:sz w:val="26"/>
              </w:rPr>
              <w:t xml:space="preserve"> </w:t>
            </w:r>
            <w:r>
              <w:rPr>
                <w:sz w:val="26"/>
              </w:rPr>
              <w:t>tính</w:t>
            </w:r>
            <w:r>
              <w:rPr>
                <w:spacing w:val="-4"/>
                <w:sz w:val="26"/>
              </w:rPr>
              <w:t xml:space="preserve"> </w:t>
            </w:r>
            <w:r>
              <w:rPr>
                <w:sz w:val="26"/>
              </w:rPr>
              <w:t>năng</w:t>
            </w:r>
            <w:r>
              <w:rPr>
                <w:spacing w:val="-4"/>
                <w:sz w:val="26"/>
              </w:rPr>
              <w:t xml:space="preserve"> </w:t>
            </w:r>
            <w:r>
              <w:rPr>
                <w:sz w:val="26"/>
              </w:rPr>
              <w:t>của</w:t>
            </w:r>
            <w:r>
              <w:rPr>
                <w:spacing w:val="-3"/>
                <w:sz w:val="26"/>
              </w:rPr>
              <w:t xml:space="preserve"> </w:t>
            </w:r>
            <w:r>
              <w:rPr>
                <w:sz w:val="26"/>
              </w:rPr>
              <w:t>ứng</w:t>
            </w:r>
            <w:r>
              <w:rPr>
                <w:spacing w:val="-4"/>
                <w:sz w:val="26"/>
              </w:rPr>
              <w:t xml:space="preserve"> </w:t>
            </w:r>
            <w:r>
              <w:rPr>
                <w:sz w:val="26"/>
              </w:rPr>
              <w:t>dụng,</w:t>
            </w:r>
            <w:r>
              <w:rPr>
                <w:spacing w:val="-3"/>
                <w:sz w:val="26"/>
              </w:rPr>
              <w:t xml:space="preserve"> </w:t>
            </w:r>
            <w:r>
              <w:rPr>
                <w:sz w:val="26"/>
              </w:rPr>
              <w:t>đảm</w:t>
            </w:r>
            <w:r>
              <w:rPr>
                <w:spacing w:val="-4"/>
                <w:sz w:val="26"/>
              </w:rPr>
              <w:t xml:space="preserve"> </w:t>
            </w:r>
            <w:r>
              <w:rPr>
                <w:sz w:val="26"/>
              </w:rPr>
              <w:t>bảo</w:t>
            </w:r>
            <w:r>
              <w:rPr>
                <w:spacing w:val="-5"/>
                <w:sz w:val="26"/>
              </w:rPr>
              <w:t xml:space="preserve"> </w:t>
            </w:r>
            <w:r>
              <w:rPr>
                <w:sz w:val="26"/>
              </w:rPr>
              <w:t>tốc</w:t>
            </w:r>
            <w:r>
              <w:rPr>
                <w:spacing w:val="-4"/>
                <w:sz w:val="26"/>
              </w:rPr>
              <w:t xml:space="preserve"> </w:t>
            </w:r>
            <w:r>
              <w:rPr>
                <w:sz w:val="26"/>
              </w:rPr>
              <w:t>độ</w:t>
            </w:r>
            <w:r>
              <w:rPr>
                <w:spacing w:val="-4"/>
                <w:sz w:val="26"/>
              </w:rPr>
              <w:t xml:space="preserve"> </w:t>
            </w:r>
            <w:r>
              <w:rPr>
                <w:sz w:val="26"/>
              </w:rPr>
              <w:t>và</w:t>
            </w:r>
            <w:r>
              <w:rPr>
                <w:spacing w:val="-3"/>
                <w:sz w:val="26"/>
              </w:rPr>
              <w:t xml:space="preserve"> </w:t>
            </w:r>
            <w:r>
              <w:rPr>
                <w:sz w:val="26"/>
              </w:rPr>
              <w:t>độ ổn định của ứng dụng, kiểm tra và sửa chữa các lỗi phát sinh. Thực hiện kiểm thử và đánh giá chất lượng ứng dụng.</w:t>
            </w:r>
          </w:p>
        </w:tc>
      </w:tr>
      <w:tr w:rsidR="00477C99" w14:paraId="0460695C" w14:textId="77777777">
        <w:trPr>
          <w:trHeight w:val="1038"/>
        </w:trPr>
        <w:tc>
          <w:tcPr>
            <w:tcW w:w="2114" w:type="dxa"/>
            <w:tcBorders>
              <w:right w:val="single" w:sz="8" w:space="0" w:color="000000"/>
            </w:tcBorders>
          </w:tcPr>
          <w:p w14:paraId="20D2AEB3" w14:textId="77777777" w:rsidR="00477C99" w:rsidRDefault="00477C99">
            <w:pPr>
              <w:pStyle w:val="TableParagraph"/>
              <w:spacing w:before="103"/>
              <w:ind w:left="0"/>
              <w:rPr>
                <w:b/>
                <w:sz w:val="24"/>
              </w:rPr>
            </w:pPr>
          </w:p>
          <w:p w14:paraId="4D84CE30" w14:textId="77777777" w:rsidR="00477C99" w:rsidRDefault="00000000">
            <w:pPr>
              <w:pStyle w:val="TableParagraph"/>
              <w:spacing w:before="1"/>
              <w:ind w:left="115"/>
              <w:rPr>
                <w:sz w:val="24"/>
                <w:lang w:val="en-US"/>
              </w:rPr>
            </w:pPr>
            <w:r>
              <w:rPr>
                <w:sz w:val="24"/>
              </w:rPr>
              <w:t>1/5</w:t>
            </w:r>
            <w:r>
              <w:rPr>
                <w:spacing w:val="-3"/>
                <w:sz w:val="24"/>
              </w:rPr>
              <w:t xml:space="preserve"> </w:t>
            </w:r>
            <w:r>
              <w:rPr>
                <w:sz w:val="24"/>
              </w:rPr>
              <w:t>đến</w:t>
            </w:r>
            <w:r>
              <w:rPr>
                <w:spacing w:val="-1"/>
                <w:sz w:val="24"/>
              </w:rPr>
              <w:t xml:space="preserve"> </w:t>
            </w:r>
            <w:r>
              <w:rPr>
                <w:spacing w:val="-1"/>
                <w:sz w:val="24"/>
                <w:lang w:val="en-US"/>
              </w:rPr>
              <w:t>3</w:t>
            </w:r>
            <w:r>
              <w:rPr>
                <w:spacing w:val="-5"/>
                <w:sz w:val="24"/>
              </w:rPr>
              <w:t>/</w:t>
            </w:r>
            <w:r>
              <w:rPr>
                <w:spacing w:val="-5"/>
                <w:sz w:val="24"/>
                <w:lang w:val="en-US"/>
              </w:rPr>
              <w:t>6</w:t>
            </w:r>
          </w:p>
        </w:tc>
        <w:tc>
          <w:tcPr>
            <w:tcW w:w="6890" w:type="dxa"/>
            <w:tcBorders>
              <w:top w:val="single" w:sz="8" w:space="0" w:color="000000"/>
              <w:left w:val="single" w:sz="8" w:space="0" w:color="000000"/>
              <w:bottom w:val="single" w:sz="8" w:space="0" w:color="000000"/>
              <w:right w:val="single" w:sz="8" w:space="0" w:color="000000"/>
            </w:tcBorders>
          </w:tcPr>
          <w:p w14:paraId="7AE6D403" w14:textId="77777777" w:rsidR="00477C99" w:rsidRDefault="00000000">
            <w:pPr>
              <w:pStyle w:val="TableParagraph"/>
              <w:spacing w:before="219"/>
              <w:ind w:left="2"/>
              <w:rPr>
                <w:sz w:val="26"/>
              </w:rPr>
            </w:pPr>
            <w:r>
              <w:rPr>
                <w:sz w:val="26"/>
              </w:rPr>
              <w:t>Làm</w:t>
            </w:r>
            <w:r>
              <w:rPr>
                <w:spacing w:val="-6"/>
                <w:sz w:val="26"/>
              </w:rPr>
              <w:t xml:space="preserve"> </w:t>
            </w:r>
            <w:r>
              <w:rPr>
                <w:sz w:val="26"/>
              </w:rPr>
              <w:t>slide,</w:t>
            </w:r>
            <w:r>
              <w:rPr>
                <w:spacing w:val="-3"/>
                <w:sz w:val="26"/>
              </w:rPr>
              <w:t xml:space="preserve"> </w:t>
            </w:r>
            <w:r>
              <w:rPr>
                <w:sz w:val="26"/>
              </w:rPr>
              <w:t>viết</w:t>
            </w:r>
            <w:r>
              <w:rPr>
                <w:spacing w:val="-6"/>
                <w:sz w:val="26"/>
              </w:rPr>
              <w:t xml:space="preserve"> </w:t>
            </w:r>
            <w:r>
              <w:rPr>
                <w:sz w:val="26"/>
              </w:rPr>
              <w:t>báo</w:t>
            </w:r>
            <w:r>
              <w:rPr>
                <w:spacing w:val="-6"/>
                <w:sz w:val="26"/>
              </w:rPr>
              <w:t xml:space="preserve"> </w:t>
            </w:r>
            <w:r>
              <w:rPr>
                <w:sz w:val="26"/>
              </w:rPr>
              <w:t>cáo,</w:t>
            </w:r>
            <w:r>
              <w:rPr>
                <w:spacing w:val="-3"/>
                <w:sz w:val="26"/>
              </w:rPr>
              <w:t xml:space="preserve"> </w:t>
            </w:r>
            <w:r>
              <w:rPr>
                <w:sz w:val="26"/>
              </w:rPr>
              <w:t>nộp</w:t>
            </w:r>
            <w:r>
              <w:rPr>
                <w:spacing w:val="-5"/>
                <w:sz w:val="26"/>
              </w:rPr>
              <w:t xml:space="preserve"> </w:t>
            </w:r>
            <w:r>
              <w:rPr>
                <w:sz w:val="26"/>
              </w:rPr>
              <w:t>source</w:t>
            </w:r>
            <w:r>
              <w:rPr>
                <w:spacing w:val="-3"/>
                <w:sz w:val="26"/>
              </w:rPr>
              <w:t xml:space="preserve"> </w:t>
            </w:r>
            <w:r>
              <w:rPr>
                <w:sz w:val="26"/>
              </w:rPr>
              <w:t>code</w:t>
            </w:r>
            <w:r>
              <w:rPr>
                <w:spacing w:val="-3"/>
                <w:sz w:val="26"/>
              </w:rPr>
              <w:t xml:space="preserve"> </w:t>
            </w:r>
            <w:r>
              <w:rPr>
                <w:sz w:val="26"/>
              </w:rPr>
              <w:t>và</w:t>
            </w:r>
            <w:r>
              <w:rPr>
                <w:spacing w:val="-3"/>
                <w:sz w:val="26"/>
              </w:rPr>
              <w:t xml:space="preserve"> </w:t>
            </w:r>
            <w:r>
              <w:rPr>
                <w:sz w:val="26"/>
              </w:rPr>
              <w:t>tài</w:t>
            </w:r>
            <w:r>
              <w:rPr>
                <w:spacing w:val="-6"/>
                <w:sz w:val="26"/>
              </w:rPr>
              <w:t xml:space="preserve"> </w:t>
            </w:r>
            <w:r>
              <w:rPr>
                <w:sz w:val="26"/>
              </w:rPr>
              <w:t>liệu</w:t>
            </w:r>
            <w:r>
              <w:rPr>
                <w:spacing w:val="-4"/>
                <w:sz w:val="26"/>
              </w:rPr>
              <w:t xml:space="preserve"> </w:t>
            </w:r>
            <w:r>
              <w:rPr>
                <w:sz w:val="26"/>
              </w:rPr>
              <w:t>liên</w:t>
            </w:r>
            <w:r>
              <w:rPr>
                <w:spacing w:val="-4"/>
                <w:sz w:val="26"/>
              </w:rPr>
              <w:t xml:space="preserve"> </w:t>
            </w:r>
            <w:r>
              <w:rPr>
                <w:sz w:val="26"/>
              </w:rPr>
              <w:t>quan</w:t>
            </w:r>
            <w:r>
              <w:rPr>
                <w:spacing w:val="-6"/>
                <w:sz w:val="26"/>
              </w:rPr>
              <w:t xml:space="preserve"> </w:t>
            </w:r>
            <w:r>
              <w:rPr>
                <w:sz w:val="26"/>
              </w:rPr>
              <w:t>lên hệ thống</w:t>
            </w:r>
          </w:p>
        </w:tc>
      </w:tr>
    </w:tbl>
    <w:p w14:paraId="01B6A20D" w14:textId="77777777" w:rsidR="00477C99" w:rsidRDefault="00000000">
      <w:pPr>
        <w:spacing w:before="9"/>
        <w:ind w:left="3041"/>
        <w:rPr>
          <w:i/>
          <w:iCs/>
          <w:sz w:val="24"/>
          <w:szCs w:val="24"/>
          <w:lang w:val="en-US"/>
        </w:rPr>
      </w:pPr>
      <w:bookmarkStart w:id="20" w:name="_bookmark10"/>
      <w:bookmarkEnd w:id="20"/>
      <w:r>
        <w:rPr>
          <w:i/>
          <w:iCs/>
          <w:w w:val="70"/>
          <w:sz w:val="24"/>
          <w:szCs w:val="24"/>
          <w:lang w:val="en-US"/>
        </w:rPr>
        <w:t>BẢNG 2 Bảng kế hoạch thực hiện</w:t>
      </w:r>
    </w:p>
    <w:p w14:paraId="567385F8" w14:textId="77777777" w:rsidR="00477C99" w:rsidRDefault="00477C99">
      <w:pPr>
        <w:pStyle w:val="BodyText"/>
        <w:spacing w:before="20"/>
        <w:rPr>
          <w:i/>
          <w:sz w:val="24"/>
        </w:rPr>
      </w:pPr>
    </w:p>
    <w:p w14:paraId="28E74C3F" w14:textId="77777777" w:rsidR="00477C99" w:rsidRDefault="00000000">
      <w:pPr>
        <w:pStyle w:val="Heading2"/>
        <w:numPr>
          <w:ilvl w:val="0"/>
          <w:numId w:val="10"/>
        </w:numPr>
        <w:tabs>
          <w:tab w:val="left" w:pos="404"/>
        </w:tabs>
        <w:spacing w:before="0"/>
      </w:pPr>
      <w:bookmarkStart w:id="21" w:name="5._Phương_pháp_và_phạm_vi_nghiên_cứu"/>
      <w:bookmarkStart w:id="22" w:name="_bookmark11"/>
      <w:bookmarkEnd w:id="21"/>
      <w:bookmarkEnd w:id="22"/>
      <w:r>
        <w:t>Phương</w:t>
      </w:r>
      <w:r>
        <w:rPr>
          <w:b w:val="0"/>
          <w:spacing w:val="-4"/>
        </w:rPr>
        <w:t xml:space="preserve"> </w:t>
      </w:r>
      <w:r>
        <w:t>pháp</w:t>
      </w:r>
      <w:r>
        <w:rPr>
          <w:b w:val="0"/>
          <w:spacing w:val="-3"/>
        </w:rPr>
        <w:t xml:space="preserve"> </w:t>
      </w:r>
      <w:r>
        <w:t>và</w:t>
      </w:r>
      <w:r>
        <w:rPr>
          <w:b w:val="0"/>
          <w:spacing w:val="-1"/>
        </w:rPr>
        <w:t xml:space="preserve"> </w:t>
      </w:r>
      <w:r>
        <w:t>phạm</w:t>
      </w:r>
      <w:r>
        <w:rPr>
          <w:b w:val="0"/>
          <w:spacing w:val="-2"/>
        </w:rPr>
        <w:t xml:space="preserve"> </w:t>
      </w:r>
      <w:r>
        <w:t>vi</w:t>
      </w:r>
      <w:r>
        <w:rPr>
          <w:b w:val="0"/>
          <w:spacing w:val="-2"/>
        </w:rPr>
        <w:t xml:space="preserve"> </w:t>
      </w:r>
      <w:r>
        <w:t>nghiên</w:t>
      </w:r>
      <w:r>
        <w:rPr>
          <w:b w:val="0"/>
          <w:spacing w:val="-2"/>
        </w:rPr>
        <w:t xml:space="preserve"> </w:t>
      </w:r>
      <w:r>
        <w:rPr>
          <w:spacing w:val="-5"/>
        </w:rPr>
        <w:t>cứu</w:t>
      </w:r>
    </w:p>
    <w:p w14:paraId="4C64CC80" w14:textId="77777777" w:rsidR="00477C99" w:rsidRDefault="00000000">
      <w:pPr>
        <w:pStyle w:val="Heading3"/>
        <w:numPr>
          <w:ilvl w:val="1"/>
          <w:numId w:val="10"/>
        </w:numPr>
        <w:tabs>
          <w:tab w:val="left" w:pos="575"/>
        </w:tabs>
        <w:spacing w:before="239"/>
        <w:ind w:left="575" w:hanging="451"/>
      </w:pPr>
      <w:bookmarkStart w:id="23" w:name="5.1._Phương_pháp_nghiên_cứu"/>
      <w:bookmarkStart w:id="24" w:name="_bookmark12"/>
      <w:bookmarkEnd w:id="23"/>
      <w:bookmarkEnd w:id="24"/>
      <w:r>
        <w:t>Phương</w:t>
      </w:r>
      <w:r>
        <w:rPr>
          <w:b w:val="0"/>
          <w:spacing w:val="-4"/>
        </w:rPr>
        <w:t xml:space="preserve"> </w:t>
      </w:r>
      <w:r>
        <w:t>pháp</w:t>
      </w:r>
      <w:r>
        <w:rPr>
          <w:b w:val="0"/>
          <w:spacing w:val="-4"/>
        </w:rPr>
        <w:t xml:space="preserve"> </w:t>
      </w:r>
      <w:r>
        <w:t>nghiên</w:t>
      </w:r>
      <w:r>
        <w:rPr>
          <w:b w:val="0"/>
          <w:spacing w:val="-1"/>
        </w:rPr>
        <w:t xml:space="preserve"> </w:t>
      </w:r>
      <w:r>
        <w:rPr>
          <w:spacing w:val="-5"/>
        </w:rPr>
        <w:t>cứu</w:t>
      </w:r>
    </w:p>
    <w:p w14:paraId="52062C81" w14:textId="77777777" w:rsidR="00477C99" w:rsidRDefault="00000000">
      <w:pPr>
        <w:pStyle w:val="ListParagraph"/>
        <w:numPr>
          <w:ilvl w:val="2"/>
          <w:numId w:val="10"/>
        </w:numPr>
        <w:tabs>
          <w:tab w:val="left" w:pos="844"/>
        </w:tabs>
        <w:spacing w:before="61"/>
        <w:ind w:left="844" w:right="1286" w:hanging="360"/>
        <w:rPr>
          <w:sz w:val="26"/>
        </w:rPr>
      </w:pPr>
      <w:r>
        <w:rPr>
          <w:sz w:val="26"/>
        </w:rPr>
        <w:t>Tham</w:t>
      </w:r>
      <w:r>
        <w:rPr>
          <w:spacing w:val="-5"/>
          <w:sz w:val="26"/>
        </w:rPr>
        <w:t xml:space="preserve"> </w:t>
      </w:r>
      <w:r>
        <w:rPr>
          <w:sz w:val="26"/>
        </w:rPr>
        <w:t>khảo,</w:t>
      </w:r>
      <w:r>
        <w:rPr>
          <w:spacing w:val="-4"/>
          <w:sz w:val="26"/>
        </w:rPr>
        <w:t xml:space="preserve"> </w:t>
      </w:r>
      <w:r>
        <w:rPr>
          <w:sz w:val="26"/>
        </w:rPr>
        <w:t>nghiên</w:t>
      </w:r>
      <w:r>
        <w:rPr>
          <w:spacing w:val="-5"/>
          <w:sz w:val="26"/>
        </w:rPr>
        <w:t xml:space="preserve"> </w:t>
      </w:r>
      <w:r>
        <w:rPr>
          <w:sz w:val="26"/>
        </w:rPr>
        <w:t>cứu</w:t>
      </w:r>
      <w:r>
        <w:rPr>
          <w:spacing w:val="-3"/>
          <w:sz w:val="26"/>
        </w:rPr>
        <w:t xml:space="preserve"> </w:t>
      </w:r>
      <w:r>
        <w:rPr>
          <w:sz w:val="26"/>
        </w:rPr>
        <w:t>thêm</w:t>
      </w:r>
      <w:r>
        <w:rPr>
          <w:spacing w:val="-5"/>
          <w:sz w:val="26"/>
        </w:rPr>
        <w:t xml:space="preserve"> </w:t>
      </w:r>
      <w:r>
        <w:rPr>
          <w:sz w:val="26"/>
        </w:rPr>
        <w:t>các</w:t>
      </w:r>
      <w:r>
        <w:rPr>
          <w:spacing w:val="-2"/>
          <w:sz w:val="26"/>
        </w:rPr>
        <w:t xml:space="preserve"> </w:t>
      </w:r>
      <w:r>
        <w:rPr>
          <w:sz w:val="26"/>
        </w:rPr>
        <w:t>tài</w:t>
      </w:r>
      <w:r>
        <w:rPr>
          <w:spacing w:val="-5"/>
          <w:sz w:val="26"/>
        </w:rPr>
        <w:t xml:space="preserve"> </w:t>
      </w:r>
      <w:r>
        <w:rPr>
          <w:sz w:val="26"/>
        </w:rPr>
        <w:t>liệu</w:t>
      </w:r>
      <w:r>
        <w:rPr>
          <w:spacing w:val="-3"/>
          <w:sz w:val="26"/>
        </w:rPr>
        <w:t xml:space="preserve"> </w:t>
      </w:r>
      <w:r>
        <w:rPr>
          <w:sz w:val="26"/>
        </w:rPr>
        <w:t>trên</w:t>
      </w:r>
      <w:r>
        <w:rPr>
          <w:spacing w:val="-5"/>
          <w:sz w:val="26"/>
        </w:rPr>
        <w:t xml:space="preserve"> </w:t>
      </w:r>
      <w:r>
        <w:rPr>
          <w:sz w:val="26"/>
        </w:rPr>
        <w:t>trang</w:t>
      </w:r>
      <w:r>
        <w:rPr>
          <w:spacing w:val="-3"/>
          <w:sz w:val="26"/>
        </w:rPr>
        <w:t xml:space="preserve"> </w:t>
      </w:r>
      <w:r>
        <w:rPr>
          <w:sz w:val="26"/>
        </w:rPr>
        <w:t>web,</w:t>
      </w:r>
      <w:r>
        <w:rPr>
          <w:spacing w:val="-4"/>
          <w:sz w:val="26"/>
        </w:rPr>
        <w:t xml:space="preserve"> </w:t>
      </w:r>
      <w:r>
        <w:rPr>
          <w:sz w:val="26"/>
        </w:rPr>
        <w:t>trang</w:t>
      </w:r>
      <w:r>
        <w:rPr>
          <w:spacing w:val="-3"/>
          <w:sz w:val="26"/>
        </w:rPr>
        <w:t xml:space="preserve"> </w:t>
      </w:r>
      <w:r>
        <w:rPr>
          <w:sz w:val="26"/>
        </w:rPr>
        <w:t>báo,</w:t>
      </w:r>
      <w:r>
        <w:rPr>
          <w:spacing w:val="-4"/>
          <w:sz w:val="26"/>
        </w:rPr>
        <w:t xml:space="preserve"> </w:t>
      </w:r>
      <w:r>
        <w:rPr>
          <w:sz w:val="26"/>
        </w:rPr>
        <w:t>tìm</w:t>
      </w:r>
      <w:r>
        <w:rPr>
          <w:spacing w:val="-3"/>
          <w:sz w:val="26"/>
        </w:rPr>
        <w:t xml:space="preserve"> </w:t>
      </w:r>
      <w:r>
        <w:rPr>
          <w:sz w:val="26"/>
        </w:rPr>
        <w:t>hiểu tình hình thực trạng của đề tài.</w:t>
      </w:r>
    </w:p>
    <w:p w14:paraId="51E6412E" w14:textId="77777777" w:rsidR="00477C99" w:rsidRDefault="00477C99">
      <w:pPr>
        <w:rPr>
          <w:sz w:val="26"/>
        </w:rPr>
        <w:sectPr w:rsidR="00477C99">
          <w:pgSz w:w="11910" w:h="16840"/>
          <w:pgMar w:top="1040" w:right="300" w:bottom="280" w:left="1580" w:header="720" w:footer="720" w:gutter="0"/>
          <w:cols w:space="720"/>
        </w:sectPr>
      </w:pPr>
    </w:p>
    <w:p w14:paraId="095F6645" w14:textId="77777777" w:rsidR="00477C99" w:rsidRDefault="00000000">
      <w:pPr>
        <w:pStyle w:val="ListParagraph"/>
        <w:numPr>
          <w:ilvl w:val="2"/>
          <w:numId w:val="10"/>
        </w:numPr>
        <w:tabs>
          <w:tab w:val="left" w:pos="843"/>
        </w:tabs>
        <w:spacing w:before="77"/>
        <w:ind w:left="843" w:right="1138" w:hanging="360"/>
        <w:rPr>
          <w:sz w:val="26"/>
        </w:rPr>
      </w:pPr>
      <w:r>
        <w:rPr>
          <w:sz w:val="26"/>
        </w:rPr>
        <w:lastRenderedPageBreak/>
        <w:t>Tìm</w:t>
      </w:r>
      <w:r>
        <w:rPr>
          <w:spacing w:val="-3"/>
          <w:sz w:val="26"/>
        </w:rPr>
        <w:t xml:space="preserve"> </w:t>
      </w:r>
      <w:r>
        <w:rPr>
          <w:sz w:val="26"/>
        </w:rPr>
        <w:t>hiểu</w:t>
      </w:r>
      <w:r>
        <w:rPr>
          <w:spacing w:val="-5"/>
          <w:sz w:val="26"/>
        </w:rPr>
        <w:t xml:space="preserve"> </w:t>
      </w:r>
      <w:r>
        <w:rPr>
          <w:sz w:val="26"/>
        </w:rPr>
        <w:t>các</w:t>
      </w:r>
      <w:r>
        <w:rPr>
          <w:spacing w:val="-2"/>
          <w:sz w:val="26"/>
        </w:rPr>
        <w:t xml:space="preserve"> </w:t>
      </w:r>
      <w:r>
        <w:rPr>
          <w:sz w:val="26"/>
        </w:rPr>
        <w:t>đề</w:t>
      </w:r>
      <w:r>
        <w:rPr>
          <w:spacing w:val="-2"/>
          <w:sz w:val="26"/>
        </w:rPr>
        <w:t xml:space="preserve"> </w:t>
      </w:r>
      <w:r>
        <w:rPr>
          <w:sz w:val="26"/>
        </w:rPr>
        <w:t>tài</w:t>
      </w:r>
      <w:r>
        <w:rPr>
          <w:spacing w:val="-5"/>
          <w:sz w:val="26"/>
        </w:rPr>
        <w:t xml:space="preserve"> </w:t>
      </w:r>
      <w:r>
        <w:rPr>
          <w:sz w:val="26"/>
        </w:rPr>
        <w:t>của</w:t>
      </w:r>
      <w:r>
        <w:rPr>
          <w:spacing w:val="-2"/>
          <w:sz w:val="26"/>
        </w:rPr>
        <w:t xml:space="preserve"> </w:t>
      </w:r>
      <w:r>
        <w:rPr>
          <w:sz w:val="26"/>
        </w:rPr>
        <w:t>các</w:t>
      </w:r>
      <w:r>
        <w:rPr>
          <w:spacing w:val="-4"/>
          <w:sz w:val="26"/>
        </w:rPr>
        <w:t xml:space="preserve"> </w:t>
      </w:r>
      <w:r>
        <w:rPr>
          <w:sz w:val="26"/>
        </w:rPr>
        <w:t>anh</w:t>
      </w:r>
      <w:r>
        <w:rPr>
          <w:spacing w:val="-3"/>
          <w:sz w:val="26"/>
        </w:rPr>
        <w:t xml:space="preserve"> </w:t>
      </w:r>
      <w:r>
        <w:rPr>
          <w:sz w:val="26"/>
        </w:rPr>
        <w:t>chị</w:t>
      </w:r>
      <w:r>
        <w:rPr>
          <w:spacing w:val="-3"/>
          <w:sz w:val="26"/>
        </w:rPr>
        <w:t xml:space="preserve"> </w:t>
      </w:r>
      <w:r>
        <w:rPr>
          <w:sz w:val="26"/>
        </w:rPr>
        <w:t>khóa</w:t>
      </w:r>
      <w:r>
        <w:rPr>
          <w:spacing w:val="-4"/>
          <w:sz w:val="26"/>
        </w:rPr>
        <w:t xml:space="preserve"> </w:t>
      </w:r>
      <w:r>
        <w:rPr>
          <w:sz w:val="26"/>
        </w:rPr>
        <w:t>trước</w:t>
      </w:r>
      <w:r>
        <w:rPr>
          <w:spacing w:val="-2"/>
          <w:sz w:val="26"/>
        </w:rPr>
        <w:t xml:space="preserve"> </w:t>
      </w:r>
      <w:r>
        <w:rPr>
          <w:sz w:val="26"/>
        </w:rPr>
        <w:t>đã</w:t>
      </w:r>
      <w:r>
        <w:rPr>
          <w:spacing w:val="-2"/>
          <w:sz w:val="26"/>
        </w:rPr>
        <w:t xml:space="preserve"> </w:t>
      </w:r>
      <w:r>
        <w:rPr>
          <w:sz w:val="26"/>
        </w:rPr>
        <w:t>làm</w:t>
      </w:r>
      <w:r>
        <w:rPr>
          <w:spacing w:val="-5"/>
          <w:sz w:val="26"/>
        </w:rPr>
        <w:t xml:space="preserve"> </w:t>
      </w:r>
      <w:r>
        <w:rPr>
          <w:sz w:val="26"/>
        </w:rPr>
        <w:t>hoặc</w:t>
      </w:r>
      <w:r>
        <w:rPr>
          <w:spacing w:val="-4"/>
          <w:sz w:val="26"/>
        </w:rPr>
        <w:t xml:space="preserve"> </w:t>
      </w:r>
      <w:r>
        <w:rPr>
          <w:sz w:val="26"/>
        </w:rPr>
        <w:t>tìm</w:t>
      </w:r>
      <w:r>
        <w:rPr>
          <w:spacing w:val="-3"/>
          <w:sz w:val="26"/>
        </w:rPr>
        <w:t xml:space="preserve"> </w:t>
      </w:r>
      <w:r>
        <w:rPr>
          <w:sz w:val="26"/>
        </w:rPr>
        <w:t>hiểu</w:t>
      </w:r>
      <w:r>
        <w:rPr>
          <w:spacing w:val="-5"/>
          <w:sz w:val="26"/>
        </w:rPr>
        <w:t xml:space="preserve"> </w:t>
      </w:r>
      <w:r>
        <w:rPr>
          <w:sz w:val="26"/>
        </w:rPr>
        <w:t>qua</w:t>
      </w:r>
      <w:r>
        <w:rPr>
          <w:spacing w:val="-4"/>
          <w:sz w:val="26"/>
        </w:rPr>
        <w:t xml:space="preserve"> </w:t>
      </w:r>
      <w:r>
        <w:rPr>
          <w:sz w:val="26"/>
        </w:rPr>
        <w:t>sách báo, trang mạng liên quan đến đề tài nghiên cứu.</w:t>
      </w:r>
    </w:p>
    <w:p w14:paraId="2BE30F67" w14:textId="77777777" w:rsidR="00477C99" w:rsidRDefault="00000000">
      <w:pPr>
        <w:pStyle w:val="ListParagraph"/>
        <w:numPr>
          <w:ilvl w:val="2"/>
          <w:numId w:val="10"/>
        </w:numPr>
        <w:tabs>
          <w:tab w:val="left" w:pos="843"/>
        </w:tabs>
        <w:ind w:left="843" w:hanging="360"/>
        <w:rPr>
          <w:sz w:val="26"/>
        </w:rPr>
      </w:pPr>
      <w:r>
        <w:rPr>
          <w:sz w:val="26"/>
        </w:rPr>
        <w:t>Nghiên</w:t>
      </w:r>
      <w:r>
        <w:rPr>
          <w:spacing w:val="-2"/>
          <w:sz w:val="26"/>
        </w:rPr>
        <w:t xml:space="preserve"> </w:t>
      </w:r>
      <w:r>
        <w:rPr>
          <w:sz w:val="26"/>
        </w:rPr>
        <w:t>cứu</w:t>
      </w:r>
      <w:r>
        <w:rPr>
          <w:spacing w:val="-1"/>
          <w:sz w:val="26"/>
        </w:rPr>
        <w:t xml:space="preserve"> </w:t>
      </w:r>
      <w:r>
        <w:rPr>
          <w:sz w:val="26"/>
        </w:rPr>
        <w:t>các</w:t>
      </w:r>
      <w:r>
        <w:rPr>
          <w:spacing w:val="-2"/>
          <w:sz w:val="26"/>
        </w:rPr>
        <w:t xml:space="preserve"> </w:t>
      </w:r>
      <w:r>
        <w:rPr>
          <w:sz w:val="26"/>
        </w:rPr>
        <w:t>ứng</w:t>
      </w:r>
      <w:r>
        <w:rPr>
          <w:spacing w:val="-2"/>
          <w:sz w:val="26"/>
        </w:rPr>
        <w:t xml:space="preserve"> </w:t>
      </w:r>
      <w:r>
        <w:rPr>
          <w:sz w:val="26"/>
        </w:rPr>
        <w:t>dụng</w:t>
      </w:r>
      <w:r>
        <w:rPr>
          <w:spacing w:val="-1"/>
          <w:sz w:val="26"/>
        </w:rPr>
        <w:t xml:space="preserve"> </w:t>
      </w:r>
      <w:r>
        <w:rPr>
          <w:sz w:val="26"/>
        </w:rPr>
        <w:t>liên</w:t>
      </w:r>
      <w:r>
        <w:rPr>
          <w:spacing w:val="-1"/>
          <w:sz w:val="26"/>
        </w:rPr>
        <w:t xml:space="preserve"> </w:t>
      </w:r>
      <w:r>
        <w:rPr>
          <w:sz w:val="26"/>
        </w:rPr>
        <w:t>quan</w:t>
      </w:r>
      <w:r>
        <w:rPr>
          <w:spacing w:val="-3"/>
          <w:sz w:val="26"/>
        </w:rPr>
        <w:t xml:space="preserve"> </w:t>
      </w:r>
      <w:r>
        <w:rPr>
          <w:sz w:val="26"/>
        </w:rPr>
        <w:t>như</w:t>
      </w:r>
      <w:r>
        <w:rPr>
          <w:spacing w:val="-2"/>
          <w:sz w:val="26"/>
        </w:rPr>
        <w:t xml:space="preserve"> Medscape</w:t>
      </w:r>
    </w:p>
    <w:p w14:paraId="40D2ADF2" w14:textId="77777777" w:rsidR="00477C99" w:rsidRDefault="00000000">
      <w:pPr>
        <w:pStyle w:val="Heading3"/>
        <w:numPr>
          <w:ilvl w:val="1"/>
          <w:numId w:val="10"/>
        </w:numPr>
        <w:tabs>
          <w:tab w:val="left" w:pos="574"/>
        </w:tabs>
        <w:spacing w:before="239"/>
        <w:ind w:left="574" w:hanging="451"/>
      </w:pPr>
      <w:bookmarkStart w:id="25" w:name="5.2._Phạm_vi_nghiên_cứu"/>
      <w:bookmarkStart w:id="26" w:name="_bookmark13"/>
      <w:bookmarkEnd w:id="25"/>
      <w:bookmarkEnd w:id="26"/>
      <w:r>
        <w:t>Phạm</w:t>
      </w:r>
      <w:r>
        <w:rPr>
          <w:b w:val="0"/>
          <w:spacing w:val="-4"/>
        </w:rPr>
        <w:t xml:space="preserve"> </w:t>
      </w:r>
      <w:r>
        <w:t>vi</w:t>
      </w:r>
      <w:r>
        <w:rPr>
          <w:b w:val="0"/>
          <w:spacing w:val="-3"/>
        </w:rPr>
        <w:t xml:space="preserve"> </w:t>
      </w:r>
      <w:r>
        <w:t>nghiên</w:t>
      </w:r>
      <w:r>
        <w:rPr>
          <w:b w:val="0"/>
        </w:rPr>
        <w:t xml:space="preserve"> </w:t>
      </w:r>
      <w:r>
        <w:rPr>
          <w:spacing w:val="-5"/>
        </w:rPr>
        <w:t>cứu</w:t>
      </w:r>
    </w:p>
    <w:p w14:paraId="6D67FA59" w14:textId="77777777" w:rsidR="00477C99" w:rsidRDefault="00000000">
      <w:pPr>
        <w:pStyle w:val="ListParagraph"/>
        <w:numPr>
          <w:ilvl w:val="2"/>
          <w:numId w:val="10"/>
        </w:numPr>
        <w:tabs>
          <w:tab w:val="left" w:pos="843"/>
        </w:tabs>
        <w:spacing w:before="61" w:line="298" w:lineRule="exact"/>
        <w:ind w:left="843" w:hanging="360"/>
        <w:rPr>
          <w:sz w:val="26"/>
        </w:rPr>
      </w:pPr>
      <w:r>
        <w:rPr>
          <w:sz w:val="26"/>
        </w:rPr>
        <w:t>Các</w:t>
      </w:r>
      <w:r>
        <w:rPr>
          <w:spacing w:val="-3"/>
          <w:sz w:val="26"/>
        </w:rPr>
        <w:t xml:space="preserve"> </w:t>
      </w:r>
      <w:r>
        <w:rPr>
          <w:sz w:val="26"/>
        </w:rPr>
        <w:t>bênh</w:t>
      </w:r>
      <w:r>
        <w:rPr>
          <w:spacing w:val="-1"/>
          <w:sz w:val="26"/>
        </w:rPr>
        <w:t xml:space="preserve"> </w:t>
      </w:r>
      <w:r>
        <w:rPr>
          <w:sz w:val="26"/>
        </w:rPr>
        <w:t>nhân,</w:t>
      </w:r>
      <w:r>
        <w:rPr>
          <w:spacing w:val="-2"/>
          <w:sz w:val="26"/>
        </w:rPr>
        <w:t xml:space="preserve"> </w:t>
      </w:r>
      <w:r>
        <w:rPr>
          <w:sz w:val="26"/>
        </w:rPr>
        <w:t>người</w:t>
      </w:r>
      <w:r>
        <w:rPr>
          <w:spacing w:val="-1"/>
          <w:sz w:val="26"/>
        </w:rPr>
        <w:t xml:space="preserve"> </w:t>
      </w:r>
      <w:r>
        <w:rPr>
          <w:sz w:val="26"/>
        </w:rPr>
        <w:t>muốn</w:t>
      </w:r>
      <w:r>
        <w:rPr>
          <w:spacing w:val="-2"/>
          <w:sz w:val="26"/>
        </w:rPr>
        <w:t xml:space="preserve"> </w:t>
      </w:r>
      <w:r>
        <w:rPr>
          <w:sz w:val="26"/>
        </w:rPr>
        <w:t>quan</w:t>
      </w:r>
      <w:r>
        <w:rPr>
          <w:spacing w:val="-1"/>
          <w:sz w:val="26"/>
        </w:rPr>
        <w:t xml:space="preserve"> </w:t>
      </w:r>
      <w:r>
        <w:rPr>
          <w:sz w:val="26"/>
        </w:rPr>
        <w:t>tâm</w:t>
      </w:r>
      <w:r>
        <w:rPr>
          <w:spacing w:val="-3"/>
          <w:sz w:val="26"/>
        </w:rPr>
        <w:t xml:space="preserve"> </w:t>
      </w:r>
      <w:r>
        <w:rPr>
          <w:sz w:val="26"/>
        </w:rPr>
        <w:t>đến</w:t>
      </w:r>
      <w:r>
        <w:rPr>
          <w:spacing w:val="-3"/>
          <w:sz w:val="26"/>
        </w:rPr>
        <w:t xml:space="preserve"> </w:t>
      </w:r>
      <w:r>
        <w:rPr>
          <w:sz w:val="26"/>
        </w:rPr>
        <w:t>sức</w:t>
      </w:r>
      <w:r>
        <w:rPr>
          <w:spacing w:val="-1"/>
          <w:sz w:val="26"/>
        </w:rPr>
        <w:t xml:space="preserve"> </w:t>
      </w:r>
      <w:r>
        <w:rPr>
          <w:sz w:val="26"/>
        </w:rPr>
        <w:t>khỏe của</w:t>
      </w:r>
      <w:r>
        <w:rPr>
          <w:spacing w:val="-1"/>
          <w:sz w:val="26"/>
        </w:rPr>
        <w:t xml:space="preserve"> </w:t>
      </w:r>
      <w:r>
        <w:rPr>
          <w:sz w:val="26"/>
        </w:rPr>
        <w:t>bản</w:t>
      </w:r>
      <w:r>
        <w:rPr>
          <w:spacing w:val="-1"/>
          <w:sz w:val="26"/>
        </w:rPr>
        <w:t xml:space="preserve"> </w:t>
      </w:r>
      <w:r>
        <w:rPr>
          <w:spacing w:val="-4"/>
          <w:sz w:val="26"/>
        </w:rPr>
        <w:t>thân</w:t>
      </w:r>
    </w:p>
    <w:p w14:paraId="48FC1594" w14:textId="77777777" w:rsidR="00477C99" w:rsidRDefault="00000000">
      <w:pPr>
        <w:pStyle w:val="Heading3"/>
        <w:numPr>
          <w:ilvl w:val="1"/>
          <w:numId w:val="10"/>
        </w:numPr>
        <w:tabs>
          <w:tab w:val="left" w:pos="574"/>
        </w:tabs>
        <w:spacing w:before="241"/>
        <w:ind w:left="574" w:hanging="451"/>
      </w:pPr>
      <w:bookmarkStart w:id="27" w:name="5.3._Phương_tiện_nghiên_cứu"/>
      <w:bookmarkStart w:id="28" w:name="_bookmark14"/>
      <w:bookmarkEnd w:id="27"/>
      <w:bookmarkEnd w:id="28"/>
      <w:r>
        <w:t>Phương</w:t>
      </w:r>
      <w:r>
        <w:rPr>
          <w:b w:val="0"/>
          <w:spacing w:val="-2"/>
        </w:rPr>
        <w:t xml:space="preserve"> </w:t>
      </w:r>
      <w:r>
        <w:t>tiện</w:t>
      </w:r>
      <w:r>
        <w:rPr>
          <w:b w:val="0"/>
          <w:spacing w:val="-3"/>
        </w:rPr>
        <w:t xml:space="preserve"> </w:t>
      </w:r>
      <w:r>
        <w:t>nghiên</w:t>
      </w:r>
      <w:r>
        <w:rPr>
          <w:b w:val="0"/>
          <w:spacing w:val="-3"/>
        </w:rPr>
        <w:t xml:space="preserve"> </w:t>
      </w:r>
      <w:r>
        <w:rPr>
          <w:spacing w:val="-5"/>
        </w:rPr>
        <w:t>cứu</w:t>
      </w:r>
    </w:p>
    <w:p w14:paraId="09D4A250" w14:textId="77777777" w:rsidR="00477C99" w:rsidRDefault="00000000">
      <w:pPr>
        <w:pStyle w:val="ListParagraph"/>
        <w:numPr>
          <w:ilvl w:val="2"/>
          <w:numId w:val="10"/>
        </w:numPr>
        <w:tabs>
          <w:tab w:val="left" w:pos="843"/>
        </w:tabs>
        <w:spacing w:before="59"/>
        <w:ind w:left="843" w:hanging="360"/>
        <w:rPr>
          <w:sz w:val="26"/>
        </w:rPr>
      </w:pPr>
      <w:r>
        <w:rPr>
          <w:sz w:val="26"/>
        </w:rPr>
        <w:t>Nghiên</w:t>
      </w:r>
      <w:r>
        <w:rPr>
          <w:spacing w:val="-2"/>
          <w:sz w:val="26"/>
        </w:rPr>
        <w:t xml:space="preserve"> </w:t>
      </w:r>
      <w:r>
        <w:rPr>
          <w:sz w:val="26"/>
        </w:rPr>
        <w:t>cứu</w:t>
      </w:r>
      <w:r>
        <w:rPr>
          <w:spacing w:val="-2"/>
          <w:sz w:val="26"/>
        </w:rPr>
        <w:t xml:space="preserve"> </w:t>
      </w:r>
      <w:r>
        <w:rPr>
          <w:sz w:val="26"/>
        </w:rPr>
        <w:t>cơ sở</w:t>
      </w:r>
      <w:r>
        <w:rPr>
          <w:spacing w:val="-3"/>
          <w:sz w:val="26"/>
        </w:rPr>
        <w:t xml:space="preserve"> </w:t>
      </w:r>
      <w:r>
        <w:rPr>
          <w:sz w:val="26"/>
        </w:rPr>
        <w:t>lý</w:t>
      </w:r>
      <w:r>
        <w:rPr>
          <w:spacing w:val="-2"/>
          <w:sz w:val="26"/>
        </w:rPr>
        <w:t xml:space="preserve"> </w:t>
      </w:r>
      <w:r>
        <w:rPr>
          <w:sz w:val="26"/>
        </w:rPr>
        <w:t>thuyết</w:t>
      </w:r>
      <w:r>
        <w:rPr>
          <w:spacing w:val="-3"/>
          <w:sz w:val="26"/>
        </w:rPr>
        <w:t xml:space="preserve"> </w:t>
      </w:r>
      <w:r>
        <w:rPr>
          <w:sz w:val="26"/>
        </w:rPr>
        <w:t>về</w:t>
      </w:r>
      <w:r>
        <w:rPr>
          <w:spacing w:val="-3"/>
          <w:sz w:val="26"/>
        </w:rPr>
        <w:t xml:space="preserve"> </w:t>
      </w:r>
      <w:r>
        <w:rPr>
          <w:sz w:val="26"/>
        </w:rPr>
        <w:t>phân</w:t>
      </w:r>
      <w:r>
        <w:rPr>
          <w:spacing w:val="-1"/>
          <w:sz w:val="26"/>
        </w:rPr>
        <w:t xml:space="preserve"> </w:t>
      </w:r>
      <w:r>
        <w:rPr>
          <w:sz w:val="26"/>
        </w:rPr>
        <w:t>tích</w:t>
      </w:r>
      <w:r>
        <w:rPr>
          <w:spacing w:val="-2"/>
          <w:sz w:val="26"/>
        </w:rPr>
        <w:t xml:space="preserve"> </w:t>
      </w:r>
      <w:r>
        <w:rPr>
          <w:sz w:val="26"/>
        </w:rPr>
        <w:t>và</w:t>
      </w:r>
      <w:r>
        <w:rPr>
          <w:spacing w:val="-3"/>
          <w:sz w:val="26"/>
        </w:rPr>
        <w:t xml:space="preserve"> </w:t>
      </w:r>
      <w:r>
        <w:rPr>
          <w:sz w:val="26"/>
        </w:rPr>
        <w:t>thiết</w:t>
      </w:r>
      <w:r>
        <w:rPr>
          <w:spacing w:val="-1"/>
          <w:sz w:val="26"/>
        </w:rPr>
        <w:t xml:space="preserve"> </w:t>
      </w:r>
      <w:r>
        <w:rPr>
          <w:sz w:val="26"/>
        </w:rPr>
        <w:t>kế</w:t>
      </w:r>
      <w:r>
        <w:rPr>
          <w:spacing w:val="-1"/>
          <w:sz w:val="26"/>
        </w:rPr>
        <w:t xml:space="preserve"> </w:t>
      </w:r>
      <w:r>
        <w:rPr>
          <w:sz w:val="26"/>
        </w:rPr>
        <w:t xml:space="preserve">hệ </w:t>
      </w:r>
      <w:r>
        <w:rPr>
          <w:spacing w:val="-2"/>
          <w:sz w:val="26"/>
        </w:rPr>
        <w:t>thống.</w:t>
      </w:r>
    </w:p>
    <w:p w14:paraId="3D639ED8" w14:textId="77777777" w:rsidR="00477C99" w:rsidRDefault="00000000">
      <w:pPr>
        <w:pStyle w:val="ListParagraph"/>
        <w:numPr>
          <w:ilvl w:val="2"/>
          <w:numId w:val="10"/>
        </w:numPr>
        <w:tabs>
          <w:tab w:val="left" w:pos="843"/>
        </w:tabs>
        <w:spacing w:before="1" w:line="298" w:lineRule="exact"/>
        <w:ind w:left="843" w:hanging="360"/>
        <w:rPr>
          <w:sz w:val="26"/>
        </w:rPr>
      </w:pPr>
      <w:r>
        <w:rPr>
          <w:sz w:val="26"/>
          <w:lang w:val="en-US"/>
        </w:rPr>
        <w:t>React Native</w:t>
      </w:r>
      <w:r>
        <w:rPr>
          <w:sz w:val="26"/>
        </w:rPr>
        <w:t>,</w:t>
      </w:r>
      <w:r>
        <w:rPr>
          <w:spacing w:val="-5"/>
          <w:sz w:val="26"/>
        </w:rPr>
        <w:t xml:space="preserve"> </w:t>
      </w:r>
      <w:r>
        <w:rPr>
          <w:spacing w:val="-5"/>
          <w:sz w:val="26"/>
          <w:lang w:val="en-US"/>
        </w:rPr>
        <w:t>PostGet, Django Python</w:t>
      </w:r>
    </w:p>
    <w:p w14:paraId="31D19EC2" w14:textId="77777777" w:rsidR="00477C99" w:rsidRDefault="00000000">
      <w:pPr>
        <w:pStyle w:val="ListParagraph"/>
        <w:numPr>
          <w:ilvl w:val="2"/>
          <w:numId w:val="10"/>
        </w:numPr>
        <w:tabs>
          <w:tab w:val="left" w:pos="843"/>
        </w:tabs>
        <w:spacing w:line="298" w:lineRule="exact"/>
        <w:ind w:left="843" w:hanging="360"/>
        <w:rPr>
          <w:b/>
          <w:sz w:val="28"/>
        </w:rPr>
      </w:pPr>
      <w:r>
        <w:rPr>
          <w:sz w:val="26"/>
        </w:rPr>
        <w:t>Sử</w:t>
      </w:r>
      <w:r>
        <w:rPr>
          <w:spacing w:val="-5"/>
          <w:sz w:val="26"/>
        </w:rPr>
        <w:t xml:space="preserve"> </w:t>
      </w:r>
      <w:r>
        <w:rPr>
          <w:sz w:val="26"/>
        </w:rPr>
        <w:t>dụng</w:t>
      </w:r>
      <w:r>
        <w:rPr>
          <w:spacing w:val="-2"/>
          <w:sz w:val="26"/>
        </w:rPr>
        <w:t xml:space="preserve"> </w:t>
      </w:r>
      <w:r>
        <w:rPr>
          <w:sz w:val="26"/>
        </w:rPr>
        <w:t>công</w:t>
      </w:r>
      <w:r>
        <w:rPr>
          <w:spacing w:val="-4"/>
          <w:sz w:val="26"/>
        </w:rPr>
        <w:t xml:space="preserve"> </w:t>
      </w:r>
      <w:r>
        <w:rPr>
          <w:sz w:val="26"/>
        </w:rPr>
        <w:t>cụ</w:t>
      </w:r>
      <w:r>
        <w:rPr>
          <w:spacing w:val="-1"/>
          <w:sz w:val="26"/>
        </w:rPr>
        <w:t xml:space="preserve"> </w:t>
      </w:r>
      <w:r>
        <w:rPr>
          <w:spacing w:val="-1"/>
          <w:sz w:val="26"/>
          <w:lang w:val="en-US"/>
        </w:rPr>
        <w:t>Visual Studio Code</w:t>
      </w:r>
      <w:r>
        <w:rPr>
          <w:spacing w:val="-1"/>
          <w:sz w:val="26"/>
        </w:rPr>
        <w:t xml:space="preserve"> </w:t>
      </w:r>
      <w:r>
        <w:rPr>
          <w:sz w:val="26"/>
        </w:rPr>
        <w:t>để lập</w:t>
      </w:r>
      <w:r>
        <w:rPr>
          <w:spacing w:val="-3"/>
          <w:sz w:val="26"/>
        </w:rPr>
        <w:t xml:space="preserve"> </w:t>
      </w:r>
      <w:r>
        <w:rPr>
          <w:sz w:val="26"/>
        </w:rPr>
        <w:t>trình,</w:t>
      </w:r>
      <w:r>
        <w:rPr>
          <w:spacing w:val="1"/>
          <w:sz w:val="26"/>
        </w:rPr>
        <w:t xml:space="preserve"> </w:t>
      </w:r>
      <w:bookmarkStart w:id="29" w:name="_bookmark15"/>
      <w:bookmarkStart w:id="30" w:name="6._Kết_quả_đề_tài"/>
      <w:bookmarkEnd w:id="29"/>
      <w:bookmarkEnd w:id="30"/>
    </w:p>
    <w:p w14:paraId="51C44D98" w14:textId="77777777" w:rsidR="00477C99" w:rsidRDefault="00477C99">
      <w:pPr>
        <w:pStyle w:val="ListParagraph"/>
        <w:tabs>
          <w:tab w:val="left" w:pos="843"/>
        </w:tabs>
        <w:spacing w:line="298" w:lineRule="exact"/>
        <w:ind w:left="0" w:firstLine="0"/>
        <w:rPr>
          <w:b/>
          <w:sz w:val="28"/>
        </w:rPr>
      </w:pPr>
    </w:p>
    <w:p w14:paraId="72E1A73E" w14:textId="77777777" w:rsidR="00477C99" w:rsidRDefault="00000000">
      <w:pPr>
        <w:pStyle w:val="ListParagraph"/>
        <w:numPr>
          <w:ilvl w:val="0"/>
          <w:numId w:val="10"/>
        </w:numPr>
        <w:tabs>
          <w:tab w:val="left" w:pos="403"/>
        </w:tabs>
        <w:spacing w:before="300"/>
        <w:ind w:left="403"/>
        <w:rPr>
          <w:b/>
          <w:sz w:val="28"/>
        </w:rPr>
      </w:pPr>
      <w:bookmarkStart w:id="31" w:name="7._Bố_cục_báo_cáo"/>
      <w:bookmarkStart w:id="32" w:name="_bookmark16"/>
      <w:bookmarkEnd w:id="31"/>
      <w:bookmarkEnd w:id="32"/>
      <w:r>
        <w:rPr>
          <w:b/>
          <w:sz w:val="28"/>
        </w:rPr>
        <w:t>Bố</w:t>
      </w:r>
      <w:r>
        <w:rPr>
          <w:spacing w:val="-1"/>
          <w:sz w:val="28"/>
        </w:rPr>
        <w:t xml:space="preserve"> </w:t>
      </w:r>
      <w:r>
        <w:rPr>
          <w:b/>
          <w:sz w:val="28"/>
        </w:rPr>
        <w:t>cục</w:t>
      </w:r>
      <w:r>
        <w:rPr>
          <w:spacing w:val="-2"/>
          <w:sz w:val="28"/>
        </w:rPr>
        <w:t xml:space="preserve"> </w:t>
      </w:r>
      <w:r>
        <w:rPr>
          <w:b/>
          <w:sz w:val="28"/>
        </w:rPr>
        <w:t>báo</w:t>
      </w:r>
      <w:r>
        <w:rPr>
          <w:sz w:val="28"/>
        </w:rPr>
        <w:t xml:space="preserve"> </w:t>
      </w:r>
      <w:r>
        <w:rPr>
          <w:b/>
          <w:spacing w:val="-5"/>
          <w:sz w:val="28"/>
        </w:rPr>
        <w:t>cáo</w:t>
      </w:r>
    </w:p>
    <w:p w14:paraId="55D9EC5C" w14:textId="77777777" w:rsidR="00477C99" w:rsidRDefault="00000000">
      <w:pPr>
        <w:pStyle w:val="BodyText"/>
        <w:spacing w:before="80"/>
        <w:ind w:left="831"/>
      </w:pPr>
      <w:r>
        <w:t>Sau</w:t>
      </w:r>
      <w:r>
        <w:rPr>
          <w:spacing w:val="-4"/>
        </w:rPr>
        <w:t xml:space="preserve"> </w:t>
      </w:r>
      <w:r>
        <w:t xml:space="preserve">phần </w:t>
      </w:r>
      <w:r>
        <w:rPr>
          <w:i/>
        </w:rPr>
        <w:t>Mở</w:t>
      </w:r>
      <w:r>
        <w:rPr>
          <w:spacing w:val="-1"/>
        </w:rPr>
        <w:t xml:space="preserve"> </w:t>
      </w:r>
      <w:r>
        <w:rPr>
          <w:i/>
        </w:rPr>
        <w:t>đầu</w:t>
      </w:r>
      <w:r>
        <w:t>,</w:t>
      </w:r>
      <w:r>
        <w:rPr>
          <w:spacing w:val="-2"/>
        </w:rPr>
        <w:t xml:space="preserve"> </w:t>
      </w:r>
      <w:r>
        <w:t>báo</w:t>
      </w:r>
      <w:r>
        <w:rPr>
          <w:spacing w:val="-1"/>
        </w:rPr>
        <w:t xml:space="preserve"> </w:t>
      </w:r>
      <w:r>
        <w:t>cáo</w:t>
      </w:r>
      <w:r>
        <w:rPr>
          <w:spacing w:val="-1"/>
        </w:rPr>
        <w:t xml:space="preserve"> </w:t>
      </w:r>
      <w:r>
        <w:t>được</w:t>
      </w:r>
      <w:r>
        <w:rPr>
          <w:spacing w:val="-2"/>
        </w:rPr>
        <w:t xml:space="preserve"> </w:t>
      </w:r>
      <w:r>
        <w:t>trình</w:t>
      </w:r>
      <w:r>
        <w:rPr>
          <w:spacing w:val="-1"/>
        </w:rPr>
        <w:t xml:space="preserve"> </w:t>
      </w:r>
      <w:r>
        <w:t>bày</w:t>
      </w:r>
      <w:r>
        <w:rPr>
          <w:spacing w:val="-3"/>
        </w:rPr>
        <w:t xml:space="preserve"> </w:t>
      </w:r>
      <w:r>
        <w:t>trong</w:t>
      </w:r>
      <w:r>
        <w:rPr>
          <w:spacing w:val="-1"/>
        </w:rPr>
        <w:t xml:space="preserve"> </w:t>
      </w:r>
      <w:r>
        <w:t>ba</w:t>
      </w:r>
      <w:r>
        <w:rPr>
          <w:spacing w:val="-2"/>
        </w:rPr>
        <w:t xml:space="preserve"> </w:t>
      </w:r>
      <w:r>
        <w:t>chương,</w:t>
      </w:r>
      <w:r>
        <w:rPr>
          <w:spacing w:val="-2"/>
        </w:rPr>
        <w:t xml:space="preserve"> </w:t>
      </w:r>
      <w:r>
        <w:t>cụ</w:t>
      </w:r>
      <w:r>
        <w:rPr>
          <w:spacing w:val="-3"/>
        </w:rPr>
        <w:t xml:space="preserve"> </w:t>
      </w:r>
      <w:r>
        <w:t>thể như</w:t>
      </w:r>
      <w:r>
        <w:rPr>
          <w:spacing w:val="-2"/>
        </w:rPr>
        <w:t xml:space="preserve"> </w:t>
      </w:r>
      <w:r>
        <w:rPr>
          <w:spacing w:val="-4"/>
        </w:rPr>
        <w:t>sau:</w:t>
      </w:r>
    </w:p>
    <w:p w14:paraId="244D628F" w14:textId="77777777" w:rsidR="00477C99" w:rsidRDefault="00000000">
      <w:pPr>
        <w:pStyle w:val="BodyText"/>
        <w:spacing w:before="169" w:line="312" w:lineRule="auto"/>
        <w:ind w:left="123" w:right="1004" w:firstLine="708"/>
        <w:rPr>
          <w:lang w:val="en-US"/>
        </w:rPr>
      </w:pPr>
      <w:r>
        <w:rPr>
          <w:w w:val="95"/>
        </w:rPr>
        <w:t>Chương</w:t>
      </w:r>
      <w:r>
        <w:rPr>
          <w:spacing w:val="-9"/>
          <w:w w:val="95"/>
        </w:rPr>
        <w:t xml:space="preserve"> </w:t>
      </w:r>
      <w:r>
        <w:rPr>
          <w:w w:val="95"/>
        </w:rPr>
        <w:t>1.</w:t>
      </w:r>
      <w:r>
        <w:rPr>
          <w:spacing w:val="-6"/>
          <w:w w:val="95"/>
        </w:rPr>
        <w:t xml:space="preserve"> </w:t>
      </w:r>
      <w:r>
        <w:rPr>
          <w:i/>
          <w:w w:val="95"/>
        </w:rPr>
        <w:t>Cơ</w:t>
      </w:r>
      <w:r>
        <w:rPr>
          <w:spacing w:val="-9"/>
          <w:w w:val="95"/>
        </w:rPr>
        <w:t xml:space="preserve"> </w:t>
      </w:r>
      <w:r>
        <w:rPr>
          <w:i/>
          <w:w w:val="95"/>
        </w:rPr>
        <w:t>sở</w:t>
      </w:r>
      <w:r>
        <w:rPr>
          <w:spacing w:val="-7"/>
          <w:w w:val="95"/>
        </w:rPr>
        <w:t xml:space="preserve"> </w:t>
      </w:r>
      <w:r>
        <w:rPr>
          <w:i/>
          <w:w w:val="95"/>
          <w:lang w:val="en-US"/>
        </w:rPr>
        <w:t>lý thuyết</w:t>
      </w:r>
      <w:r>
        <w:rPr>
          <w:i/>
          <w:w w:val="95"/>
        </w:rPr>
        <w:t>.</w:t>
      </w:r>
      <w:r>
        <w:rPr>
          <w:spacing w:val="-5"/>
          <w:w w:val="95"/>
        </w:rPr>
        <w:t xml:space="preserve"> </w:t>
      </w:r>
      <w:r>
        <w:rPr>
          <w:w w:val="95"/>
        </w:rPr>
        <w:t>Trong</w:t>
      </w:r>
      <w:r>
        <w:rPr>
          <w:spacing w:val="-7"/>
          <w:w w:val="95"/>
        </w:rPr>
        <w:t xml:space="preserve"> </w:t>
      </w:r>
      <w:r>
        <w:rPr>
          <w:w w:val="95"/>
        </w:rPr>
        <w:t>chương</w:t>
      </w:r>
      <w:r>
        <w:rPr>
          <w:spacing w:val="-9"/>
          <w:w w:val="95"/>
        </w:rPr>
        <w:t xml:space="preserve"> </w:t>
      </w:r>
      <w:r>
        <w:rPr>
          <w:w w:val="95"/>
        </w:rPr>
        <w:t>này,</w:t>
      </w:r>
      <w:r>
        <w:rPr>
          <w:spacing w:val="-8"/>
          <w:w w:val="95"/>
        </w:rPr>
        <w:t xml:space="preserve"> </w:t>
      </w:r>
      <w:r>
        <w:rPr>
          <w:w w:val="95"/>
        </w:rPr>
        <w:t>sẻ</w:t>
      </w:r>
      <w:r>
        <w:rPr>
          <w:spacing w:val="-8"/>
          <w:w w:val="95"/>
        </w:rPr>
        <w:t xml:space="preserve"> </w:t>
      </w:r>
      <w:r>
        <w:rPr>
          <w:w w:val="95"/>
        </w:rPr>
        <w:t>trình</w:t>
      </w:r>
      <w:r>
        <w:rPr>
          <w:spacing w:val="-7"/>
          <w:w w:val="95"/>
        </w:rPr>
        <w:t xml:space="preserve"> </w:t>
      </w:r>
      <w:r>
        <w:rPr>
          <w:w w:val="95"/>
        </w:rPr>
        <w:t>bày</w:t>
      </w:r>
      <w:r>
        <w:rPr>
          <w:spacing w:val="-7"/>
          <w:w w:val="95"/>
        </w:rPr>
        <w:t xml:space="preserve"> </w:t>
      </w:r>
      <w:r>
        <w:rPr>
          <w:w w:val="95"/>
        </w:rPr>
        <w:t>các</w:t>
      </w:r>
      <w:r>
        <w:rPr>
          <w:spacing w:val="-8"/>
          <w:w w:val="95"/>
        </w:rPr>
        <w:t xml:space="preserve"> </w:t>
      </w:r>
      <w:r>
        <w:rPr>
          <w:w w:val="95"/>
        </w:rPr>
        <w:t>giới</w:t>
      </w:r>
      <w:r>
        <w:rPr>
          <w:spacing w:val="-7"/>
          <w:w w:val="95"/>
        </w:rPr>
        <w:t xml:space="preserve"> </w:t>
      </w:r>
      <w:r>
        <w:rPr>
          <w:w w:val="95"/>
        </w:rPr>
        <w:t>thiệu</w:t>
      </w:r>
      <w:r>
        <w:rPr>
          <w:spacing w:val="-9"/>
          <w:w w:val="95"/>
        </w:rPr>
        <w:t xml:space="preserve"> </w:t>
      </w:r>
      <w:r>
        <w:rPr>
          <w:w w:val="95"/>
        </w:rPr>
        <w:t xml:space="preserve">các </w:t>
      </w:r>
      <w:r>
        <w:t xml:space="preserve">đặc điểm, lý thuyết về </w:t>
      </w:r>
      <w:r>
        <w:rPr>
          <w:lang w:val="en-US"/>
        </w:rPr>
        <w:t>React Native và Django Python</w:t>
      </w:r>
    </w:p>
    <w:p w14:paraId="47CAD952" w14:textId="77777777" w:rsidR="00477C99" w:rsidRDefault="00000000">
      <w:pPr>
        <w:pStyle w:val="BodyText"/>
        <w:spacing w:before="79" w:line="312" w:lineRule="auto"/>
        <w:ind w:left="123" w:right="888" w:firstLine="708"/>
      </w:pPr>
      <w:r>
        <w:rPr>
          <w:w w:val="95"/>
        </w:rPr>
        <w:t>Chương</w:t>
      </w:r>
      <w:r>
        <w:rPr>
          <w:spacing w:val="-13"/>
          <w:w w:val="95"/>
        </w:rPr>
        <w:t xml:space="preserve"> </w:t>
      </w:r>
      <w:r>
        <w:rPr>
          <w:w w:val="95"/>
        </w:rPr>
        <w:t>2.</w:t>
      </w:r>
      <w:r>
        <w:rPr>
          <w:spacing w:val="-10"/>
          <w:w w:val="95"/>
        </w:rPr>
        <w:t xml:space="preserve"> </w:t>
      </w:r>
      <w:r>
        <w:rPr>
          <w:i/>
          <w:w w:val="95"/>
        </w:rPr>
        <w:t>Phân</w:t>
      </w:r>
      <w:r>
        <w:rPr>
          <w:spacing w:val="-12"/>
          <w:w w:val="95"/>
        </w:rPr>
        <w:t xml:space="preserve"> </w:t>
      </w:r>
      <w:r>
        <w:rPr>
          <w:i/>
          <w:w w:val="95"/>
        </w:rPr>
        <w:t>tích</w:t>
      </w:r>
      <w:r>
        <w:rPr>
          <w:spacing w:val="-13"/>
          <w:w w:val="95"/>
        </w:rPr>
        <w:t xml:space="preserve"> </w:t>
      </w:r>
      <w:r>
        <w:rPr>
          <w:i/>
          <w:w w:val="95"/>
          <w:lang w:val="en-US"/>
        </w:rPr>
        <w:t>thiết kế</w:t>
      </w:r>
      <w:r>
        <w:rPr>
          <w:spacing w:val="-9"/>
          <w:w w:val="90"/>
        </w:rPr>
        <w:t xml:space="preserve"> </w:t>
      </w:r>
      <w:r>
        <w:rPr>
          <w:i/>
          <w:w w:val="95"/>
        </w:rPr>
        <w:t>hệ</w:t>
      </w:r>
      <w:r>
        <w:rPr>
          <w:spacing w:val="-13"/>
          <w:w w:val="95"/>
        </w:rPr>
        <w:t xml:space="preserve"> </w:t>
      </w:r>
      <w:r>
        <w:rPr>
          <w:i/>
          <w:w w:val="95"/>
        </w:rPr>
        <w:t>thống.</w:t>
      </w:r>
      <w:r>
        <w:rPr>
          <w:spacing w:val="-10"/>
          <w:w w:val="95"/>
        </w:rPr>
        <w:t xml:space="preserve"> </w:t>
      </w:r>
      <w:r>
        <w:rPr>
          <w:w w:val="95"/>
        </w:rPr>
        <w:t>Nội</w:t>
      </w:r>
      <w:r>
        <w:rPr>
          <w:spacing w:val="-13"/>
          <w:w w:val="95"/>
        </w:rPr>
        <w:t xml:space="preserve"> </w:t>
      </w:r>
      <w:r>
        <w:rPr>
          <w:w w:val="95"/>
        </w:rPr>
        <w:t>dung</w:t>
      </w:r>
      <w:r>
        <w:rPr>
          <w:spacing w:val="-12"/>
          <w:w w:val="95"/>
        </w:rPr>
        <w:t xml:space="preserve"> </w:t>
      </w:r>
      <w:r>
        <w:rPr>
          <w:w w:val="95"/>
        </w:rPr>
        <w:t>chương</w:t>
      </w:r>
      <w:r>
        <w:rPr>
          <w:spacing w:val="-12"/>
          <w:w w:val="95"/>
        </w:rPr>
        <w:t xml:space="preserve"> </w:t>
      </w:r>
      <w:r>
        <w:rPr>
          <w:w w:val="95"/>
        </w:rPr>
        <w:t>bao</w:t>
      </w:r>
      <w:r>
        <w:rPr>
          <w:spacing w:val="-13"/>
          <w:w w:val="95"/>
        </w:rPr>
        <w:t xml:space="preserve"> </w:t>
      </w:r>
      <w:r>
        <w:rPr>
          <w:w w:val="95"/>
        </w:rPr>
        <w:t>gồm</w:t>
      </w:r>
      <w:r>
        <w:rPr>
          <w:spacing w:val="-12"/>
          <w:w w:val="95"/>
        </w:rPr>
        <w:t xml:space="preserve"> </w:t>
      </w:r>
      <w:r>
        <w:rPr>
          <w:w w:val="95"/>
        </w:rPr>
        <w:t>các</w:t>
      </w:r>
      <w:r>
        <w:rPr>
          <w:spacing w:val="-13"/>
          <w:w w:val="95"/>
        </w:rPr>
        <w:t xml:space="preserve"> </w:t>
      </w:r>
      <w:r>
        <w:rPr>
          <w:w w:val="95"/>
        </w:rPr>
        <w:t>yêu</w:t>
      </w:r>
      <w:r>
        <w:rPr>
          <w:spacing w:val="-12"/>
          <w:w w:val="95"/>
        </w:rPr>
        <w:t xml:space="preserve"> </w:t>
      </w:r>
      <w:r>
        <w:rPr>
          <w:w w:val="95"/>
        </w:rPr>
        <w:t xml:space="preserve">cầu, </w:t>
      </w:r>
      <w:r>
        <w:t xml:space="preserve">phân tích các bước để thực hiện tạo nên </w:t>
      </w:r>
      <w:r>
        <w:rPr>
          <w:lang w:val="en-US"/>
        </w:rPr>
        <w:t>App</w:t>
      </w:r>
      <w:r>
        <w:t>.</w:t>
      </w:r>
    </w:p>
    <w:p w14:paraId="4C0002AB" w14:textId="77777777" w:rsidR="00477C99" w:rsidRDefault="00000000">
      <w:pPr>
        <w:pStyle w:val="BodyText"/>
        <w:spacing w:before="79" w:line="312" w:lineRule="auto"/>
        <w:ind w:left="123" w:right="1340" w:firstLine="708"/>
        <w:rPr>
          <w:lang w:val="en-US"/>
        </w:rPr>
      </w:pPr>
      <w:r>
        <w:rPr>
          <w:spacing w:val="-4"/>
        </w:rPr>
        <w:t>Chương</w:t>
      </w:r>
      <w:r>
        <w:rPr>
          <w:spacing w:val="-13"/>
        </w:rPr>
        <w:t xml:space="preserve"> </w:t>
      </w:r>
      <w:r>
        <w:rPr>
          <w:spacing w:val="-4"/>
        </w:rPr>
        <w:t>3.</w:t>
      </w:r>
      <w:r>
        <w:rPr>
          <w:spacing w:val="-12"/>
        </w:rPr>
        <w:t xml:space="preserve"> </w:t>
      </w:r>
      <w:r>
        <w:rPr>
          <w:i/>
          <w:spacing w:val="-4"/>
        </w:rPr>
        <w:t>Xây</w:t>
      </w:r>
      <w:r>
        <w:rPr>
          <w:spacing w:val="-12"/>
        </w:rPr>
        <w:t xml:space="preserve"> </w:t>
      </w:r>
      <w:r>
        <w:rPr>
          <w:i/>
          <w:spacing w:val="-4"/>
        </w:rPr>
        <w:t>dựng</w:t>
      </w:r>
      <w:r>
        <w:rPr>
          <w:spacing w:val="-12"/>
        </w:rPr>
        <w:t xml:space="preserve"> </w:t>
      </w:r>
      <w:r>
        <w:rPr>
          <w:i/>
          <w:spacing w:val="-4"/>
        </w:rPr>
        <w:t>ứng</w:t>
      </w:r>
      <w:r>
        <w:rPr>
          <w:spacing w:val="-13"/>
        </w:rPr>
        <w:t xml:space="preserve"> </w:t>
      </w:r>
      <w:r>
        <w:rPr>
          <w:i/>
          <w:spacing w:val="-4"/>
          <w:lang w:val="en-US"/>
        </w:rPr>
        <w:t>dụng</w:t>
      </w:r>
      <w:r>
        <w:rPr>
          <w:i/>
          <w:spacing w:val="-4"/>
        </w:rPr>
        <w:t>.</w:t>
      </w:r>
      <w:r>
        <w:rPr>
          <w:spacing w:val="-12"/>
        </w:rPr>
        <w:t xml:space="preserve"> </w:t>
      </w:r>
      <w:r>
        <w:rPr>
          <w:spacing w:val="-4"/>
        </w:rPr>
        <w:t>Chương</w:t>
      </w:r>
      <w:r>
        <w:rPr>
          <w:spacing w:val="-12"/>
        </w:rPr>
        <w:t xml:space="preserve"> </w:t>
      </w:r>
      <w:r>
        <w:rPr>
          <w:spacing w:val="-4"/>
        </w:rPr>
        <w:t>này</w:t>
      </w:r>
      <w:r>
        <w:rPr>
          <w:spacing w:val="-12"/>
        </w:rPr>
        <w:t xml:space="preserve"> </w:t>
      </w:r>
      <w:r>
        <w:rPr>
          <w:spacing w:val="-4"/>
        </w:rPr>
        <w:t>trình</w:t>
      </w:r>
      <w:r>
        <w:rPr>
          <w:spacing w:val="-13"/>
        </w:rPr>
        <w:t xml:space="preserve"> </w:t>
      </w:r>
      <w:r>
        <w:rPr>
          <w:spacing w:val="-4"/>
        </w:rPr>
        <w:t>bày</w:t>
      </w:r>
      <w:r>
        <w:rPr>
          <w:spacing w:val="-12"/>
        </w:rPr>
        <w:t xml:space="preserve"> </w:t>
      </w:r>
      <w:r>
        <w:rPr>
          <w:spacing w:val="-4"/>
        </w:rPr>
        <w:t>kết</w:t>
      </w:r>
      <w:r>
        <w:rPr>
          <w:spacing w:val="-12"/>
        </w:rPr>
        <w:t xml:space="preserve"> </w:t>
      </w:r>
      <w:r>
        <w:rPr>
          <w:spacing w:val="-4"/>
        </w:rPr>
        <w:t>quả</w:t>
      </w:r>
      <w:r>
        <w:rPr>
          <w:spacing w:val="-12"/>
        </w:rPr>
        <w:t xml:space="preserve"> </w:t>
      </w:r>
      <w:r>
        <w:rPr>
          <w:spacing w:val="-4"/>
        </w:rPr>
        <w:t>về</w:t>
      </w:r>
      <w:r>
        <w:rPr>
          <w:spacing w:val="-13"/>
        </w:rPr>
        <w:t xml:space="preserve"> </w:t>
      </w:r>
      <w:r>
        <w:rPr>
          <w:spacing w:val="-4"/>
        </w:rPr>
        <w:t>giao</w:t>
      </w:r>
      <w:r>
        <w:rPr>
          <w:spacing w:val="-12"/>
        </w:rPr>
        <w:t xml:space="preserve"> </w:t>
      </w:r>
      <w:r>
        <w:rPr>
          <w:spacing w:val="-4"/>
        </w:rPr>
        <w:t xml:space="preserve">diên, </w:t>
      </w:r>
      <w:r>
        <w:t xml:space="preserve">chức năng chính của </w:t>
      </w:r>
      <w:r>
        <w:rPr>
          <w:lang w:val="en-US"/>
        </w:rPr>
        <w:t>App</w:t>
      </w:r>
      <w:r>
        <w:t xml:space="preserve"> đối với người dùng</w:t>
      </w:r>
      <w:r>
        <w:rPr>
          <w:lang w:val="en-US"/>
        </w:rPr>
        <w:t>.</w:t>
      </w:r>
    </w:p>
    <w:p w14:paraId="377338D5" w14:textId="77777777" w:rsidR="00477C99" w:rsidRDefault="00000000">
      <w:pPr>
        <w:pStyle w:val="BodyText"/>
        <w:spacing w:before="78" w:line="312" w:lineRule="auto"/>
        <w:ind w:left="123" w:right="888" w:firstLine="708"/>
      </w:pPr>
      <w:r>
        <w:t>Chương</w:t>
      </w:r>
      <w:r>
        <w:rPr>
          <w:spacing w:val="-4"/>
        </w:rPr>
        <w:t xml:space="preserve"> </w:t>
      </w:r>
      <w:r>
        <w:t xml:space="preserve">4. </w:t>
      </w:r>
      <w:r>
        <w:rPr>
          <w:i/>
        </w:rPr>
        <w:t>Xây</w:t>
      </w:r>
      <w:r>
        <w:rPr>
          <w:spacing w:val="-3"/>
        </w:rPr>
        <w:t xml:space="preserve"> </w:t>
      </w:r>
      <w:r>
        <w:rPr>
          <w:i/>
        </w:rPr>
        <w:t>dựng</w:t>
      </w:r>
      <w:r>
        <w:rPr>
          <w:spacing w:val="-2"/>
        </w:rPr>
        <w:t xml:space="preserve"> </w:t>
      </w:r>
      <w:r>
        <w:rPr>
          <w:i/>
        </w:rPr>
        <w:t>cơ</w:t>
      </w:r>
      <w:r>
        <w:rPr>
          <w:spacing w:val="-4"/>
        </w:rPr>
        <w:t xml:space="preserve"> </w:t>
      </w:r>
      <w:r>
        <w:rPr>
          <w:i/>
        </w:rPr>
        <w:t>sở</w:t>
      </w:r>
      <w:r>
        <w:rPr>
          <w:spacing w:val="-2"/>
        </w:rPr>
        <w:t xml:space="preserve"> </w:t>
      </w:r>
      <w:r>
        <w:rPr>
          <w:i/>
        </w:rPr>
        <w:t>dữ</w:t>
      </w:r>
      <w:r>
        <w:rPr>
          <w:spacing w:val="-4"/>
        </w:rPr>
        <w:t xml:space="preserve"> </w:t>
      </w:r>
      <w:r>
        <w:rPr>
          <w:i/>
        </w:rPr>
        <w:t>liệu</w:t>
      </w:r>
      <w:r>
        <w:t>.</w:t>
      </w:r>
      <w:r>
        <w:rPr>
          <w:spacing w:val="-3"/>
        </w:rPr>
        <w:t xml:space="preserve"> </w:t>
      </w:r>
      <w:r>
        <w:t>Chương</w:t>
      </w:r>
      <w:r>
        <w:rPr>
          <w:spacing w:val="-4"/>
        </w:rPr>
        <w:t xml:space="preserve"> </w:t>
      </w:r>
      <w:r>
        <w:t>này</w:t>
      </w:r>
      <w:r>
        <w:rPr>
          <w:spacing w:val="-4"/>
        </w:rPr>
        <w:t xml:space="preserve"> </w:t>
      </w:r>
      <w:r>
        <w:t>trình</w:t>
      </w:r>
      <w:r>
        <w:rPr>
          <w:spacing w:val="-2"/>
        </w:rPr>
        <w:t xml:space="preserve"> </w:t>
      </w:r>
      <w:r>
        <w:t>bày</w:t>
      </w:r>
      <w:r>
        <w:rPr>
          <w:spacing w:val="-2"/>
        </w:rPr>
        <w:t xml:space="preserve"> </w:t>
      </w:r>
      <w:r>
        <w:t>cách</w:t>
      </w:r>
      <w:r>
        <w:rPr>
          <w:spacing w:val="-4"/>
        </w:rPr>
        <w:t xml:space="preserve"> </w:t>
      </w:r>
      <w:r>
        <w:t>xây</w:t>
      </w:r>
      <w:r>
        <w:rPr>
          <w:spacing w:val="-4"/>
        </w:rPr>
        <w:t xml:space="preserve"> </w:t>
      </w:r>
      <w:r>
        <w:t>dựng</w:t>
      </w:r>
      <w:r>
        <w:rPr>
          <w:spacing w:val="-2"/>
        </w:rPr>
        <w:t xml:space="preserve"> </w:t>
      </w:r>
      <w:r>
        <w:t>cơ</w:t>
      </w:r>
      <w:r>
        <w:rPr>
          <w:spacing w:val="-3"/>
        </w:rPr>
        <w:t xml:space="preserve"> </w:t>
      </w:r>
      <w:r>
        <w:t xml:space="preserve">sở dữ liệu cho </w:t>
      </w:r>
      <w:r>
        <w:rPr>
          <w:lang w:val="en-US"/>
        </w:rPr>
        <w:t>App</w:t>
      </w:r>
      <w:r>
        <w:t>.</w:t>
      </w:r>
    </w:p>
    <w:p w14:paraId="5A580DA2" w14:textId="77777777" w:rsidR="00477C99" w:rsidRDefault="00000000">
      <w:pPr>
        <w:spacing w:before="79"/>
        <w:ind w:left="831"/>
        <w:rPr>
          <w:sz w:val="26"/>
          <w:szCs w:val="26"/>
        </w:rPr>
      </w:pPr>
      <w:r>
        <w:rPr>
          <w:w w:val="95"/>
          <w:sz w:val="26"/>
          <w:szCs w:val="26"/>
        </w:rPr>
        <w:t>Cuối</w:t>
      </w:r>
      <w:r>
        <w:rPr>
          <w:spacing w:val="-12"/>
          <w:w w:val="95"/>
          <w:sz w:val="26"/>
          <w:szCs w:val="26"/>
        </w:rPr>
        <w:t xml:space="preserve"> </w:t>
      </w:r>
      <w:r>
        <w:rPr>
          <w:w w:val="95"/>
          <w:sz w:val="26"/>
          <w:szCs w:val="26"/>
        </w:rPr>
        <w:t>cùng</w:t>
      </w:r>
      <w:r>
        <w:rPr>
          <w:spacing w:val="-10"/>
          <w:w w:val="95"/>
          <w:sz w:val="26"/>
          <w:szCs w:val="26"/>
        </w:rPr>
        <w:t xml:space="preserve"> </w:t>
      </w:r>
      <w:r>
        <w:rPr>
          <w:w w:val="95"/>
          <w:sz w:val="26"/>
          <w:szCs w:val="26"/>
        </w:rPr>
        <w:t>là</w:t>
      </w:r>
      <w:r>
        <w:rPr>
          <w:spacing w:val="-7"/>
          <w:w w:val="95"/>
          <w:sz w:val="26"/>
          <w:szCs w:val="26"/>
        </w:rPr>
        <w:t xml:space="preserve"> </w:t>
      </w:r>
      <w:r>
        <w:rPr>
          <w:i/>
          <w:iCs/>
          <w:w w:val="65"/>
          <w:sz w:val="26"/>
          <w:szCs w:val="26"/>
          <w:lang w:val="en-US"/>
        </w:rPr>
        <w:t>Kết luận</w:t>
      </w:r>
      <w:r>
        <w:rPr>
          <w:spacing w:val="-4"/>
          <w:w w:val="95"/>
          <w:sz w:val="26"/>
          <w:szCs w:val="26"/>
        </w:rPr>
        <w:t xml:space="preserve">, </w:t>
      </w:r>
      <w:r>
        <w:rPr>
          <w:i/>
          <w:iCs/>
          <w:w w:val="95"/>
          <w:sz w:val="26"/>
          <w:szCs w:val="26"/>
        </w:rPr>
        <w:t>Tài</w:t>
      </w:r>
      <w:r>
        <w:rPr>
          <w:spacing w:val="-8"/>
          <w:w w:val="95"/>
          <w:sz w:val="26"/>
          <w:szCs w:val="26"/>
        </w:rPr>
        <w:t xml:space="preserve"> </w:t>
      </w:r>
      <w:r>
        <w:rPr>
          <w:i/>
          <w:iCs/>
          <w:w w:val="95"/>
          <w:sz w:val="26"/>
          <w:szCs w:val="26"/>
        </w:rPr>
        <w:t>liệu</w:t>
      </w:r>
      <w:r>
        <w:rPr>
          <w:spacing w:val="-10"/>
          <w:w w:val="95"/>
          <w:sz w:val="26"/>
          <w:szCs w:val="26"/>
        </w:rPr>
        <w:t xml:space="preserve"> </w:t>
      </w:r>
      <w:r>
        <w:rPr>
          <w:i/>
          <w:iCs/>
          <w:w w:val="95"/>
          <w:sz w:val="26"/>
          <w:szCs w:val="26"/>
        </w:rPr>
        <w:t>tham</w:t>
      </w:r>
      <w:r>
        <w:rPr>
          <w:spacing w:val="-8"/>
          <w:w w:val="95"/>
          <w:sz w:val="26"/>
          <w:szCs w:val="26"/>
        </w:rPr>
        <w:t xml:space="preserve"> </w:t>
      </w:r>
      <w:r>
        <w:rPr>
          <w:i/>
          <w:iCs/>
          <w:w w:val="95"/>
          <w:sz w:val="26"/>
          <w:szCs w:val="26"/>
          <w:lang w:val="en-US"/>
        </w:rPr>
        <w:t>khảo</w:t>
      </w:r>
      <w:r>
        <w:rPr>
          <w:spacing w:val="-7"/>
          <w:w w:val="95"/>
          <w:sz w:val="26"/>
          <w:szCs w:val="26"/>
        </w:rPr>
        <w:t xml:space="preserve"> </w:t>
      </w:r>
      <w:r>
        <w:rPr>
          <w:w w:val="95"/>
          <w:sz w:val="26"/>
          <w:szCs w:val="26"/>
        </w:rPr>
        <w:t>và</w:t>
      </w:r>
      <w:r>
        <w:rPr>
          <w:spacing w:val="-9"/>
          <w:w w:val="95"/>
          <w:sz w:val="26"/>
          <w:szCs w:val="26"/>
        </w:rPr>
        <w:t xml:space="preserve"> </w:t>
      </w:r>
      <w:r>
        <w:rPr>
          <w:i/>
          <w:iCs/>
          <w:w w:val="95"/>
          <w:sz w:val="26"/>
          <w:szCs w:val="26"/>
          <w:lang w:val="en-US"/>
        </w:rPr>
        <w:t>Phụ lục</w:t>
      </w:r>
      <w:r>
        <w:rPr>
          <w:spacing w:val="-7"/>
          <w:w w:val="95"/>
          <w:sz w:val="26"/>
          <w:szCs w:val="26"/>
        </w:rPr>
        <w:t xml:space="preserve"> </w:t>
      </w:r>
      <w:r>
        <w:rPr>
          <w:w w:val="95"/>
          <w:sz w:val="26"/>
          <w:szCs w:val="26"/>
        </w:rPr>
        <w:t>liên</w:t>
      </w:r>
      <w:r>
        <w:rPr>
          <w:spacing w:val="-8"/>
          <w:w w:val="95"/>
          <w:sz w:val="26"/>
          <w:szCs w:val="26"/>
        </w:rPr>
        <w:t xml:space="preserve"> </w:t>
      </w:r>
      <w:r>
        <w:rPr>
          <w:w w:val="95"/>
          <w:sz w:val="26"/>
          <w:szCs w:val="26"/>
        </w:rPr>
        <w:t>quan</w:t>
      </w:r>
      <w:r>
        <w:rPr>
          <w:spacing w:val="-8"/>
          <w:w w:val="95"/>
          <w:sz w:val="26"/>
          <w:szCs w:val="26"/>
        </w:rPr>
        <w:t xml:space="preserve"> </w:t>
      </w:r>
      <w:r>
        <w:rPr>
          <w:w w:val="95"/>
          <w:sz w:val="26"/>
          <w:szCs w:val="26"/>
        </w:rPr>
        <w:t>đến</w:t>
      </w:r>
      <w:r>
        <w:rPr>
          <w:spacing w:val="-8"/>
          <w:w w:val="95"/>
          <w:sz w:val="26"/>
          <w:szCs w:val="26"/>
        </w:rPr>
        <w:t xml:space="preserve"> </w:t>
      </w:r>
      <w:r>
        <w:rPr>
          <w:w w:val="95"/>
          <w:sz w:val="26"/>
          <w:szCs w:val="26"/>
        </w:rPr>
        <w:t>đề</w:t>
      </w:r>
      <w:r>
        <w:rPr>
          <w:spacing w:val="-9"/>
          <w:w w:val="95"/>
          <w:sz w:val="26"/>
          <w:szCs w:val="26"/>
        </w:rPr>
        <w:t xml:space="preserve"> </w:t>
      </w:r>
      <w:r>
        <w:rPr>
          <w:spacing w:val="-4"/>
          <w:w w:val="95"/>
          <w:sz w:val="26"/>
          <w:szCs w:val="26"/>
        </w:rPr>
        <w:t>tài.</w:t>
      </w:r>
    </w:p>
    <w:p w14:paraId="7F0FD9E9" w14:textId="77777777" w:rsidR="00477C99" w:rsidRDefault="00477C99">
      <w:pPr>
        <w:rPr>
          <w:sz w:val="26"/>
          <w:szCs w:val="26"/>
        </w:rPr>
        <w:sectPr w:rsidR="00477C99">
          <w:pgSz w:w="11910" w:h="16840"/>
          <w:pgMar w:top="1040" w:right="300" w:bottom="280" w:left="1580" w:header="720" w:footer="720" w:gutter="0"/>
          <w:cols w:space="720"/>
        </w:sectPr>
      </w:pPr>
    </w:p>
    <w:p w14:paraId="1E27CC96" w14:textId="77777777" w:rsidR="00477C99" w:rsidRDefault="00477C99">
      <w:pPr>
        <w:pStyle w:val="BodyText"/>
        <w:spacing w:before="4"/>
        <w:rPr>
          <w:sz w:val="17"/>
        </w:rPr>
      </w:pPr>
    </w:p>
    <w:p w14:paraId="77E06397" w14:textId="77777777" w:rsidR="00477C99" w:rsidRDefault="00477C99">
      <w:pPr>
        <w:pStyle w:val="BodyText"/>
        <w:spacing w:before="184"/>
        <w:rPr>
          <w:sz w:val="28"/>
        </w:rPr>
      </w:pPr>
    </w:p>
    <w:p w14:paraId="76599488" w14:textId="77777777" w:rsidR="00477C99" w:rsidRDefault="00000000">
      <w:pPr>
        <w:pStyle w:val="Heading2"/>
        <w:numPr>
          <w:ilvl w:val="0"/>
          <w:numId w:val="13"/>
        </w:numPr>
        <w:tabs>
          <w:tab w:val="left" w:pos="404"/>
        </w:tabs>
        <w:spacing w:before="1"/>
        <w:rPr>
          <w:position w:val="1"/>
          <w:lang w:val="en-US"/>
        </w:rPr>
      </w:pPr>
      <w:bookmarkStart w:id="33" w:name="1._Cơ_sở_lý_luận_và_thực_tiễn"/>
      <w:bookmarkStart w:id="34" w:name="_bookmark17"/>
      <w:bookmarkEnd w:id="33"/>
      <w:bookmarkEnd w:id="34"/>
      <w:r>
        <w:rPr>
          <w:w w:val="80"/>
          <w:position w:val="1"/>
        </w:rPr>
        <w:t>Cơ</w:t>
      </w:r>
      <w:r>
        <w:rPr>
          <w:b w:val="0"/>
          <w:spacing w:val="-1"/>
          <w:w w:val="80"/>
          <w:position w:val="1"/>
        </w:rPr>
        <w:t xml:space="preserve"> </w:t>
      </w:r>
      <w:r>
        <w:rPr>
          <w:w w:val="80"/>
          <w:position w:val="1"/>
        </w:rPr>
        <w:t>sở</w:t>
      </w:r>
      <w:r>
        <w:rPr>
          <w:b w:val="0"/>
          <w:spacing w:val="-14"/>
          <w:position w:val="1"/>
        </w:rPr>
        <w:t xml:space="preserve"> </w:t>
      </w:r>
      <w:r>
        <w:rPr>
          <w:w w:val="80"/>
          <w:position w:val="1"/>
          <w:lang w:val="en-US"/>
        </w:rPr>
        <w:t>lý luận</w:t>
      </w:r>
    </w:p>
    <w:p w14:paraId="65A42F33" w14:textId="77777777" w:rsidR="00477C99" w:rsidRDefault="00000000">
      <w:pPr>
        <w:spacing w:before="56"/>
        <w:ind w:left="26"/>
        <w:rPr>
          <w:b/>
          <w:sz w:val="36"/>
          <w:lang w:val="en-US"/>
        </w:rPr>
      </w:pPr>
      <w:r>
        <w:br w:type="column"/>
      </w:r>
      <w:bookmarkStart w:id="35" w:name="CHƯƠNG_1:_CƠ_SỞ_LÝ_THUYẾT"/>
      <w:bookmarkStart w:id="36" w:name="_bookmark18"/>
      <w:bookmarkEnd w:id="35"/>
      <w:bookmarkEnd w:id="36"/>
      <w:r>
        <w:rPr>
          <w:b/>
          <w:w w:val="95"/>
          <w:sz w:val="36"/>
        </w:rPr>
        <w:t>CHƯƠNG</w:t>
      </w:r>
      <w:r>
        <w:rPr>
          <w:spacing w:val="-11"/>
          <w:w w:val="95"/>
          <w:sz w:val="36"/>
        </w:rPr>
        <w:t xml:space="preserve"> </w:t>
      </w:r>
      <w:r>
        <w:rPr>
          <w:b/>
          <w:w w:val="95"/>
          <w:sz w:val="36"/>
        </w:rPr>
        <w:t>1:</w:t>
      </w:r>
      <w:r>
        <w:rPr>
          <w:spacing w:val="-10"/>
          <w:w w:val="95"/>
          <w:sz w:val="36"/>
        </w:rPr>
        <w:t xml:space="preserve"> </w:t>
      </w:r>
      <w:r>
        <w:rPr>
          <w:b/>
          <w:w w:val="95"/>
          <w:sz w:val="36"/>
        </w:rPr>
        <w:t>CƠ</w:t>
      </w:r>
      <w:r>
        <w:rPr>
          <w:spacing w:val="-11"/>
          <w:w w:val="95"/>
          <w:sz w:val="36"/>
        </w:rPr>
        <w:t xml:space="preserve"> </w:t>
      </w:r>
      <w:r>
        <w:rPr>
          <w:b/>
          <w:w w:val="95"/>
          <w:sz w:val="36"/>
        </w:rPr>
        <w:t>SỞ</w:t>
      </w:r>
      <w:r>
        <w:rPr>
          <w:spacing w:val="-11"/>
          <w:w w:val="95"/>
          <w:sz w:val="36"/>
        </w:rPr>
        <w:t xml:space="preserve"> </w:t>
      </w:r>
      <w:r>
        <w:rPr>
          <w:b/>
          <w:w w:val="95"/>
          <w:sz w:val="36"/>
          <w:lang w:val="en-US"/>
        </w:rPr>
        <w:t>LÝ THUYẾT</w:t>
      </w:r>
    </w:p>
    <w:p w14:paraId="66B392DD" w14:textId="77777777" w:rsidR="00477C99" w:rsidRDefault="00000000">
      <w:pPr>
        <w:pStyle w:val="Heading2"/>
        <w:ind w:left="0" w:firstLine="0"/>
      </w:pPr>
      <w:r>
        <w:t>và</w:t>
      </w:r>
      <w:r>
        <w:rPr>
          <w:b w:val="0"/>
          <w:spacing w:val="-1"/>
        </w:rPr>
        <w:t xml:space="preserve"> </w:t>
      </w:r>
      <w:r>
        <w:t>thực</w:t>
      </w:r>
      <w:r>
        <w:rPr>
          <w:b w:val="0"/>
          <w:spacing w:val="-2"/>
        </w:rPr>
        <w:t xml:space="preserve"> </w:t>
      </w:r>
      <w:r>
        <w:rPr>
          <w:spacing w:val="-4"/>
        </w:rPr>
        <w:t>tiễn</w:t>
      </w:r>
    </w:p>
    <w:p w14:paraId="1216123D" w14:textId="77777777" w:rsidR="00477C99" w:rsidRDefault="00477C99">
      <w:pPr>
        <w:sectPr w:rsidR="00477C99">
          <w:footerReference w:type="default" r:id="rId11"/>
          <w:pgSz w:w="11910" w:h="16840"/>
          <w:pgMar w:top="1060" w:right="300" w:bottom="1300" w:left="1580" w:header="0" w:footer="1105" w:gutter="0"/>
          <w:pgNumType w:start="1"/>
          <w:cols w:num="2" w:space="720" w:equalWidth="0">
            <w:col w:w="1874" w:space="40"/>
            <w:col w:w="8116"/>
          </w:cols>
        </w:sectPr>
      </w:pPr>
    </w:p>
    <w:p w14:paraId="73C65B7D" w14:textId="77777777" w:rsidR="00477C99" w:rsidRDefault="00000000">
      <w:pPr>
        <w:pStyle w:val="ListParagraph"/>
        <w:numPr>
          <w:ilvl w:val="1"/>
          <w:numId w:val="13"/>
        </w:numPr>
        <w:tabs>
          <w:tab w:val="left" w:pos="576"/>
        </w:tabs>
        <w:spacing w:before="34" w:line="298" w:lineRule="exact"/>
        <w:ind w:left="576" w:hanging="452"/>
        <w:rPr>
          <w:b/>
          <w:sz w:val="26"/>
        </w:rPr>
      </w:pPr>
      <w:bookmarkStart w:id="37" w:name="_bookmark19"/>
      <w:bookmarkStart w:id="38" w:name="1.1._Ứng_dụng_di_động_là_gì?"/>
      <w:bookmarkEnd w:id="37"/>
      <w:bookmarkEnd w:id="38"/>
      <w:r>
        <w:rPr>
          <w:b/>
          <w:color w:val="262626"/>
          <w:sz w:val="26"/>
          <w:lang w:val="en-US"/>
        </w:rPr>
        <w:lastRenderedPageBreak/>
        <w:t>React Native</w:t>
      </w:r>
      <w:r>
        <w:rPr>
          <w:color w:val="262626"/>
          <w:spacing w:val="-2"/>
          <w:sz w:val="26"/>
        </w:rPr>
        <w:t xml:space="preserve"> </w:t>
      </w:r>
      <w:r>
        <w:rPr>
          <w:b/>
          <w:color w:val="262626"/>
          <w:sz w:val="26"/>
        </w:rPr>
        <w:t>là</w:t>
      </w:r>
      <w:r>
        <w:rPr>
          <w:color w:val="262626"/>
          <w:spacing w:val="-3"/>
          <w:sz w:val="26"/>
        </w:rPr>
        <w:t xml:space="preserve"> </w:t>
      </w:r>
      <w:r>
        <w:rPr>
          <w:b/>
          <w:color w:val="262626"/>
          <w:spacing w:val="-5"/>
          <w:sz w:val="26"/>
        </w:rPr>
        <w:t>gì?</w:t>
      </w:r>
    </w:p>
    <w:p w14:paraId="1BB0C67E" w14:textId="77777777" w:rsidR="00477C99" w:rsidRDefault="00477C99">
      <w:pPr>
        <w:pStyle w:val="ListParagraph"/>
        <w:tabs>
          <w:tab w:val="left" w:pos="576"/>
        </w:tabs>
        <w:spacing w:before="34" w:line="298" w:lineRule="exact"/>
        <w:ind w:left="124" w:firstLine="0"/>
        <w:rPr>
          <w:b/>
          <w:sz w:val="26"/>
        </w:rPr>
      </w:pPr>
    </w:p>
    <w:p w14:paraId="67BBA1D1" w14:textId="77777777" w:rsidR="00477C99" w:rsidRDefault="00000000">
      <w:pPr>
        <w:pStyle w:val="BodyText"/>
        <w:ind w:left="123" w:right="832"/>
      </w:pPr>
      <w:r>
        <w:t xml:space="preserve">React Native là một framework mã nguồn mở được sáng tạo bởi Facebook Nó được sử dụng để phát triển ứng dụng di động Android, iOS, Web và UWP bằng cách cho  phép  các  nhà  phát  triển  sử  dụng  React  cùng  với  môi  trường  ứng  dụng  gốc (native). Trên các phiên bản hệ điều hành Windows đều được trang bị sẵn tính năng Remote Desktop. Tuy nhiên để có thể sử dụng tính năng này bạn sẽ phải kích hoạt chúng trước tiên. </w:t>
      </w:r>
    </w:p>
    <w:p w14:paraId="243BCB29" w14:textId="77777777" w:rsidR="00477C99" w:rsidRDefault="00000000">
      <w:pPr>
        <w:pStyle w:val="BodyText"/>
        <w:ind w:left="123" w:right="832" w:firstLine="719"/>
      </w:pPr>
      <w:r>
        <w:t xml:space="preserve">• Native App là tên gọi của những ứng dụng được xây dựng và phát triển bằng những công cụ do chính nhà phát triển cung cấp cho lập trình viên. Hai nhà phát triển App hàng đầu là Android và iOs. </w:t>
      </w:r>
    </w:p>
    <w:p w14:paraId="24ED9D84" w14:textId="77777777" w:rsidR="00477C99" w:rsidRDefault="00000000">
      <w:pPr>
        <w:pStyle w:val="BodyText"/>
        <w:ind w:left="123" w:right="832" w:firstLine="719"/>
      </w:pPr>
      <w:r>
        <w:t>• Hybrid App là sự kết hợp giữa ứng dụng Web và ứng dụng mobile. Người dùng có thể cài đặt lên điện thoại của mình giống như những ứng dụng Native bình thường, vừa có thể tìm thấy ở những kho ứng dụng trả phí.</w:t>
      </w:r>
    </w:p>
    <w:p w14:paraId="4AC09E94" w14:textId="77777777" w:rsidR="00477C99" w:rsidRDefault="00477C99">
      <w:pPr>
        <w:pStyle w:val="BodyText"/>
        <w:ind w:left="123" w:right="832" w:firstLine="719"/>
      </w:pPr>
    </w:p>
    <w:p w14:paraId="5A90747F" w14:textId="77777777" w:rsidR="00477C99" w:rsidRDefault="00000000">
      <w:pPr>
        <w:pStyle w:val="BodyText"/>
        <w:ind w:right="832"/>
        <w:jc w:val="center"/>
        <w:rPr>
          <w:lang w:val="en-US"/>
        </w:rPr>
      </w:pPr>
      <w:r>
        <w:rPr>
          <w:rFonts w:eastAsia="SimSun"/>
          <w:noProof/>
          <w:sz w:val="24"/>
          <w:szCs w:val="24"/>
        </w:rPr>
        <w:drawing>
          <wp:inline distT="0" distB="0" distL="114300" distR="114300" wp14:anchorId="47ED74E2" wp14:editId="7BA9CD67">
            <wp:extent cx="5491480" cy="3050540"/>
            <wp:effectExtent l="0" t="0" r="10160" b="12700"/>
            <wp:docPr id="3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IMG_256"/>
                    <pic:cNvPicPr>
                      <a:picLocks noChangeAspect="1"/>
                    </pic:cNvPicPr>
                  </pic:nvPicPr>
                  <pic:blipFill>
                    <a:blip r:embed="rId12"/>
                    <a:stretch>
                      <a:fillRect/>
                    </a:stretch>
                  </pic:blipFill>
                  <pic:spPr>
                    <a:xfrm>
                      <a:off x="0" y="0"/>
                      <a:ext cx="5491480" cy="3050540"/>
                    </a:xfrm>
                    <a:prstGeom prst="rect">
                      <a:avLst/>
                    </a:prstGeom>
                    <a:noFill/>
                    <a:ln w="9525">
                      <a:noFill/>
                    </a:ln>
                  </pic:spPr>
                </pic:pic>
              </a:graphicData>
            </a:graphic>
          </wp:inline>
        </w:drawing>
      </w:r>
    </w:p>
    <w:p w14:paraId="72D21914" w14:textId="77777777" w:rsidR="00477C99" w:rsidRDefault="00477C99">
      <w:pPr>
        <w:pStyle w:val="BodyText"/>
        <w:spacing w:before="41"/>
      </w:pPr>
    </w:p>
    <w:p w14:paraId="01191885" w14:textId="77777777" w:rsidR="00477C99" w:rsidRDefault="00000000">
      <w:pPr>
        <w:pStyle w:val="ListParagraph"/>
        <w:numPr>
          <w:ilvl w:val="1"/>
          <w:numId w:val="13"/>
        </w:numPr>
        <w:tabs>
          <w:tab w:val="left" w:pos="576"/>
        </w:tabs>
        <w:spacing w:line="298" w:lineRule="exact"/>
        <w:ind w:left="576" w:hanging="452"/>
        <w:rPr>
          <w:b/>
          <w:sz w:val="26"/>
        </w:rPr>
      </w:pPr>
      <w:bookmarkStart w:id="39" w:name="_bookmark20"/>
      <w:bookmarkStart w:id="40" w:name="1.2._Lợi_ích_của_ứng_dụng_di_động"/>
      <w:bookmarkEnd w:id="39"/>
      <w:bookmarkEnd w:id="40"/>
      <w:r>
        <w:rPr>
          <w:b/>
          <w:color w:val="262626"/>
          <w:sz w:val="26"/>
          <w:lang w:val="en-US"/>
        </w:rPr>
        <w:t>Nguyên lý hoạt động</w:t>
      </w:r>
    </w:p>
    <w:p w14:paraId="3ACE4A5C" w14:textId="77777777" w:rsidR="00477C99" w:rsidRDefault="00477C99">
      <w:pPr>
        <w:pStyle w:val="ListParagraph"/>
        <w:tabs>
          <w:tab w:val="left" w:pos="576"/>
        </w:tabs>
        <w:spacing w:line="298" w:lineRule="exact"/>
        <w:ind w:left="124" w:firstLine="0"/>
        <w:rPr>
          <w:b/>
          <w:sz w:val="26"/>
        </w:rPr>
      </w:pPr>
    </w:p>
    <w:p w14:paraId="17076D10" w14:textId="77777777" w:rsidR="00477C99" w:rsidRDefault="00000000">
      <w:pPr>
        <w:pStyle w:val="ListParagraph"/>
        <w:tabs>
          <w:tab w:val="left" w:pos="843"/>
        </w:tabs>
        <w:spacing w:before="1"/>
        <w:ind w:left="484" w:firstLine="0"/>
        <w:rPr>
          <w:spacing w:val="-2"/>
          <w:sz w:val="26"/>
        </w:rPr>
      </w:pPr>
      <w:r>
        <w:rPr>
          <w:spacing w:val="-2"/>
          <w:sz w:val="26"/>
        </w:rPr>
        <w:t xml:space="preserve">React Native được viết bằng sự kết hợp của JavaScript và JXL, một mã đánh dấu đặc biệt giống với XML. Framework có khả năng thao tác với cả hai thread là main thread và JS thread. Mỗi thread đều có vai trò riêng biệt. </w:t>
      </w:r>
    </w:p>
    <w:p w14:paraId="12EFC240" w14:textId="77777777" w:rsidR="00477C99" w:rsidRDefault="00000000">
      <w:pPr>
        <w:pStyle w:val="ListParagraph"/>
        <w:tabs>
          <w:tab w:val="left" w:pos="843"/>
        </w:tabs>
        <w:spacing w:before="1"/>
        <w:ind w:left="484" w:firstLine="0"/>
        <w:rPr>
          <w:spacing w:val="-2"/>
          <w:sz w:val="26"/>
        </w:rPr>
      </w:pPr>
      <w:r>
        <w:rPr>
          <w:spacing w:val="-2"/>
          <w:sz w:val="26"/>
          <w:lang w:val="en-US"/>
        </w:rPr>
        <w:tab/>
      </w:r>
      <w:r>
        <w:rPr>
          <w:spacing w:val="-2"/>
          <w:sz w:val="26"/>
        </w:rPr>
        <w:t xml:space="preserve">• Main thread: Đảm nhiệm vai trò cập nhật giao diện người dùng và xử lý tương tác người dùng. </w:t>
      </w:r>
    </w:p>
    <w:p w14:paraId="12FBD703" w14:textId="77777777" w:rsidR="00477C99" w:rsidRDefault="00000000">
      <w:pPr>
        <w:pStyle w:val="ListParagraph"/>
        <w:tabs>
          <w:tab w:val="left" w:pos="843"/>
        </w:tabs>
        <w:spacing w:before="1"/>
        <w:ind w:left="484" w:firstLine="0"/>
        <w:rPr>
          <w:spacing w:val="-2"/>
          <w:sz w:val="26"/>
        </w:rPr>
      </w:pPr>
      <w:r>
        <w:rPr>
          <w:spacing w:val="-2"/>
          <w:sz w:val="26"/>
          <w:lang w:val="en-US"/>
        </w:rPr>
        <w:tab/>
      </w:r>
      <w:r>
        <w:rPr>
          <w:spacing w:val="-2"/>
          <w:sz w:val="26"/>
        </w:rPr>
        <w:t xml:space="preserve">• JS thread: Đảm bảo hệ thống hoạt động hiệu quả thông qua việc thực thi và xử lý code JavaScript. </w:t>
      </w:r>
    </w:p>
    <w:p w14:paraId="627445AF" w14:textId="77777777" w:rsidR="00477C99" w:rsidRDefault="00000000">
      <w:pPr>
        <w:pStyle w:val="ListParagraph"/>
        <w:tabs>
          <w:tab w:val="left" w:pos="843"/>
        </w:tabs>
        <w:spacing w:before="1"/>
        <w:ind w:left="484" w:firstLine="0"/>
        <w:rPr>
          <w:spacing w:val="-2"/>
          <w:sz w:val="26"/>
        </w:rPr>
      </w:pPr>
      <w:r>
        <w:rPr>
          <w:spacing w:val="-2"/>
          <w:sz w:val="26"/>
        </w:rPr>
        <w:t xml:space="preserve">Nguyên lý hoạt động của RN gần như tương tự với React. React Native không sử dụng thao tác với DOM và HTML mà chạy một quá trình xử lý nền với nền tảng gốc. </w:t>
      </w:r>
    </w:p>
    <w:p w14:paraId="21A2423D" w14:textId="77777777" w:rsidR="00477C99" w:rsidRDefault="00000000">
      <w:pPr>
        <w:pStyle w:val="ListParagraph"/>
        <w:tabs>
          <w:tab w:val="left" w:pos="843"/>
        </w:tabs>
        <w:spacing w:before="1"/>
        <w:ind w:left="484" w:firstLine="0"/>
        <w:rPr>
          <w:spacing w:val="-2"/>
          <w:sz w:val="26"/>
        </w:rPr>
      </w:pPr>
      <w:r>
        <w:rPr>
          <w:spacing w:val="-2"/>
          <w:sz w:val="26"/>
        </w:rPr>
        <w:t>React Native sử dụng Bridge (cầu nối). Mặc dù các thread JavaScript và native được viết bằng các ngôn ngữ hoàn toàn khác nhau, nhưng Bridge là tính năng cầu nối giúp thao tác hai chiều có thể thực hiện dễ dàng hơn</w:t>
      </w:r>
    </w:p>
    <w:p w14:paraId="68D3D4B5" w14:textId="77777777" w:rsidR="00477C99" w:rsidRDefault="00477C99">
      <w:pPr>
        <w:pStyle w:val="ListParagraph"/>
        <w:tabs>
          <w:tab w:val="left" w:pos="843"/>
        </w:tabs>
        <w:spacing w:before="1"/>
        <w:ind w:left="484" w:firstLine="0"/>
        <w:rPr>
          <w:spacing w:val="-2"/>
          <w:sz w:val="26"/>
        </w:rPr>
      </w:pPr>
    </w:p>
    <w:p w14:paraId="21940696" w14:textId="77777777" w:rsidR="00477C99" w:rsidRDefault="00000000">
      <w:pPr>
        <w:pStyle w:val="Heading3"/>
        <w:numPr>
          <w:ilvl w:val="1"/>
          <w:numId w:val="13"/>
        </w:numPr>
        <w:tabs>
          <w:tab w:val="left" w:pos="575"/>
        </w:tabs>
        <w:spacing w:before="39"/>
        <w:ind w:left="575" w:hanging="451"/>
      </w:pPr>
      <w:bookmarkStart w:id="41" w:name="_bookmark21"/>
      <w:bookmarkStart w:id="42" w:name="1.3._Tổng_quan_về_Firebase"/>
      <w:bookmarkEnd w:id="41"/>
      <w:bookmarkEnd w:id="42"/>
      <w:r>
        <w:rPr>
          <w:lang w:val="en-US"/>
        </w:rPr>
        <w:lastRenderedPageBreak/>
        <w:t>Ưu điểm</w:t>
      </w:r>
    </w:p>
    <w:p w14:paraId="46CD725F" w14:textId="77777777" w:rsidR="00477C99" w:rsidRDefault="00000000">
      <w:pPr>
        <w:pStyle w:val="Heading3"/>
        <w:tabs>
          <w:tab w:val="left" w:pos="575"/>
        </w:tabs>
        <w:spacing w:before="39"/>
        <w:ind w:left="124" w:firstLine="0"/>
        <w:rPr>
          <w:b w:val="0"/>
          <w:bCs w:val="0"/>
          <w:lang w:val="en-US"/>
        </w:rPr>
      </w:pPr>
      <w:r>
        <w:rPr>
          <w:lang w:val="en-US"/>
        </w:rPr>
        <w:tab/>
      </w:r>
      <w:r>
        <w:rPr>
          <w:lang w:val="en-US"/>
        </w:rPr>
        <w:tab/>
      </w:r>
      <w:r>
        <w:rPr>
          <w:b w:val="0"/>
          <w:bCs w:val="0"/>
          <w:lang w:val="en-US"/>
        </w:rPr>
        <w:t xml:space="preserve">• Có khả năng tái sử dụng code </w:t>
      </w:r>
    </w:p>
    <w:p w14:paraId="52A98419" w14:textId="77777777" w:rsidR="00477C99" w:rsidRDefault="00000000">
      <w:pPr>
        <w:pStyle w:val="Heading3"/>
        <w:tabs>
          <w:tab w:val="left" w:pos="575"/>
        </w:tabs>
        <w:spacing w:before="39"/>
        <w:ind w:left="124" w:firstLine="0"/>
        <w:rPr>
          <w:b w:val="0"/>
          <w:bCs w:val="0"/>
          <w:lang w:val="en-US"/>
        </w:rPr>
      </w:pPr>
      <w:r>
        <w:rPr>
          <w:b w:val="0"/>
          <w:bCs w:val="0"/>
          <w:lang w:val="en-US"/>
        </w:rPr>
        <w:tab/>
      </w:r>
      <w:r>
        <w:rPr>
          <w:b w:val="0"/>
          <w:bCs w:val="0"/>
          <w:lang w:val="en-US"/>
        </w:rPr>
        <w:tab/>
        <w:t xml:space="preserve">• Sở hữu cộng đồng hỗ trợ cực kỳ lớn mạnh </w:t>
      </w:r>
    </w:p>
    <w:p w14:paraId="4C3D87E7" w14:textId="77777777" w:rsidR="00477C99" w:rsidRDefault="00000000">
      <w:pPr>
        <w:pStyle w:val="Heading3"/>
        <w:tabs>
          <w:tab w:val="left" w:pos="575"/>
        </w:tabs>
        <w:spacing w:before="39"/>
        <w:ind w:left="124" w:firstLine="0"/>
        <w:rPr>
          <w:b w:val="0"/>
          <w:bCs w:val="0"/>
          <w:lang w:val="en-US"/>
        </w:rPr>
      </w:pPr>
      <w:r>
        <w:rPr>
          <w:b w:val="0"/>
          <w:bCs w:val="0"/>
          <w:lang w:val="en-US"/>
        </w:rPr>
        <w:tab/>
      </w:r>
      <w:r>
        <w:rPr>
          <w:b w:val="0"/>
          <w:bCs w:val="0"/>
          <w:lang w:val="en-US"/>
        </w:rPr>
        <w:tab/>
        <w:t xml:space="preserve">• Có tính ổn định và khả năng tối ưu cao </w:t>
      </w:r>
    </w:p>
    <w:p w14:paraId="6F937412" w14:textId="77777777" w:rsidR="00477C99" w:rsidRDefault="00000000">
      <w:pPr>
        <w:pStyle w:val="Heading3"/>
        <w:tabs>
          <w:tab w:val="left" w:pos="575"/>
        </w:tabs>
        <w:spacing w:before="39"/>
        <w:ind w:left="124" w:firstLine="0"/>
        <w:rPr>
          <w:b w:val="0"/>
          <w:bCs w:val="0"/>
          <w:lang w:val="en-US"/>
        </w:rPr>
      </w:pPr>
      <w:r>
        <w:rPr>
          <w:b w:val="0"/>
          <w:bCs w:val="0"/>
          <w:lang w:val="en-US"/>
        </w:rPr>
        <w:tab/>
      </w:r>
      <w:r>
        <w:rPr>
          <w:b w:val="0"/>
          <w:bCs w:val="0"/>
          <w:lang w:val="en-US"/>
        </w:rPr>
        <w:tab/>
        <w:t>• Thời gian học không quá dài</w:t>
      </w:r>
    </w:p>
    <w:p w14:paraId="06D8B780" w14:textId="77777777" w:rsidR="00477C99" w:rsidRDefault="00000000">
      <w:pPr>
        <w:pStyle w:val="Heading3"/>
        <w:numPr>
          <w:ilvl w:val="1"/>
          <w:numId w:val="13"/>
        </w:numPr>
        <w:tabs>
          <w:tab w:val="left" w:pos="575"/>
        </w:tabs>
        <w:spacing w:before="39"/>
        <w:ind w:left="575" w:hanging="451"/>
      </w:pPr>
      <w:r>
        <w:rPr>
          <w:lang w:val="en-US"/>
        </w:rPr>
        <w:t>Nhược điểm</w:t>
      </w:r>
    </w:p>
    <w:p w14:paraId="43045EC6" w14:textId="77777777" w:rsidR="00477C99" w:rsidRDefault="00477C99">
      <w:pPr>
        <w:pStyle w:val="BodyText"/>
        <w:ind w:left="121"/>
        <w:rPr>
          <w:sz w:val="20"/>
        </w:rPr>
      </w:pPr>
    </w:p>
    <w:p w14:paraId="19B4B164" w14:textId="77777777" w:rsidR="00477C99" w:rsidRDefault="00000000">
      <w:pPr>
        <w:pStyle w:val="ListParagraph"/>
        <w:tabs>
          <w:tab w:val="left" w:pos="995"/>
        </w:tabs>
        <w:spacing w:before="1"/>
        <w:ind w:left="844" w:right="935" w:firstLine="0"/>
        <w:rPr>
          <w:sz w:val="26"/>
        </w:rPr>
      </w:pPr>
      <w:bookmarkStart w:id="43" w:name="_bookmark22"/>
      <w:bookmarkEnd w:id="43"/>
      <w:r>
        <w:rPr>
          <w:sz w:val="26"/>
        </w:rPr>
        <w:t xml:space="preserve">• Vẫn còn thiếu nhiều component quan trọng. </w:t>
      </w:r>
    </w:p>
    <w:p w14:paraId="44060C8A" w14:textId="77777777" w:rsidR="00477C99" w:rsidRDefault="00000000">
      <w:pPr>
        <w:pStyle w:val="ListParagraph"/>
        <w:tabs>
          <w:tab w:val="left" w:pos="995"/>
        </w:tabs>
        <w:spacing w:before="1"/>
        <w:ind w:left="844" w:right="935" w:firstLine="0"/>
        <w:rPr>
          <w:sz w:val="26"/>
        </w:rPr>
      </w:pPr>
      <w:r>
        <w:rPr>
          <w:sz w:val="26"/>
        </w:rPr>
        <w:t xml:space="preserve">• Không sử dụng được để tạo ra các game có đồ họa cao và luật chơi phức tạp. • Hiệu năng kém hơn so với khi sử dụng native app. </w:t>
      </w:r>
    </w:p>
    <w:p w14:paraId="371BE15A" w14:textId="77777777" w:rsidR="00477C99" w:rsidRDefault="00000000">
      <w:pPr>
        <w:pStyle w:val="ListParagraph"/>
        <w:tabs>
          <w:tab w:val="left" w:pos="995"/>
        </w:tabs>
        <w:spacing w:before="1"/>
        <w:ind w:left="844" w:right="935" w:firstLine="0"/>
        <w:rPr>
          <w:sz w:val="26"/>
        </w:rPr>
      </w:pPr>
      <w:r>
        <w:rPr>
          <w:sz w:val="26"/>
        </w:rPr>
        <w:t xml:space="preserve">• Không thích hợp khi ứng dụng vào các app cần khả năng tính toán cao. </w:t>
      </w:r>
    </w:p>
    <w:p w14:paraId="43A0FDA8" w14:textId="77777777" w:rsidR="00477C99" w:rsidRDefault="00000000">
      <w:pPr>
        <w:pStyle w:val="ListParagraph"/>
        <w:tabs>
          <w:tab w:val="left" w:pos="995"/>
        </w:tabs>
        <w:spacing w:before="1"/>
        <w:ind w:left="844" w:right="935" w:firstLine="0"/>
        <w:rPr>
          <w:sz w:val="26"/>
        </w:rPr>
      </w:pPr>
      <w:r>
        <w:rPr>
          <w:sz w:val="26"/>
        </w:rPr>
        <w:t xml:space="preserve">• Vì sử dụng JavaScript nên chưa có sự bảo mật an toàn </w:t>
      </w:r>
    </w:p>
    <w:p w14:paraId="122FE635" w14:textId="77777777" w:rsidR="00477C99" w:rsidRDefault="00000000">
      <w:pPr>
        <w:pStyle w:val="ListParagraph"/>
        <w:tabs>
          <w:tab w:val="left" w:pos="995"/>
        </w:tabs>
        <w:spacing w:before="1"/>
        <w:ind w:left="844" w:right="935" w:firstLine="0"/>
        <w:rPr>
          <w:sz w:val="26"/>
        </w:rPr>
      </w:pPr>
      <w:r>
        <w:rPr>
          <w:sz w:val="26"/>
        </w:rPr>
        <w:t xml:space="preserve">• Khả năng tùy biến trong một số module chưa thật sự tốt. </w:t>
      </w:r>
    </w:p>
    <w:p w14:paraId="529F405E" w14:textId="77777777" w:rsidR="00477C99" w:rsidRDefault="00000000">
      <w:pPr>
        <w:pStyle w:val="ListParagraph"/>
        <w:tabs>
          <w:tab w:val="left" w:pos="995"/>
        </w:tabs>
        <w:spacing w:before="1"/>
        <w:ind w:left="844" w:right="935" w:firstLine="0"/>
        <w:rPr>
          <w:sz w:val="26"/>
        </w:rPr>
      </w:pPr>
      <w:r>
        <w:rPr>
          <w:sz w:val="26"/>
        </w:rPr>
        <w:t>• Không thích hợp khi ứng dụng vào các app cần khả năng tính toán cao.</w:t>
      </w:r>
    </w:p>
    <w:p w14:paraId="42752A11" w14:textId="77777777" w:rsidR="00477C99" w:rsidRDefault="00477C99">
      <w:pPr>
        <w:pStyle w:val="ListParagraph"/>
        <w:tabs>
          <w:tab w:val="left" w:pos="995"/>
        </w:tabs>
        <w:spacing w:before="1"/>
        <w:ind w:left="844" w:right="935" w:firstLine="0"/>
        <w:rPr>
          <w:sz w:val="26"/>
        </w:rPr>
      </w:pPr>
    </w:p>
    <w:p w14:paraId="23DBB8CD" w14:textId="77777777" w:rsidR="00477C99" w:rsidRDefault="00000000">
      <w:pPr>
        <w:pStyle w:val="ListParagraph"/>
        <w:numPr>
          <w:ilvl w:val="0"/>
          <w:numId w:val="13"/>
        </w:numPr>
        <w:tabs>
          <w:tab w:val="left" w:pos="404"/>
        </w:tabs>
        <w:spacing w:before="37"/>
        <w:rPr>
          <w:b/>
          <w:position w:val="1"/>
          <w:sz w:val="28"/>
        </w:rPr>
      </w:pPr>
      <w:bookmarkStart w:id="44" w:name="2._Cơ_sở_lý_luận_và_thực_tiễn"/>
      <w:bookmarkEnd w:id="44"/>
      <w:r>
        <w:rPr>
          <w:b/>
          <w:spacing w:val="-4"/>
          <w:w w:val="95"/>
          <w:position w:val="1"/>
          <w:sz w:val="28"/>
        </w:rPr>
        <w:t>Cơ</w:t>
      </w:r>
      <w:r>
        <w:rPr>
          <w:spacing w:val="-10"/>
          <w:w w:val="95"/>
          <w:position w:val="1"/>
          <w:sz w:val="28"/>
        </w:rPr>
        <w:t xml:space="preserve"> </w:t>
      </w:r>
      <w:r>
        <w:rPr>
          <w:b/>
          <w:spacing w:val="-4"/>
          <w:w w:val="95"/>
          <w:position w:val="1"/>
          <w:sz w:val="28"/>
        </w:rPr>
        <w:t>sở</w:t>
      </w:r>
      <w:r>
        <w:rPr>
          <w:spacing w:val="-10"/>
          <w:w w:val="95"/>
          <w:position w:val="1"/>
          <w:sz w:val="28"/>
        </w:rPr>
        <w:t xml:space="preserve"> </w:t>
      </w:r>
      <w:r>
        <w:rPr>
          <w:spacing w:val="-10"/>
          <w:w w:val="95"/>
          <w:position w:val="1"/>
          <w:sz w:val="28"/>
          <w:lang w:val="en-US"/>
        </w:rPr>
        <w:t>lý</w:t>
      </w:r>
      <w:r>
        <w:rPr>
          <w:spacing w:val="-10"/>
          <w:w w:val="95"/>
          <w:position w:val="1"/>
          <w:sz w:val="28"/>
        </w:rPr>
        <w:t xml:space="preserve"> </w:t>
      </w:r>
      <w:r>
        <w:rPr>
          <w:b/>
          <w:spacing w:val="17"/>
          <w:w w:val="95"/>
          <w:position w:val="1"/>
          <w:sz w:val="28"/>
        </w:rPr>
        <w:t>lu</w:t>
      </w:r>
      <w:r>
        <w:rPr>
          <w:b/>
          <w:spacing w:val="18"/>
          <w:w w:val="95"/>
          <w:position w:val="1"/>
          <w:sz w:val="28"/>
        </w:rPr>
        <w:t>â</w:t>
      </w:r>
      <w:r>
        <w:rPr>
          <w:b/>
          <w:spacing w:val="-91"/>
          <w:w w:val="95"/>
          <w:position w:val="1"/>
          <w:sz w:val="28"/>
        </w:rPr>
        <w:t>n</w:t>
      </w:r>
      <w:r>
        <w:rPr>
          <w:b/>
          <w:spacing w:val="17"/>
          <w:w w:val="95"/>
          <w:sz w:val="28"/>
        </w:rPr>
        <w:t>̣</w:t>
      </w:r>
      <w:r>
        <w:rPr>
          <w:spacing w:val="58"/>
          <w:sz w:val="28"/>
        </w:rPr>
        <w:t xml:space="preserve"> </w:t>
      </w:r>
      <w:r>
        <w:rPr>
          <w:b/>
          <w:spacing w:val="-4"/>
          <w:w w:val="95"/>
          <w:position w:val="1"/>
          <w:sz w:val="28"/>
        </w:rPr>
        <w:t>và</w:t>
      </w:r>
      <w:r>
        <w:rPr>
          <w:spacing w:val="-10"/>
          <w:w w:val="95"/>
          <w:position w:val="1"/>
          <w:sz w:val="28"/>
        </w:rPr>
        <w:t xml:space="preserve"> </w:t>
      </w:r>
      <w:r>
        <w:rPr>
          <w:b/>
          <w:spacing w:val="-4"/>
          <w:w w:val="95"/>
          <w:position w:val="1"/>
          <w:sz w:val="28"/>
        </w:rPr>
        <w:t>thực</w:t>
      </w:r>
      <w:r>
        <w:rPr>
          <w:spacing w:val="-10"/>
          <w:w w:val="95"/>
          <w:position w:val="1"/>
          <w:sz w:val="28"/>
        </w:rPr>
        <w:t xml:space="preserve"> </w:t>
      </w:r>
      <w:r>
        <w:rPr>
          <w:b/>
          <w:spacing w:val="-4"/>
          <w:w w:val="95"/>
          <w:position w:val="1"/>
          <w:sz w:val="28"/>
        </w:rPr>
        <w:t>tiễn</w:t>
      </w:r>
    </w:p>
    <w:p w14:paraId="3F4D5628" w14:textId="77777777" w:rsidR="00477C99" w:rsidRDefault="00000000">
      <w:pPr>
        <w:pStyle w:val="Heading3"/>
        <w:numPr>
          <w:ilvl w:val="1"/>
          <w:numId w:val="14"/>
        </w:numPr>
        <w:tabs>
          <w:tab w:val="left" w:pos="511"/>
        </w:tabs>
        <w:spacing w:before="32"/>
        <w:ind w:left="511" w:hanging="387"/>
        <w:jc w:val="both"/>
      </w:pPr>
      <w:bookmarkStart w:id="45" w:name="2.1_Tổng_quan_về_ngôn_ngữ_lập_trình_Java"/>
      <w:bookmarkEnd w:id="45"/>
      <w:r>
        <w:rPr>
          <w:color w:val="262626"/>
        </w:rPr>
        <w:t>Tổng</w:t>
      </w:r>
      <w:r>
        <w:rPr>
          <w:b w:val="0"/>
          <w:color w:val="262626"/>
          <w:spacing w:val="-5"/>
        </w:rPr>
        <w:t xml:space="preserve"> </w:t>
      </w:r>
      <w:r>
        <w:rPr>
          <w:color w:val="262626"/>
        </w:rPr>
        <w:t>quan</w:t>
      </w:r>
      <w:r>
        <w:rPr>
          <w:b w:val="0"/>
          <w:color w:val="262626"/>
        </w:rPr>
        <w:t xml:space="preserve"> </w:t>
      </w:r>
      <w:r>
        <w:rPr>
          <w:color w:val="262626"/>
        </w:rPr>
        <w:t>về</w:t>
      </w:r>
      <w:r>
        <w:rPr>
          <w:b w:val="0"/>
          <w:color w:val="262626"/>
          <w:spacing w:val="-3"/>
        </w:rPr>
        <w:t xml:space="preserve"> </w:t>
      </w:r>
      <w:r>
        <w:rPr>
          <w:color w:val="262626"/>
          <w:lang w:val="en-US"/>
        </w:rPr>
        <w:t>Django Python</w:t>
      </w:r>
    </w:p>
    <w:p w14:paraId="14EF1387" w14:textId="77777777" w:rsidR="00477C99" w:rsidRDefault="00477C99">
      <w:pPr>
        <w:pStyle w:val="Heading3"/>
        <w:tabs>
          <w:tab w:val="left" w:pos="511"/>
        </w:tabs>
        <w:spacing w:before="32"/>
        <w:ind w:left="124" w:firstLine="0"/>
        <w:jc w:val="both"/>
      </w:pPr>
    </w:p>
    <w:p w14:paraId="32CCD119" w14:textId="77777777" w:rsidR="00477C99" w:rsidRDefault="00000000">
      <w:pPr>
        <w:pStyle w:val="BodyText"/>
        <w:spacing w:before="1"/>
        <w:ind w:left="123" w:right="888" w:firstLine="783"/>
      </w:pPr>
      <w:r>
        <w:t>Django là một framework web mạnh mẽ và giàu tính năng được viết bằng ngôn ngữ lập trình Python. Nó được thiết kế để giúp các nhà phát triển xây dựng các ứng dụng web nhanh chóng và hiệu quả, tập trung vào việc tự động hóa và giảm bớt các tác vụ lặp đi lặp lại</w:t>
      </w:r>
    </w:p>
    <w:p w14:paraId="767E889E" w14:textId="77777777" w:rsidR="00477C99" w:rsidRDefault="00477C99">
      <w:pPr>
        <w:pStyle w:val="Heading3"/>
        <w:tabs>
          <w:tab w:val="left" w:pos="511"/>
        </w:tabs>
        <w:spacing w:before="32"/>
        <w:ind w:left="124" w:firstLine="0"/>
        <w:jc w:val="both"/>
      </w:pPr>
    </w:p>
    <w:p w14:paraId="6F4BFBBF" w14:textId="77777777" w:rsidR="00477C99" w:rsidRDefault="00000000">
      <w:pPr>
        <w:pStyle w:val="Heading3"/>
        <w:numPr>
          <w:ilvl w:val="1"/>
          <w:numId w:val="14"/>
        </w:numPr>
        <w:tabs>
          <w:tab w:val="left" w:pos="511"/>
        </w:tabs>
        <w:spacing w:before="32"/>
        <w:ind w:left="511" w:hanging="387"/>
        <w:jc w:val="both"/>
      </w:pPr>
      <w:r>
        <w:rPr>
          <w:color w:val="262626"/>
          <w:lang w:val="en-US"/>
        </w:rPr>
        <w:t xml:space="preserve">Tính năng nổi bật </w:t>
      </w:r>
    </w:p>
    <w:p w14:paraId="5105D362" w14:textId="77777777" w:rsidR="00477C99" w:rsidRDefault="00477C99">
      <w:pPr>
        <w:pStyle w:val="Heading3"/>
        <w:tabs>
          <w:tab w:val="left" w:pos="511"/>
        </w:tabs>
        <w:spacing w:before="32"/>
        <w:ind w:left="124" w:firstLine="0"/>
        <w:jc w:val="both"/>
      </w:pPr>
    </w:p>
    <w:p w14:paraId="678B4053" w14:textId="77777777" w:rsidR="00477C99" w:rsidRDefault="00000000">
      <w:pPr>
        <w:pStyle w:val="BodyText"/>
        <w:spacing w:before="1"/>
        <w:ind w:left="123" w:right="888" w:firstLine="783"/>
      </w:pPr>
      <w:r>
        <w:t>ORM (Object-Relational Mapping): Django cung cấp một ORM mạnh mẽ cho phép bạn tương tác với cơ sở dữ liệu bằng cách sử dụng các mô hình Python thay vì SQL thô.</w:t>
      </w:r>
    </w:p>
    <w:p w14:paraId="642F954E" w14:textId="77777777" w:rsidR="00477C99" w:rsidRDefault="00000000">
      <w:pPr>
        <w:pStyle w:val="BodyText"/>
        <w:spacing w:before="1"/>
        <w:ind w:left="123" w:right="888" w:firstLine="783"/>
      </w:pPr>
      <w:r>
        <w:t>Admin Interface: Django tự động tạo ra một giao diện quản trị (admin interface) dựa trên các mô hình của bạn, giúp quản lý dữ liệu một cách dễ dàng.</w:t>
      </w:r>
    </w:p>
    <w:p w14:paraId="107FB36C" w14:textId="77777777" w:rsidR="00477C99" w:rsidRDefault="00000000">
      <w:pPr>
        <w:pStyle w:val="BodyText"/>
        <w:spacing w:before="1"/>
        <w:ind w:left="123" w:right="888" w:firstLine="783"/>
      </w:pPr>
      <w:r>
        <w:t>Authentication System: Hệ thống xác thực tích hợp sẵn hỗ trợ đăng ký, đăng nhập, và quản lý người dùng.</w:t>
      </w:r>
    </w:p>
    <w:p w14:paraId="0E12E0CC" w14:textId="77777777" w:rsidR="00477C99" w:rsidRDefault="00000000">
      <w:pPr>
        <w:pStyle w:val="BodyText"/>
        <w:spacing w:before="1"/>
        <w:ind w:left="123" w:right="888" w:firstLine="783"/>
      </w:pPr>
      <w:r>
        <w:t>Form Handling: Django cung cấp các công cụ mạnh mẽ để xử lý và xác thực form.</w:t>
      </w:r>
    </w:p>
    <w:p w14:paraId="0546AC2F" w14:textId="77777777" w:rsidR="00477C99" w:rsidRDefault="00000000">
      <w:pPr>
        <w:pStyle w:val="BodyText"/>
        <w:spacing w:before="1"/>
        <w:ind w:left="123" w:right="888" w:firstLine="783"/>
      </w:pPr>
      <w:r>
        <w:t>Template Engine: Sử dụng hệ thống template linh hoạt để tạo ra HTML động.</w:t>
      </w:r>
    </w:p>
    <w:p w14:paraId="034831CA" w14:textId="77777777" w:rsidR="00477C99" w:rsidRDefault="00000000">
      <w:pPr>
        <w:pStyle w:val="BodyText"/>
        <w:spacing w:before="1"/>
        <w:ind w:left="123" w:right="888" w:firstLine="783"/>
      </w:pPr>
      <w:r>
        <w:t>Routing: Hệ thống URL routing mạnh mẽ cho phép bạn ánh xạ URL tới các hàm xử lý.</w:t>
      </w:r>
    </w:p>
    <w:p w14:paraId="03AAB408" w14:textId="77777777" w:rsidR="00477C99" w:rsidRDefault="00000000">
      <w:pPr>
        <w:pStyle w:val="BodyText"/>
        <w:spacing w:before="1"/>
        <w:ind w:left="123" w:right="888" w:firstLine="783"/>
      </w:pPr>
      <w:r>
        <w:t>Security: Django có các biện pháp bảo mật tích hợp như chống tấn công CSRF, XSS, SQL Injection, và Clickjacking.</w:t>
      </w:r>
    </w:p>
    <w:p w14:paraId="46C93960" w14:textId="77777777" w:rsidR="00477C99" w:rsidRDefault="00477C99">
      <w:pPr>
        <w:pStyle w:val="BodyText"/>
        <w:spacing w:before="1"/>
        <w:ind w:left="123" w:right="888" w:firstLine="783"/>
      </w:pPr>
    </w:p>
    <w:p w14:paraId="30AAF7A0" w14:textId="77777777" w:rsidR="00477C99" w:rsidRDefault="00000000">
      <w:pPr>
        <w:pStyle w:val="Heading3"/>
        <w:numPr>
          <w:ilvl w:val="1"/>
          <w:numId w:val="14"/>
        </w:numPr>
        <w:tabs>
          <w:tab w:val="left" w:pos="511"/>
        </w:tabs>
        <w:spacing w:before="40"/>
        <w:ind w:left="511" w:hanging="387"/>
      </w:pPr>
      <w:bookmarkStart w:id="46" w:name="2.2_Tổng_quan_về_IDE_Android_Studio"/>
      <w:bookmarkEnd w:id="46"/>
      <w:r>
        <w:rPr>
          <w:color w:val="262626"/>
          <w:lang w:val="en-US"/>
        </w:rPr>
        <w:t xml:space="preserve">Cấu trúc của một ứng dụng Django </w:t>
      </w:r>
    </w:p>
    <w:p w14:paraId="29EA84ED" w14:textId="77777777" w:rsidR="00477C99" w:rsidRDefault="00477C99">
      <w:pPr>
        <w:pStyle w:val="BodyText"/>
        <w:ind w:left="121"/>
        <w:rPr>
          <w:sz w:val="20"/>
        </w:rPr>
      </w:pPr>
    </w:p>
    <w:p w14:paraId="24FA3CBC" w14:textId="77777777" w:rsidR="00477C99" w:rsidRDefault="00477C99">
      <w:pPr>
        <w:pStyle w:val="BodyText"/>
        <w:spacing w:before="188"/>
        <w:rPr>
          <w:i/>
          <w:sz w:val="24"/>
        </w:rPr>
      </w:pPr>
      <w:bookmarkStart w:id="47" w:name="_bookmark23"/>
      <w:bookmarkEnd w:id="47"/>
    </w:p>
    <w:p w14:paraId="2EF8BA76" w14:textId="77777777" w:rsidR="00477C99" w:rsidRDefault="00000000">
      <w:pPr>
        <w:pStyle w:val="BodyText"/>
        <w:ind w:left="124" w:right="703" w:firstLine="720"/>
      </w:pPr>
      <w:r>
        <w:t>Project: Một project Django là một tập hợp các cài đặt cho một instance của Django, bao gồm cấu hình cơ sở dữ liệu, các ứng dụng đã cài đặt và các tùy chọn khác.</w:t>
      </w:r>
    </w:p>
    <w:p w14:paraId="17160342" w14:textId="77777777" w:rsidR="00477C99" w:rsidRDefault="00000000">
      <w:pPr>
        <w:pStyle w:val="BodyText"/>
        <w:ind w:left="124" w:right="703" w:firstLine="720"/>
      </w:pPr>
      <w:r>
        <w:t xml:space="preserve">App: Một app là một thành phần độc lập của ứng dụng web, ví dụ như một blog, </w:t>
      </w:r>
      <w:r>
        <w:lastRenderedPageBreak/>
        <w:t>một diễn đàn hoặc một module xác thực người dùng.</w:t>
      </w:r>
    </w:p>
    <w:p w14:paraId="4287ABE8" w14:textId="77777777" w:rsidR="00477C99" w:rsidRDefault="00000000">
      <w:pPr>
        <w:pStyle w:val="BodyText"/>
        <w:ind w:left="124" w:right="703" w:firstLine="720"/>
      </w:pPr>
      <w:r>
        <w:t>Models: Định nghĩa các cấu trúc dữ liệu của bạn và ánh xạ chúng tới các bảng cơ sở dữ liệu.</w:t>
      </w:r>
    </w:p>
    <w:p w14:paraId="69DAAE35" w14:textId="77777777" w:rsidR="00477C99" w:rsidRDefault="00000000">
      <w:pPr>
        <w:pStyle w:val="BodyText"/>
        <w:ind w:left="124" w:right="703" w:firstLine="720"/>
      </w:pPr>
      <w:r>
        <w:t>Views: Chứa logic xử lý cho các yêu cầu web và trả về phản hồi (thường là HTML).</w:t>
      </w:r>
    </w:p>
    <w:p w14:paraId="055A19AC" w14:textId="77777777" w:rsidR="00477C99" w:rsidRDefault="00000000">
      <w:pPr>
        <w:pStyle w:val="BodyText"/>
        <w:ind w:left="124" w:right="703" w:firstLine="720"/>
      </w:pPr>
      <w:r>
        <w:t>Templates: Định nghĩa giao diện người dùng bằng cách sử dụng HTML và template language của Django.</w:t>
      </w:r>
    </w:p>
    <w:p w14:paraId="6C979CF8" w14:textId="77777777" w:rsidR="00477C99" w:rsidRDefault="00000000">
      <w:pPr>
        <w:pStyle w:val="BodyText"/>
        <w:ind w:left="124" w:right="703" w:firstLine="720"/>
      </w:pPr>
      <w:r>
        <w:t>URLs: Định tuyến các yêu cầu HTTP tới các view thích hợp.</w:t>
      </w:r>
    </w:p>
    <w:p w14:paraId="0F6DCCDC" w14:textId="77777777" w:rsidR="00477C99" w:rsidRDefault="00477C99">
      <w:pPr>
        <w:pStyle w:val="BodyText"/>
        <w:ind w:left="124" w:right="703" w:firstLine="720"/>
      </w:pPr>
    </w:p>
    <w:p w14:paraId="0258C3A8" w14:textId="77777777" w:rsidR="00477C99" w:rsidRDefault="00000000">
      <w:pPr>
        <w:pStyle w:val="Heading2"/>
        <w:numPr>
          <w:ilvl w:val="0"/>
          <w:numId w:val="13"/>
        </w:numPr>
        <w:tabs>
          <w:tab w:val="left" w:pos="404"/>
        </w:tabs>
        <w:spacing w:line="321" w:lineRule="exact"/>
      </w:pPr>
      <w:bookmarkStart w:id="48" w:name="3._Kết_chương_1"/>
      <w:bookmarkStart w:id="49" w:name="_bookmark24"/>
      <w:bookmarkEnd w:id="48"/>
      <w:bookmarkEnd w:id="49"/>
      <w:r>
        <w:t>Kết</w:t>
      </w:r>
      <w:r>
        <w:rPr>
          <w:b w:val="0"/>
          <w:spacing w:val="-4"/>
        </w:rPr>
        <w:t xml:space="preserve"> </w:t>
      </w:r>
      <w:r>
        <w:t>chương</w:t>
      </w:r>
      <w:r>
        <w:rPr>
          <w:b w:val="0"/>
          <w:spacing w:val="-2"/>
        </w:rPr>
        <w:t xml:space="preserve"> </w:t>
      </w:r>
      <w:r>
        <w:rPr>
          <w:spacing w:val="-10"/>
        </w:rPr>
        <w:t>1</w:t>
      </w:r>
    </w:p>
    <w:p w14:paraId="2256AC32" w14:textId="77777777" w:rsidR="00477C99" w:rsidRDefault="00000000">
      <w:pPr>
        <w:spacing w:line="298" w:lineRule="exact"/>
        <w:ind w:left="844"/>
        <w:rPr>
          <w:i/>
          <w:iCs/>
          <w:sz w:val="26"/>
          <w:szCs w:val="26"/>
        </w:rPr>
      </w:pPr>
      <w:r>
        <w:rPr>
          <w:i/>
          <w:iCs/>
          <w:w w:val="90"/>
          <w:sz w:val="26"/>
          <w:szCs w:val="26"/>
        </w:rPr>
        <w:t>Trong</w:t>
      </w:r>
      <w:r>
        <w:rPr>
          <w:spacing w:val="2"/>
          <w:sz w:val="26"/>
          <w:szCs w:val="26"/>
        </w:rPr>
        <w:t xml:space="preserve"> </w:t>
      </w:r>
      <w:r>
        <w:rPr>
          <w:i/>
          <w:iCs/>
          <w:w w:val="90"/>
          <w:sz w:val="26"/>
          <w:szCs w:val="26"/>
        </w:rPr>
        <w:t>chương</w:t>
      </w:r>
      <w:r>
        <w:rPr>
          <w:spacing w:val="4"/>
          <w:sz w:val="26"/>
          <w:szCs w:val="26"/>
        </w:rPr>
        <w:t xml:space="preserve"> </w:t>
      </w:r>
      <w:r>
        <w:rPr>
          <w:i/>
          <w:iCs/>
          <w:w w:val="90"/>
          <w:sz w:val="26"/>
          <w:szCs w:val="26"/>
        </w:rPr>
        <w:t>1</w:t>
      </w:r>
      <w:r>
        <w:rPr>
          <w:spacing w:val="2"/>
          <w:sz w:val="26"/>
          <w:szCs w:val="26"/>
        </w:rPr>
        <w:t xml:space="preserve"> </w:t>
      </w:r>
      <w:r>
        <w:rPr>
          <w:i/>
          <w:iCs/>
          <w:w w:val="90"/>
          <w:sz w:val="26"/>
          <w:szCs w:val="26"/>
        </w:rPr>
        <w:t>em</w:t>
      </w:r>
      <w:r>
        <w:rPr>
          <w:spacing w:val="2"/>
          <w:sz w:val="26"/>
          <w:szCs w:val="26"/>
        </w:rPr>
        <w:t xml:space="preserve"> </w:t>
      </w:r>
      <w:r>
        <w:rPr>
          <w:i/>
          <w:iCs/>
          <w:w w:val="90"/>
          <w:sz w:val="26"/>
          <w:szCs w:val="26"/>
        </w:rPr>
        <w:t>đã</w:t>
      </w:r>
      <w:r>
        <w:rPr>
          <w:spacing w:val="4"/>
          <w:sz w:val="26"/>
          <w:szCs w:val="26"/>
        </w:rPr>
        <w:t xml:space="preserve"> </w:t>
      </w:r>
      <w:r>
        <w:rPr>
          <w:i/>
          <w:iCs/>
          <w:w w:val="90"/>
          <w:sz w:val="26"/>
          <w:szCs w:val="26"/>
        </w:rPr>
        <w:t>trình</w:t>
      </w:r>
      <w:r>
        <w:rPr>
          <w:spacing w:val="4"/>
          <w:sz w:val="26"/>
          <w:szCs w:val="26"/>
        </w:rPr>
        <w:t xml:space="preserve"> </w:t>
      </w:r>
      <w:r>
        <w:rPr>
          <w:i/>
          <w:iCs/>
          <w:w w:val="90"/>
          <w:sz w:val="26"/>
          <w:szCs w:val="26"/>
        </w:rPr>
        <w:t>bày</w:t>
      </w:r>
      <w:r>
        <w:rPr>
          <w:spacing w:val="3"/>
          <w:sz w:val="26"/>
          <w:szCs w:val="26"/>
        </w:rPr>
        <w:t xml:space="preserve"> </w:t>
      </w:r>
      <w:r>
        <w:rPr>
          <w:i/>
          <w:iCs/>
          <w:w w:val="90"/>
          <w:sz w:val="26"/>
          <w:szCs w:val="26"/>
        </w:rPr>
        <w:t>cơ</w:t>
      </w:r>
      <w:r>
        <w:rPr>
          <w:spacing w:val="4"/>
          <w:sz w:val="26"/>
          <w:szCs w:val="26"/>
        </w:rPr>
        <w:t xml:space="preserve"> </w:t>
      </w:r>
      <w:r>
        <w:rPr>
          <w:i/>
          <w:iCs/>
          <w:w w:val="90"/>
          <w:sz w:val="26"/>
          <w:szCs w:val="26"/>
          <w:lang w:val="en-US"/>
        </w:rPr>
        <w:t>bản lý thuyết</w:t>
      </w:r>
      <w:r>
        <w:rPr>
          <w:spacing w:val="4"/>
          <w:sz w:val="26"/>
          <w:szCs w:val="26"/>
        </w:rPr>
        <w:t xml:space="preserve"> </w:t>
      </w:r>
      <w:r>
        <w:rPr>
          <w:i/>
          <w:iCs/>
          <w:w w:val="90"/>
          <w:sz w:val="26"/>
          <w:szCs w:val="26"/>
        </w:rPr>
        <w:t>về</w:t>
      </w:r>
      <w:r>
        <w:rPr>
          <w:spacing w:val="3"/>
          <w:sz w:val="26"/>
          <w:szCs w:val="26"/>
        </w:rPr>
        <w:t xml:space="preserve"> </w:t>
      </w:r>
      <w:r>
        <w:rPr>
          <w:i/>
          <w:iCs/>
          <w:w w:val="90"/>
          <w:sz w:val="26"/>
          <w:szCs w:val="26"/>
        </w:rPr>
        <w:t>ngôn</w:t>
      </w:r>
      <w:r>
        <w:rPr>
          <w:spacing w:val="3"/>
          <w:sz w:val="26"/>
          <w:szCs w:val="26"/>
        </w:rPr>
        <w:t xml:space="preserve"> </w:t>
      </w:r>
      <w:r>
        <w:rPr>
          <w:i/>
          <w:iCs/>
          <w:w w:val="90"/>
          <w:sz w:val="26"/>
          <w:szCs w:val="26"/>
        </w:rPr>
        <w:t>ngữ</w:t>
      </w:r>
      <w:r>
        <w:rPr>
          <w:spacing w:val="4"/>
          <w:sz w:val="26"/>
          <w:szCs w:val="26"/>
        </w:rPr>
        <w:t xml:space="preserve"> </w:t>
      </w:r>
      <w:r>
        <w:rPr>
          <w:i/>
          <w:iCs/>
          <w:spacing w:val="-2"/>
          <w:w w:val="90"/>
          <w:sz w:val="26"/>
          <w:szCs w:val="26"/>
          <w:lang w:val="en-US"/>
        </w:rPr>
        <w:t>React Native</w:t>
      </w:r>
      <w:r>
        <w:rPr>
          <w:i/>
          <w:iCs/>
          <w:spacing w:val="-2"/>
          <w:w w:val="90"/>
          <w:sz w:val="26"/>
          <w:szCs w:val="26"/>
        </w:rPr>
        <w:t>,</w:t>
      </w:r>
    </w:p>
    <w:p w14:paraId="7218BB6D" w14:textId="77777777" w:rsidR="00477C99" w:rsidRDefault="00000000">
      <w:pPr>
        <w:spacing w:before="5"/>
        <w:ind w:left="123"/>
        <w:rPr>
          <w:i/>
          <w:sz w:val="26"/>
        </w:rPr>
      </w:pPr>
      <w:r>
        <w:rPr>
          <w:spacing w:val="-13"/>
          <w:sz w:val="26"/>
          <w:lang w:val="en-US"/>
        </w:rPr>
        <w:t>Django Python</w:t>
      </w:r>
      <w:r>
        <w:rPr>
          <w:spacing w:val="-13"/>
          <w:sz w:val="26"/>
        </w:rPr>
        <w:t xml:space="preserve"> </w:t>
      </w:r>
    </w:p>
    <w:p w14:paraId="39DB3D75" w14:textId="77777777" w:rsidR="00477C99" w:rsidRDefault="00477C99">
      <w:pPr>
        <w:rPr>
          <w:sz w:val="26"/>
        </w:rPr>
        <w:sectPr w:rsidR="00477C99">
          <w:pgSz w:w="11910" w:h="16840"/>
          <w:pgMar w:top="1040" w:right="300" w:bottom="1300" w:left="1580" w:header="0" w:footer="1105" w:gutter="0"/>
          <w:cols w:space="720"/>
        </w:sectPr>
      </w:pPr>
    </w:p>
    <w:p w14:paraId="2AD18AE5" w14:textId="77777777" w:rsidR="00477C99" w:rsidRDefault="00000000">
      <w:pPr>
        <w:pStyle w:val="Heading1"/>
        <w:ind w:left="335" w:right="0"/>
        <w:jc w:val="left"/>
      </w:pPr>
      <w:bookmarkStart w:id="50" w:name="_bookmark25"/>
      <w:bookmarkEnd w:id="50"/>
      <w:r>
        <w:rPr>
          <w:w w:val="90"/>
        </w:rPr>
        <w:lastRenderedPageBreak/>
        <w:t>CHƯƠNG</w:t>
      </w:r>
      <w:r>
        <w:rPr>
          <w:b w:val="0"/>
          <w:spacing w:val="2"/>
        </w:rPr>
        <w:t xml:space="preserve"> </w:t>
      </w:r>
      <w:r>
        <w:rPr>
          <w:w w:val="90"/>
        </w:rPr>
        <w:t>2:</w:t>
      </w:r>
      <w:r>
        <w:rPr>
          <w:b w:val="0"/>
          <w:spacing w:val="4"/>
        </w:rPr>
        <w:t xml:space="preserve"> </w:t>
      </w:r>
      <w:r>
        <w:rPr>
          <w:w w:val="90"/>
        </w:rPr>
        <w:t>PHÂN</w:t>
      </w:r>
      <w:r>
        <w:rPr>
          <w:b w:val="0"/>
          <w:spacing w:val="3"/>
        </w:rPr>
        <w:t xml:space="preserve"> </w:t>
      </w:r>
      <w:r>
        <w:rPr>
          <w:w w:val="90"/>
        </w:rPr>
        <w:t>TÍCH</w:t>
      </w:r>
      <w:r>
        <w:rPr>
          <w:b w:val="0"/>
          <w:spacing w:val="3"/>
        </w:rPr>
        <w:t xml:space="preserve"> </w:t>
      </w:r>
      <w:r>
        <w:rPr>
          <w:w w:val="90"/>
        </w:rPr>
        <w:t>VÀ</w:t>
      </w:r>
      <w:r>
        <w:rPr>
          <w:b w:val="0"/>
          <w:spacing w:val="3"/>
        </w:rPr>
        <w:t xml:space="preserve"> </w:t>
      </w:r>
      <w:r>
        <w:rPr>
          <w:w w:val="90"/>
          <w:lang w:val="en-US"/>
        </w:rPr>
        <w:t>THIẾT KẾ</w:t>
      </w:r>
      <w:r>
        <w:rPr>
          <w:b w:val="0"/>
          <w:spacing w:val="3"/>
        </w:rPr>
        <w:t xml:space="preserve"> </w:t>
      </w:r>
      <w:r>
        <w:rPr>
          <w:w w:val="90"/>
        </w:rPr>
        <w:t>HỆ</w:t>
      </w:r>
      <w:r>
        <w:rPr>
          <w:b w:val="0"/>
          <w:spacing w:val="5"/>
        </w:rPr>
        <w:t xml:space="preserve"> </w:t>
      </w:r>
      <w:r>
        <w:rPr>
          <w:spacing w:val="-2"/>
          <w:w w:val="90"/>
        </w:rPr>
        <w:t>THỐNG</w:t>
      </w:r>
    </w:p>
    <w:p w14:paraId="43CA416B" w14:textId="77777777" w:rsidR="00477C99" w:rsidRDefault="00000000">
      <w:pPr>
        <w:pStyle w:val="Heading2"/>
        <w:numPr>
          <w:ilvl w:val="0"/>
          <w:numId w:val="15"/>
        </w:numPr>
        <w:tabs>
          <w:tab w:val="left" w:pos="404"/>
        </w:tabs>
      </w:pPr>
      <w:bookmarkStart w:id="51" w:name="1._Yêu_cầu_hệ_thống"/>
      <w:bookmarkStart w:id="52" w:name="_bookmark26"/>
      <w:bookmarkEnd w:id="51"/>
      <w:bookmarkEnd w:id="52"/>
      <w:r>
        <w:t>Yêu</w:t>
      </w:r>
      <w:r>
        <w:rPr>
          <w:b w:val="0"/>
          <w:spacing w:val="-3"/>
        </w:rPr>
        <w:t xml:space="preserve"> </w:t>
      </w:r>
      <w:r>
        <w:t>cầu</w:t>
      </w:r>
      <w:r>
        <w:rPr>
          <w:b w:val="0"/>
          <w:spacing w:val="-2"/>
        </w:rPr>
        <w:t xml:space="preserve"> </w:t>
      </w:r>
      <w:r>
        <w:t>hệ</w:t>
      </w:r>
      <w:r>
        <w:rPr>
          <w:b w:val="0"/>
          <w:spacing w:val="-2"/>
        </w:rPr>
        <w:t xml:space="preserve"> </w:t>
      </w:r>
      <w:r>
        <w:rPr>
          <w:spacing w:val="-2"/>
        </w:rPr>
        <w:t>thống</w:t>
      </w:r>
    </w:p>
    <w:p w14:paraId="413C71A0" w14:textId="77777777" w:rsidR="00477C99" w:rsidRDefault="00477C99">
      <w:pPr>
        <w:pStyle w:val="BodyText"/>
        <w:spacing w:before="16"/>
        <w:rPr>
          <w:b/>
          <w:sz w:val="28"/>
        </w:rPr>
      </w:pPr>
    </w:p>
    <w:p w14:paraId="46DFD31A" w14:textId="77777777" w:rsidR="00477C99" w:rsidRDefault="00000000">
      <w:pPr>
        <w:pStyle w:val="Heading3"/>
        <w:numPr>
          <w:ilvl w:val="1"/>
          <w:numId w:val="15"/>
        </w:numPr>
        <w:tabs>
          <w:tab w:val="left" w:pos="575"/>
        </w:tabs>
        <w:spacing w:before="0"/>
        <w:ind w:left="575" w:hanging="451"/>
        <w:jc w:val="left"/>
      </w:pPr>
      <w:bookmarkStart w:id="53" w:name="1.1._Danh_sách_các_tác_nhân"/>
      <w:bookmarkEnd w:id="53"/>
      <w:r>
        <w:rPr>
          <w:color w:val="262626"/>
        </w:rPr>
        <w:t>Danh</w:t>
      </w:r>
      <w:r>
        <w:rPr>
          <w:b w:val="0"/>
          <w:color w:val="262626"/>
          <w:spacing w:val="-1"/>
        </w:rPr>
        <w:t xml:space="preserve"> </w:t>
      </w:r>
      <w:r>
        <w:rPr>
          <w:color w:val="262626"/>
        </w:rPr>
        <w:t>sách</w:t>
      </w:r>
      <w:r>
        <w:rPr>
          <w:b w:val="0"/>
          <w:color w:val="262626"/>
          <w:spacing w:val="-3"/>
        </w:rPr>
        <w:t xml:space="preserve"> </w:t>
      </w:r>
      <w:r>
        <w:rPr>
          <w:color w:val="262626"/>
        </w:rPr>
        <w:t>các</w:t>
      </w:r>
      <w:r>
        <w:rPr>
          <w:b w:val="0"/>
          <w:color w:val="262626"/>
          <w:spacing w:val="-2"/>
        </w:rPr>
        <w:t xml:space="preserve"> </w:t>
      </w:r>
      <w:r>
        <w:rPr>
          <w:color w:val="262626"/>
        </w:rPr>
        <w:t>tác</w:t>
      </w:r>
      <w:r>
        <w:rPr>
          <w:b w:val="0"/>
          <w:color w:val="262626"/>
        </w:rPr>
        <w:t xml:space="preserve"> </w:t>
      </w:r>
      <w:r>
        <w:rPr>
          <w:color w:val="262626"/>
          <w:spacing w:val="-4"/>
        </w:rPr>
        <w:t>nhân</w:t>
      </w:r>
    </w:p>
    <w:p w14:paraId="13B26D55" w14:textId="77777777" w:rsidR="00477C99" w:rsidRDefault="00477C99">
      <w:pPr>
        <w:pStyle w:val="BodyText"/>
        <w:spacing w:before="70"/>
        <w:rPr>
          <w:b/>
          <w:sz w:val="20"/>
        </w:rPr>
      </w:pPr>
    </w:p>
    <w:tbl>
      <w:tblPr>
        <w:tblW w:w="0" w:type="auto"/>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126"/>
        <w:gridCol w:w="2518"/>
        <w:gridCol w:w="5418"/>
      </w:tblGrid>
      <w:tr w:rsidR="00477C99" w14:paraId="30D043FB" w14:textId="77777777">
        <w:trPr>
          <w:trHeight w:val="498"/>
        </w:trPr>
        <w:tc>
          <w:tcPr>
            <w:tcW w:w="1126" w:type="dxa"/>
          </w:tcPr>
          <w:p w14:paraId="3F190409" w14:textId="77777777" w:rsidR="00477C99" w:rsidRDefault="00000000">
            <w:pPr>
              <w:pStyle w:val="TableParagraph"/>
              <w:spacing w:before="99"/>
              <w:ind w:left="25"/>
              <w:jc w:val="center"/>
              <w:rPr>
                <w:b/>
                <w:sz w:val="26"/>
              </w:rPr>
            </w:pPr>
            <w:r>
              <w:rPr>
                <w:b/>
                <w:spacing w:val="-5"/>
                <w:sz w:val="26"/>
              </w:rPr>
              <w:t>STT</w:t>
            </w:r>
          </w:p>
        </w:tc>
        <w:tc>
          <w:tcPr>
            <w:tcW w:w="2518" w:type="dxa"/>
          </w:tcPr>
          <w:p w14:paraId="3DBCA2EA" w14:textId="77777777" w:rsidR="00477C99" w:rsidRDefault="00000000">
            <w:pPr>
              <w:pStyle w:val="TableParagraph"/>
              <w:spacing w:before="99"/>
              <w:ind w:left="24"/>
              <w:jc w:val="center"/>
              <w:rPr>
                <w:b/>
                <w:sz w:val="26"/>
              </w:rPr>
            </w:pPr>
            <w:r>
              <w:rPr>
                <w:b/>
                <w:sz w:val="26"/>
              </w:rPr>
              <w:t>Tác</w:t>
            </w:r>
            <w:r>
              <w:rPr>
                <w:spacing w:val="-1"/>
                <w:sz w:val="26"/>
              </w:rPr>
              <w:t xml:space="preserve"> </w:t>
            </w:r>
            <w:r>
              <w:rPr>
                <w:b/>
                <w:spacing w:val="-4"/>
                <w:sz w:val="26"/>
              </w:rPr>
              <w:t>nhân</w:t>
            </w:r>
          </w:p>
        </w:tc>
        <w:tc>
          <w:tcPr>
            <w:tcW w:w="5418" w:type="dxa"/>
          </w:tcPr>
          <w:p w14:paraId="08C2B617" w14:textId="77777777" w:rsidR="00477C99" w:rsidRDefault="00000000">
            <w:pPr>
              <w:pStyle w:val="TableParagraph"/>
              <w:spacing w:before="99"/>
              <w:ind w:left="21"/>
              <w:jc w:val="center"/>
              <w:rPr>
                <w:b/>
                <w:sz w:val="26"/>
                <w:lang w:val="en-US"/>
              </w:rPr>
            </w:pPr>
            <w:r>
              <w:rPr>
                <w:b/>
                <w:sz w:val="26"/>
                <w:lang w:val="en-US"/>
              </w:rPr>
              <w:t>Ý nghĩa</w:t>
            </w:r>
          </w:p>
        </w:tc>
      </w:tr>
      <w:tr w:rsidR="00477C99" w14:paraId="30081155" w14:textId="77777777">
        <w:trPr>
          <w:trHeight w:val="1396"/>
        </w:trPr>
        <w:tc>
          <w:tcPr>
            <w:tcW w:w="1126" w:type="dxa"/>
          </w:tcPr>
          <w:p w14:paraId="40CCD3CB" w14:textId="77777777" w:rsidR="00477C99" w:rsidRDefault="00000000">
            <w:pPr>
              <w:pStyle w:val="TableParagraph"/>
              <w:spacing w:before="101"/>
              <w:ind w:left="25" w:right="2"/>
              <w:jc w:val="center"/>
              <w:rPr>
                <w:sz w:val="26"/>
              </w:rPr>
            </w:pPr>
            <w:r>
              <w:rPr>
                <w:spacing w:val="-10"/>
                <w:sz w:val="26"/>
              </w:rPr>
              <w:t>2</w:t>
            </w:r>
          </w:p>
        </w:tc>
        <w:tc>
          <w:tcPr>
            <w:tcW w:w="2518" w:type="dxa"/>
          </w:tcPr>
          <w:p w14:paraId="0CE5E3E6" w14:textId="77777777" w:rsidR="00477C99" w:rsidRDefault="00000000">
            <w:pPr>
              <w:pStyle w:val="TableParagraph"/>
              <w:spacing w:before="101"/>
              <w:ind w:left="24" w:right="1"/>
              <w:jc w:val="center"/>
              <w:rPr>
                <w:sz w:val="26"/>
                <w:lang w:val="en-US"/>
              </w:rPr>
            </w:pPr>
            <w:r>
              <w:rPr>
                <w:sz w:val="26"/>
                <w:lang w:val="en-US"/>
              </w:rPr>
              <w:t>User</w:t>
            </w:r>
          </w:p>
        </w:tc>
        <w:tc>
          <w:tcPr>
            <w:tcW w:w="5418" w:type="dxa"/>
          </w:tcPr>
          <w:p w14:paraId="6A64972A" w14:textId="77777777" w:rsidR="00477C99" w:rsidRDefault="00000000">
            <w:pPr>
              <w:pStyle w:val="TableParagraph"/>
              <w:spacing w:before="101"/>
              <w:ind w:left="101" w:right="149"/>
              <w:rPr>
                <w:sz w:val="26"/>
              </w:rPr>
            </w:pPr>
            <w:r>
              <w:rPr>
                <w:sz w:val="26"/>
                <w:lang w:val="en-US"/>
              </w:rPr>
              <w:t>Người dùng</w:t>
            </w:r>
            <w:r>
              <w:rPr>
                <w:sz w:val="26"/>
              </w:rPr>
              <w:t xml:space="preserve"> ở đây là những người truy cập vào ứng</w:t>
            </w:r>
            <w:r>
              <w:rPr>
                <w:spacing w:val="-5"/>
                <w:sz w:val="26"/>
              </w:rPr>
              <w:t xml:space="preserve"> </w:t>
            </w:r>
            <w:r>
              <w:rPr>
                <w:sz w:val="26"/>
              </w:rPr>
              <w:t>dụng,</w:t>
            </w:r>
            <w:r>
              <w:rPr>
                <w:spacing w:val="-4"/>
                <w:sz w:val="26"/>
              </w:rPr>
              <w:t xml:space="preserve"> </w:t>
            </w:r>
            <w:r>
              <w:rPr>
                <w:sz w:val="26"/>
              </w:rPr>
              <w:t>bắt</w:t>
            </w:r>
            <w:r>
              <w:rPr>
                <w:spacing w:val="-5"/>
                <w:sz w:val="26"/>
              </w:rPr>
              <w:t xml:space="preserve"> </w:t>
            </w:r>
            <w:r>
              <w:rPr>
                <w:sz w:val="26"/>
              </w:rPr>
              <w:t>buộc</w:t>
            </w:r>
            <w:r>
              <w:rPr>
                <w:spacing w:val="-6"/>
                <w:sz w:val="26"/>
              </w:rPr>
              <w:t xml:space="preserve"> </w:t>
            </w:r>
            <w:r>
              <w:rPr>
                <w:sz w:val="26"/>
              </w:rPr>
              <w:t>đăng</w:t>
            </w:r>
            <w:r>
              <w:rPr>
                <w:spacing w:val="-7"/>
                <w:sz w:val="26"/>
              </w:rPr>
              <w:t xml:space="preserve"> </w:t>
            </w:r>
            <w:r>
              <w:rPr>
                <w:sz w:val="26"/>
              </w:rPr>
              <w:t>nhập</w:t>
            </w:r>
            <w:r>
              <w:rPr>
                <w:spacing w:val="-5"/>
                <w:sz w:val="26"/>
              </w:rPr>
              <w:t xml:space="preserve"> </w:t>
            </w:r>
            <w:r>
              <w:rPr>
                <w:sz w:val="26"/>
              </w:rPr>
              <w:t>trước</w:t>
            </w:r>
            <w:r>
              <w:rPr>
                <w:spacing w:val="-6"/>
                <w:sz w:val="26"/>
              </w:rPr>
              <w:t xml:space="preserve"> </w:t>
            </w:r>
            <w:r>
              <w:rPr>
                <w:sz w:val="26"/>
              </w:rPr>
              <w:t>khi</w:t>
            </w:r>
            <w:r>
              <w:rPr>
                <w:spacing w:val="-5"/>
                <w:sz w:val="26"/>
              </w:rPr>
              <w:t xml:space="preserve"> </w:t>
            </w:r>
            <w:r>
              <w:rPr>
                <w:sz w:val="26"/>
              </w:rPr>
              <w:t>truy</w:t>
            </w:r>
            <w:r>
              <w:rPr>
                <w:spacing w:val="-5"/>
                <w:sz w:val="26"/>
              </w:rPr>
              <w:t xml:space="preserve"> </w:t>
            </w:r>
            <w:r>
              <w:rPr>
                <w:sz w:val="26"/>
              </w:rPr>
              <w:t>cập. Người dùng chỉ có một số quyền nhất định đối với ứng dụng cung cấp.</w:t>
            </w:r>
          </w:p>
        </w:tc>
      </w:tr>
    </w:tbl>
    <w:p w14:paraId="408DB302" w14:textId="77777777" w:rsidR="00477C99" w:rsidRDefault="00477C99">
      <w:pPr>
        <w:ind w:left="3271"/>
        <w:rPr>
          <w:i/>
          <w:iCs/>
          <w:sz w:val="24"/>
          <w:szCs w:val="24"/>
        </w:rPr>
      </w:pPr>
      <w:bookmarkStart w:id="54" w:name="_bookmark27"/>
      <w:bookmarkEnd w:id="54"/>
    </w:p>
    <w:p w14:paraId="1719385C" w14:textId="77777777" w:rsidR="00477C99" w:rsidRDefault="00000000">
      <w:pPr>
        <w:pStyle w:val="Heading3"/>
        <w:numPr>
          <w:ilvl w:val="1"/>
          <w:numId w:val="15"/>
        </w:numPr>
        <w:tabs>
          <w:tab w:val="left" w:pos="639"/>
        </w:tabs>
        <w:spacing w:before="201"/>
        <w:ind w:left="639" w:hanging="451"/>
        <w:jc w:val="left"/>
      </w:pPr>
      <w:bookmarkStart w:id="55" w:name="1.2._Yêu_cầu_phi_chức_năng"/>
      <w:bookmarkStart w:id="56" w:name="_bookmark28"/>
      <w:bookmarkEnd w:id="55"/>
      <w:bookmarkEnd w:id="56"/>
      <w:r>
        <w:rPr>
          <w:color w:val="262626"/>
        </w:rPr>
        <w:t>Yêu</w:t>
      </w:r>
      <w:r>
        <w:rPr>
          <w:b w:val="0"/>
          <w:color w:val="262626"/>
          <w:spacing w:val="-2"/>
        </w:rPr>
        <w:t xml:space="preserve"> </w:t>
      </w:r>
      <w:r>
        <w:rPr>
          <w:color w:val="262626"/>
        </w:rPr>
        <w:t>cầu</w:t>
      </w:r>
      <w:r>
        <w:rPr>
          <w:b w:val="0"/>
          <w:color w:val="262626"/>
          <w:spacing w:val="-1"/>
        </w:rPr>
        <w:t xml:space="preserve"> </w:t>
      </w:r>
      <w:r>
        <w:rPr>
          <w:color w:val="262626"/>
        </w:rPr>
        <w:t>phi</w:t>
      </w:r>
      <w:r>
        <w:rPr>
          <w:b w:val="0"/>
          <w:color w:val="262626"/>
          <w:spacing w:val="-2"/>
        </w:rPr>
        <w:t xml:space="preserve"> </w:t>
      </w:r>
      <w:r>
        <w:rPr>
          <w:color w:val="262626"/>
        </w:rPr>
        <w:t>chức</w:t>
      </w:r>
      <w:r>
        <w:rPr>
          <w:b w:val="0"/>
          <w:color w:val="262626"/>
        </w:rPr>
        <w:t xml:space="preserve"> </w:t>
      </w:r>
      <w:r>
        <w:rPr>
          <w:color w:val="262626"/>
          <w:spacing w:val="-4"/>
        </w:rPr>
        <w:t>năng</w:t>
      </w:r>
    </w:p>
    <w:p w14:paraId="3D93D2BA" w14:textId="77777777" w:rsidR="00477C99" w:rsidRDefault="00477C99">
      <w:pPr>
        <w:pStyle w:val="BodyText"/>
        <w:spacing w:before="68"/>
        <w:rPr>
          <w:b/>
          <w:sz w:val="20"/>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66"/>
        <w:gridCol w:w="1980"/>
        <w:gridCol w:w="5916"/>
      </w:tblGrid>
      <w:tr w:rsidR="00477C99" w14:paraId="403542C5" w14:textId="77777777">
        <w:trPr>
          <w:trHeight w:val="548"/>
        </w:trPr>
        <w:tc>
          <w:tcPr>
            <w:tcW w:w="1166" w:type="dxa"/>
          </w:tcPr>
          <w:p w14:paraId="6B07F0FA" w14:textId="77777777" w:rsidR="00477C99" w:rsidRDefault="00000000">
            <w:pPr>
              <w:pStyle w:val="TableParagraph"/>
              <w:spacing w:before="81"/>
              <w:ind w:left="13" w:right="2"/>
              <w:jc w:val="center"/>
              <w:rPr>
                <w:b/>
                <w:sz w:val="26"/>
              </w:rPr>
            </w:pPr>
            <w:r>
              <w:rPr>
                <w:b/>
                <w:spacing w:val="-5"/>
                <w:sz w:val="26"/>
              </w:rPr>
              <w:t>Mục</w:t>
            </w:r>
          </w:p>
        </w:tc>
        <w:tc>
          <w:tcPr>
            <w:tcW w:w="1980" w:type="dxa"/>
          </w:tcPr>
          <w:p w14:paraId="2AB484A2" w14:textId="77777777" w:rsidR="00477C99" w:rsidRDefault="00000000">
            <w:pPr>
              <w:pStyle w:val="TableParagraph"/>
              <w:spacing w:before="81"/>
              <w:ind w:left="13" w:right="2"/>
              <w:jc w:val="center"/>
              <w:rPr>
                <w:b/>
                <w:sz w:val="26"/>
              </w:rPr>
            </w:pPr>
            <w:r>
              <w:rPr>
                <w:b/>
                <w:sz w:val="26"/>
              </w:rPr>
              <w:t>Tên</w:t>
            </w:r>
            <w:r>
              <w:rPr>
                <w:spacing w:val="-1"/>
                <w:sz w:val="26"/>
              </w:rPr>
              <w:t xml:space="preserve"> </w:t>
            </w:r>
            <w:r>
              <w:rPr>
                <w:b/>
                <w:sz w:val="26"/>
              </w:rPr>
              <w:t>yêu</w:t>
            </w:r>
            <w:r>
              <w:rPr>
                <w:spacing w:val="-1"/>
                <w:sz w:val="26"/>
              </w:rPr>
              <w:t xml:space="preserve"> </w:t>
            </w:r>
            <w:r>
              <w:rPr>
                <w:b/>
                <w:spacing w:val="-5"/>
                <w:sz w:val="26"/>
              </w:rPr>
              <w:t>cầu</w:t>
            </w:r>
          </w:p>
        </w:tc>
        <w:tc>
          <w:tcPr>
            <w:tcW w:w="5916" w:type="dxa"/>
          </w:tcPr>
          <w:p w14:paraId="6A50FE36" w14:textId="77777777" w:rsidR="00477C99" w:rsidRDefault="00000000">
            <w:pPr>
              <w:pStyle w:val="TableParagraph"/>
              <w:spacing w:before="81"/>
              <w:ind w:left="16" w:right="3"/>
              <w:jc w:val="center"/>
              <w:rPr>
                <w:b/>
                <w:sz w:val="26"/>
              </w:rPr>
            </w:pPr>
            <w:r>
              <w:rPr>
                <w:b/>
                <w:sz w:val="26"/>
              </w:rPr>
              <w:t>Mô</w:t>
            </w:r>
            <w:r>
              <w:rPr>
                <w:spacing w:val="-2"/>
                <w:sz w:val="26"/>
              </w:rPr>
              <w:t xml:space="preserve"> </w:t>
            </w:r>
            <w:r>
              <w:rPr>
                <w:b/>
                <w:spacing w:val="-5"/>
                <w:sz w:val="26"/>
              </w:rPr>
              <w:t>tả</w:t>
            </w:r>
          </w:p>
        </w:tc>
      </w:tr>
      <w:tr w:rsidR="00477C99" w14:paraId="7F15B0EF" w14:textId="77777777">
        <w:trPr>
          <w:trHeight w:val="664"/>
        </w:trPr>
        <w:tc>
          <w:tcPr>
            <w:tcW w:w="1166" w:type="dxa"/>
          </w:tcPr>
          <w:p w14:paraId="564F61A6" w14:textId="77777777" w:rsidR="00477C99" w:rsidRDefault="00000000">
            <w:pPr>
              <w:pStyle w:val="TableParagraph"/>
              <w:spacing w:before="81"/>
              <w:ind w:left="13"/>
              <w:jc w:val="center"/>
              <w:rPr>
                <w:sz w:val="26"/>
              </w:rPr>
            </w:pPr>
            <w:r>
              <w:rPr>
                <w:spacing w:val="-10"/>
                <w:sz w:val="26"/>
              </w:rPr>
              <w:t>1</w:t>
            </w:r>
          </w:p>
        </w:tc>
        <w:tc>
          <w:tcPr>
            <w:tcW w:w="1980" w:type="dxa"/>
          </w:tcPr>
          <w:p w14:paraId="3E61EE3A" w14:textId="77777777" w:rsidR="00477C99" w:rsidRDefault="00000000">
            <w:pPr>
              <w:pStyle w:val="TableParagraph"/>
              <w:spacing w:before="81"/>
              <w:ind w:left="13" w:right="3"/>
              <w:jc w:val="center"/>
              <w:rPr>
                <w:sz w:val="26"/>
              </w:rPr>
            </w:pPr>
            <w:r>
              <w:rPr>
                <w:sz w:val="26"/>
              </w:rPr>
              <w:t>Giao</w:t>
            </w:r>
            <w:r>
              <w:rPr>
                <w:spacing w:val="-3"/>
                <w:sz w:val="26"/>
              </w:rPr>
              <w:t xml:space="preserve"> </w:t>
            </w:r>
            <w:r>
              <w:rPr>
                <w:spacing w:val="-4"/>
                <w:sz w:val="26"/>
              </w:rPr>
              <w:t>diện</w:t>
            </w:r>
          </w:p>
        </w:tc>
        <w:tc>
          <w:tcPr>
            <w:tcW w:w="5916" w:type="dxa"/>
          </w:tcPr>
          <w:p w14:paraId="4DFD0781" w14:textId="77777777" w:rsidR="00477C99" w:rsidRDefault="00000000">
            <w:pPr>
              <w:pStyle w:val="TableParagraph"/>
              <w:spacing w:before="81"/>
              <w:ind w:left="16" w:right="6"/>
              <w:jc w:val="center"/>
              <w:rPr>
                <w:sz w:val="26"/>
              </w:rPr>
            </w:pPr>
            <w:r>
              <w:rPr>
                <w:sz w:val="26"/>
              </w:rPr>
              <w:t>Giao</w:t>
            </w:r>
            <w:r>
              <w:rPr>
                <w:spacing w:val="-2"/>
                <w:sz w:val="26"/>
              </w:rPr>
              <w:t xml:space="preserve"> </w:t>
            </w:r>
            <w:r>
              <w:rPr>
                <w:sz w:val="26"/>
              </w:rPr>
              <w:t>diện</w:t>
            </w:r>
            <w:r>
              <w:rPr>
                <w:spacing w:val="-3"/>
                <w:sz w:val="26"/>
              </w:rPr>
              <w:t xml:space="preserve"> </w:t>
            </w:r>
            <w:r>
              <w:rPr>
                <w:sz w:val="26"/>
              </w:rPr>
              <w:t>phải</w:t>
            </w:r>
            <w:r>
              <w:rPr>
                <w:spacing w:val="-3"/>
                <w:sz w:val="26"/>
              </w:rPr>
              <w:t xml:space="preserve"> </w:t>
            </w:r>
            <w:r>
              <w:rPr>
                <w:sz w:val="26"/>
              </w:rPr>
              <w:t>đẹp,</w:t>
            </w:r>
            <w:r>
              <w:rPr>
                <w:spacing w:val="-3"/>
                <w:sz w:val="26"/>
              </w:rPr>
              <w:t xml:space="preserve"> </w:t>
            </w:r>
            <w:r>
              <w:rPr>
                <w:sz w:val="26"/>
              </w:rPr>
              <w:t>thân</w:t>
            </w:r>
            <w:r>
              <w:rPr>
                <w:spacing w:val="-3"/>
                <w:sz w:val="26"/>
              </w:rPr>
              <w:t xml:space="preserve"> </w:t>
            </w:r>
            <w:r>
              <w:rPr>
                <w:sz w:val="26"/>
              </w:rPr>
              <w:t>thiện</w:t>
            </w:r>
            <w:r>
              <w:rPr>
                <w:spacing w:val="-1"/>
                <w:sz w:val="26"/>
              </w:rPr>
              <w:t xml:space="preserve"> </w:t>
            </w:r>
            <w:r>
              <w:rPr>
                <w:sz w:val="26"/>
              </w:rPr>
              <w:t>với</w:t>
            </w:r>
            <w:r>
              <w:rPr>
                <w:spacing w:val="-2"/>
                <w:sz w:val="26"/>
              </w:rPr>
              <w:t xml:space="preserve"> </w:t>
            </w:r>
            <w:r>
              <w:rPr>
                <w:sz w:val="26"/>
              </w:rPr>
              <w:t>người</w:t>
            </w:r>
            <w:r>
              <w:rPr>
                <w:spacing w:val="-1"/>
                <w:sz w:val="26"/>
              </w:rPr>
              <w:t xml:space="preserve"> </w:t>
            </w:r>
            <w:r>
              <w:rPr>
                <w:sz w:val="26"/>
              </w:rPr>
              <w:t>sử</w:t>
            </w:r>
            <w:r>
              <w:rPr>
                <w:spacing w:val="-4"/>
                <w:sz w:val="26"/>
              </w:rPr>
              <w:t xml:space="preserve"> dụng</w:t>
            </w:r>
          </w:p>
        </w:tc>
      </w:tr>
      <w:tr w:rsidR="00477C99" w14:paraId="760F323D" w14:textId="77777777">
        <w:trPr>
          <w:trHeight w:val="548"/>
        </w:trPr>
        <w:tc>
          <w:tcPr>
            <w:tcW w:w="1166" w:type="dxa"/>
          </w:tcPr>
          <w:p w14:paraId="7E31AF31" w14:textId="77777777" w:rsidR="00477C99" w:rsidRDefault="00000000">
            <w:pPr>
              <w:pStyle w:val="TableParagraph"/>
              <w:spacing w:before="81"/>
              <w:ind w:left="13"/>
              <w:jc w:val="center"/>
              <w:rPr>
                <w:sz w:val="26"/>
              </w:rPr>
            </w:pPr>
            <w:r>
              <w:rPr>
                <w:spacing w:val="-10"/>
                <w:sz w:val="26"/>
              </w:rPr>
              <w:t>2</w:t>
            </w:r>
          </w:p>
        </w:tc>
        <w:tc>
          <w:tcPr>
            <w:tcW w:w="1980" w:type="dxa"/>
          </w:tcPr>
          <w:p w14:paraId="531ADA12" w14:textId="77777777" w:rsidR="00477C99" w:rsidRDefault="00000000">
            <w:pPr>
              <w:pStyle w:val="TableParagraph"/>
              <w:spacing w:before="81"/>
              <w:ind w:left="13"/>
              <w:jc w:val="center"/>
              <w:rPr>
                <w:sz w:val="26"/>
              </w:rPr>
            </w:pPr>
            <w:r>
              <w:rPr>
                <w:sz w:val="26"/>
              </w:rPr>
              <w:t>Tốc</w:t>
            </w:r>
            <w:r>
              <w:rPr>
                <w:spacing w:val="-2"/>
                <w:sz w:val="26"/>
              </w:rPr>
              <w:t xml:space="preserve"> </w:t>
            </w:r>
            <w:r>
              <w:rPr>
                <w:sz w:val="26"/>
              </w:rPr>
              <w:t>độ xử</w:t>
            </w:r>
            <w:r>
              <w:rPr>
                <w:spacing w:val="-1"/>
                <w:sz w:val="26"/>
              </w:rPr>
              <w:t xml:space="preserve"> </w:t>
            </w:r>
            <w:r>
              <w:rPr>
                <w:spacing w:val="-5"/>
                <w:sz w:val="26"/>
              </w:rPr>
              <w:t>lý</w:t>
            </w:r>
          </w:p>
        </w:tc>
        <w:tc>
          <w:tcPr>
            <w:tcW w:w="5916" w:type="dxa"/>
          </w:tcPr>
          <w:p w14:paraId="482CB456" w14:textId="77777777" w:rsidR="00477C99" w:rsidRDefault="00000000">
            <w:pPr>
              <w:pStyle w:val="TableParagraph"/>
              <w:spacing w:before="81"/>
              <w:ind w:left="16" w:right="8"/>
              <w:jc w:val="center"/>
              <w:rPr>
                <w:sz w:val="26"/>
              </w:rPr>
            </w:pPr>
            <w:r>
              <w:rPr>
                <w:sz w:val="26"/>
              </w:rPr>
              <w:t>Hệ</w:t>
            </w:r>
            <w:r>
              <w:rPr>
                <w:spacing w:val="-1"/>
                <w:sz w:val="26"/>
              </w:rPr>
              <w:t xml:space="preserve"> </w:t>
            </w:r>
            <w:r>
              <w:rPr>
                <w:sz w:val="26"/>
              </w:rPr>
              <w:t>thống</w:t>
            </w:r>
            <w:r>
              <w:rPr>
                <w:spacing w:val="-3"/>
                <w:sz w:val="26"/>
              </w:rPr>
              <w:t xml:space="preserve"> </w:t>
            </w:r>
            <w:r>
              <w:rPr>
                <w:sz w:val="26"/>
              </w:rPr>
              <w:t>phải</w:t>
            </w:r>
            <w:r>
              <w:rPr>
                <w:spacing w:val="-1"/>
                <w:sz w:val="26"/>
              </w:rPr>
              <w:t xml:space="preserve"> </w:t>
            </w:r>
            <w:r>
              <w:rPr>
                <w:sz w:val="26"/>
              </w:rPr>
              <w:t>xử</w:t>
            </w:r>
            <w:r>
              <w:rPr>
                <w:spacing w:val="-2"/>
                <w:sz w:val="26"/>
              </w:rPr>
              <w:t xml:space="preserve"> </w:t>
            </w:r>
            <w:r>
              <w:rPr>
                <w:sz w:val="26"/>
              </w:rPr>
              <w:t>lý</w:t>
            </w:r>
            <w:r>
              <w:rPr>
                <w:spacing w:val="-3"/>
                <w:sz w:val="26"/>
              </w:rPr>
              <w:t xml:space="preserve"> </w:t>
            </w:r>
            <w:r>
              <w:rPr>
                <w:sz w:val="26"/>
              </w:rPr>
              <w:t>nhanh</w:t>
            </w:r>
            <w:r>
              <w:rPr>
                <w:spacing w:val="-3"/>
                <w:sz w:val="26"/>
              </w:rPr>
              <w:t xml:space="preserve"> </w:t>
            </w:r>
            <w:r>
              <w:rPr>
                <w:sz w:val="26"/>
              </w:rPr>
              <w:t>chóng</w:t>
            </w:r>
            <w:r>
              <w:rPr>
                <w:spacing w:val="-1"/>
                <w:sz w:val="26"/>
              </w:rPr>
              <w:t xml:space="preserve"> </w:t>
            </w:r>
            <w:r>
              <w:rPr>
                <w:sz w:val="26"/>
              </w:rPr>
              <w:t>và chính</w:t>
            </w:r>
            <w:r>
              <w:rPr>
                <w:spacing w:val="-1"/>
                <w:sz w:val="26"/>
              </w:rPr>
              <w:t xml:space="preserve"> </w:t>
            </w:r>
            <w:r>
              <w:rPr>
                <w:spacing w:val="-5"/>
                <w:sz w:val="26"/>
              </w:rPr>
              <w:t>xác</w:t>
            </w:r>
          </w:p>
        </w:tc>
      </w:tr>
      <w:tr w:rsidR="00477C99" w14:paraId="1A44D563" w14:textId="77777777">
        <w:trPr>
          <w:trHeight w:val="548"/>
        </w:trPr>
        <w:tc>
          <w:tcPr>
            <w:tcW w:w="1166" w:type="dxa"/>
          </w:tcPr>
          <w:p w14:paraId="400736AF" w14:textId="77777777" w:rsidR="00477C99" w:rsidRDefault="00000000">
            <w:pPr>
              <w:pStyle w:val="TableParagraph"/>
              <w:spacing w:before="81"/>
              <w:ind w:left="13"/>
              <w:jc w:val="center"/>
              <w:rPr>
                <w:sz w:val="26"/>
              </w:rPr>
            </w:pPr>
            <w:r>
              <w:rPr>
                <w:spacing w:val="-10"/>
                <w:sz w:val="26"/>
              </w:rPr>
              <w:t>3</w:t>
            </w:r>
          </w:p>
        </w:tc>
        <w:tc>
          <w:tcPr>
            <w:tcW w:w="1980" w:type="dxa"/>
          </w:tcPr>
          <w:p w14:paraId="6FC9C065" w14:textId="77777777" w:rsidR="00477C99" w:rsidRDefault="00000000">
            <w:pPr>
              <w:pStyle w:val="TableParagraph"/>
              <w:spacing w:before="81"/>
              <w:ind w:left="13" w:right="4"/>
              <w:jc w:val="center"/>
              <w:rPr>
                <w:sz w:val="26"/>
              </w:rPr>
            </w:pPr>
            <w:r>
              <w:rPr>
                <w:sz w:val="26"/>
              </w:rPr>
              <w:t>Bảo</w:t>
            </w:r>
            <w:r>
              <w:rPr>
                <w:spacing w:val="-2"/>
                <w:sz w:val="26"/>
              </w:rPr>
              <w:t xml:space="preserve"> </w:t>
            </w:r>
            <w:r>
              <w:rPr>
                <w:spacing w:val="-5"/>
                <w:sz w:val="26"/>
              </w:rPr>
              <w:t>mật</w:t>
            </w:r>
          </w:p>
        </w:tc>
        <w:tc>
          <w:tcPr>
            <w:tcW w:w="5916" w:type="dxa"/>
          </w:tcPr>
          <w:p w14:paraId="29E6E751" w14:textId="77777777" w:rsidR="00477C99" w:rsidRDefault="00000000">
            <w:pPr>
              <w:pStyle w:val="TableParagraph"/>
              <w:spacing w:before="81"/>
              <w:ind w:left="16" w:right="8"/>
              <w:jc w:val="center"/>
              <w:rPr>
                <w:sz w:val="26"/>
              </w:rPr>
            </w:pPr>
            <w:r>
              <w:rPr>
                <w:sz w:val="26"/>
              </w:rPr>
              <w:t>Có</w:t>
            </w:r>
            <w:r>
              <w:rPr>
                <w:spacing w:val="-4"/>
                <w:sz w:val="26"/>
              </w:rPr>
              <w:t xml:space="preserve"> </w:t>
            </w:r>
            <w:r>
              <w:rPr>
                <w:sz w:val="26"/>
              </w:rPr>
              <w:t>tính</w:t>
            </w:r>
            <w:r>
              <w:rPr>
                <w:spacing w:val="-1"/>
                <w:sz w:val="26"/>
              </w:rPr>
              <w:t xml:space="preserve"> </w:t>
            </w:r>
            <w:r>
              <w:rPr>
                <w:sz w:val="26"/>
              </w:rPr>
              <w:t>bảo</w:t>
            </w:r>
            <w:r>
              <w:rPr>
                <w:spacing w:val="-1"/>
                <w:sz w:val="26"/>
              </w:rPr>
              <w:t xml:space="preserve"> </w:t>
            </w:r>
            <w:r>
              <w:rPr>
                <w:sz w:val="26"/>
              </w:rPr>
              <w:t>mật</w:t>
            </w:r>
            <w:r>
              <w:rPr>
                <w:spacing w:val="-4"/>
                <w:sz w:val="26"/>
              </w:rPr>
              <w:t xml:space="preserve"> </w:t>
            </w:r>
            <w:r>
              <w:rPr>
                <w:sz w:val="26"/>
              </w:rPr>
              <w:t>và</w:t>
            </w:r>
            <w:r>
              <w:rPr>
                <w:spacing w:val="-2"/>
                <w:sz w:val="26"/>
              </w:rPr>
              <w:t xml:space="preserve"> </w:t>
            </w:r>
            <w:r>
              <w:rPr>
                <w:sz w:val="26"/>
              </w:rPr>
              <w:t>an</w:t>
            </w:r>
            <w:r>
              <w:rPr>
                <w:spacing w:val="-1"/>
                <w:sz w:val="26"/>
              </w:rPr>
              <w:t xml:space="preserve"> </w:t>
            </w:r>
            <w:r>
              <w:rPr>
                <w:sz w:val="26"/>
              </w:rPr>
              <w:t>toàn</w:t>
            </w:r>
            <w:r>
              <w:rPr>
                <w:spacing w:val="-1"/>
                <w:sz w:val="26"/>
              </w:rPr>
              <w:t xml:space="preserve"> </w:t>
            </w:r>
            <w:r>
              <w:rPr>
                <w:spacing w:val="-5"/>
                <w:sz w:val="26"/>
              </w:rPr>
              <w:t>cao</w:t>
            </w:r>
          </w:p>
        </w:tc>
      </w:tr>
      <w:tr w:rsidR="00477C99" w14:paraId="5035493A" w14:textId="77777777">
        <w:trPr>
          <w:trHeight w:val="1024"/>
        </w:trPr>
        <w:tc>
          <w:tcPr>
            <w:tcW w:w="1166" w:type="dxa"/>
          </w:tcPr>
          <w:p w14:paraId="5DBAEAF7" w14:textId="77777777" w:rsidR="00477C99" w:rsidRDefault="00000000">
            <w:pPr>
              <w:pStyle w:val="TableParagraph"/>
              <w:spacing w:before="81"/>
              <w:ind w:left="13"/>
              <w:jc w:val="center"/>
              <w:rPr>
                <w:sz w:val="26"/>
              </w:rPr>
            </w:pPr>
            <w:r>
              <w:rPr>
                <w:spacing w:val="-10"/>
                <w:sz w:val="26"/>
              </w:rPr>
              <w:t>4</w:t>
            </w:r>
          </w:p>
        </w:tc>
        <w:tc>
          <w:tcPr>
            <w:tcW w:w="1980" w:type="dxa"/>
          </w:tcPr>
          <w:p w14:paraId="66D4E1D1" w14:textId="77777777" w:rsidR="00477C99" w:rsidRDefault="00000000">
            <w:pPr>
              <w:pStyle w:val="TableParagraph"/>
              <w:spacing w:before="81"/>
              <w:ind w:left="13"/>
              <w:jc w:val="center"/>
              <w:rPr>
                <w:sz w:val="26"/>
              </w:rPr>
            </w:pPr>
            <w:r>
              <w:rPr>
                <w:sz w:val="26"/>
              </w:rPr>
              <w:t>Tương</w:t>
            </w:r>
            <w:r>
              <w:rPr>
                <w:spacing w:val="-3"/>
                <w:sz w:val="26"/>
              </w:rPr>
              <w:t xml:space="preserve"> </w:t>
            </w:r>
            <w:r>
              <w:rPr>
                <w:spacing w:val="-4"/>
                <w:sz w:val="26"/>
              </w:rPr>
              <w:t>tích</w:t>
            </w:r>
          </w:p>
        </w:tc>
        <w:tc>
          <w:tcPr>
            <w:tcW w:w="5916" w:type="dxa"/>
          </w:tcPr>
          <w:p w14:paraId="0FE7F1D6" w14:textId="77777777" w:rsidR="00477C99" w:rsidRDefault="00000000">
            <w:pPr>
              <w:pStyle w:val="TableParagraph"/>
              <w:spacing w:before="81"/>
              <w:ind w:left="16"/>
              <w:jc w:val="center"/>
              <w:rPr>
                <w:sz w:val="26"/>
              </w:rPr>
            </w:pPr>
            <w:r>
              <w:rPr>
                <w:sz w:val="26"/>
              </w:rPr>
              <w:t>Hệ</w:t>
            </w:r>
            <w:r>
              <w:rPr>
                <w:spacing w:val="-3"/>
                <w:sz w:val="26"/>
              </w:rPr>
              <w:t xml:space="preserve"> </w:t>
            </w:r>
            <w:r>
              <w:rPr>
                <w:sz w:val="26"/>
              </w:rPr>
              <w:t>thống</w:t>
            </w:r>
            <w:r>
              <w:rPr>
                <w:spacing w:val="-3"/>
                <w:sz w:val="26"/>
              </w:rPr>
              <w:t xml:space="preserve"> </w:t>
            </w:r>
            <w:r>
              <w:rPr>
                <w:sz w:val="26"/>
              </w:rPr>
              <w:t>phải</w:t>
            </w:r>
            <w:r>
              <w:rPr>
                <w:spacing w:val="-1"/>
                <w:sz w:val="26"/>
              </w:rPr>
              <w:t xml:space="preserve"> </w:t>
            </w:r>
            <w:r>
              <w:rPr>
                <w:sz w:val="26"/>
              </w:rPr>
              <w:t>tương</w:t>
            </w:r>
            <w:r>
              <w:rPr>
                <w:spacing w:val="-2"/>
                <w:sz w:val="26"/>
              </w:rPr>
              <w:t xml:space="preserve"> </w:t>
            </w:r>
            <w:r>
              <w:rPr>
                <w:sz w:val="26"/>
              </w:rPr>
              <w:t>thích</w:t>
            </w:r>
            <w:r>
              <w:rPr>
                <w:spacing w:val="-1"/>
                <w:sz w:val="26"/>
              </w:rPr>
              <w:t xml:space="preserve"> </w:t>
            </w:r>
            <w:r>
              <w:rPr>
                <w:sz w:val="26"/>
              </w:rPr>
              <w:t>với</w:t>
            </w:r>
            <w:r>
              <w:rPr>
                <w:spacing w:val="-3"/>
                <w:sz w:val="26"/>
              </w:rPr>
              <w:t xml:space="preserve"> </w:t>
            </w:r>
            <w:r>
              <w:rPr>
                <w:sz w:val="26"/>
              </w:rPr>
              <w:t>nhiều</w:t>
            </w:r>
            <w:r>
              <w:rPr>
                <w:spacing w:val="-3"/>
                <w:sz w:val="26"/>
              </w:rPr>
              <w:t xml:space="preserve"> </w:t>
            </w:r>
            <w:r>
              <w:rPr>
                <w:sz w:val="26"/>
              </w:rPr>
              <w:t>thiết</w:t>
            </w:r>
            <w:r>
              <w:rPr>
                <w:spacing w:val="-1"/>
                <w:sz w:val="26"/>
              </w:rPr>
              <w:t xml:space="preserve"> </w:t>
            </w:r>
            <w:r>
              <w:rPr>
                <w:spacing w:val="-5"/>
                <w:sz w:val="26"/>
              </w:rPr>
              <w:t>bị</w:t>
            </w:r>
          </w:p>
        </w:tc>
      </w:tr>
    </w:tbl>
    <w:p w14:paraId="27470F89" w14:textId="77777777" w:rsidR="00477C99" w:rsidRDefault="00000000">
      <w:pPr>
        <w:pStyle w:val="Heading3"/>
        <w:numPr>
          <w:ilvl w:val="1"/>
          <w:numId w:val="15"/>
        </w:numPr>
        <w:tabs>
          <w:tab w:val="left" w:pos="640"/>
        </w:tabs>
        <w:spacing w:before="201"/>
        <w:ind w:left="640" w:hanging="453"/>
        <w:jc w:val="left"/>
      </w:pPr>
      <w:bookmarkStart w:id="57" w:name="_bookmark29"/>
      <w:bookmarkStart w:id="58" w:name="1.3._Yêu_cầu_chức_năng"/>
      <w:bookmarkEnd w:id="57"/>
      <w:bookmarkEnd w:id="58"/>
      <w:r>
        <w:rPr>
          <w:color w:val="262626"/>
        </w:rPr>
        <w:t>Yêu</w:t>
      </w:r>
      <w:r>
        <w:rPr>
          <w:b w:val="0"/>
          <w:color w:val="262626"/>
          <w:spacing w:val="-3"/>
        </w:rPr>
        <w:t xml:space="preserve"> </w:t>
      </w:r>
      <w:r>
        <w:rPr>
          <w:color w:val="262626"/>
        </w:rPr>
        <w:t>cầu</w:t>
      </w:r>
      <w:r>
        <w:rPr>
          <w:b w:val="0"/>
          <w:color w:val="262626"/>
          <w:spacing w:val="-2"/>
        </w:rPr>
        <w:t xml:space="preserve"> </w:t>
      </w:r>
      <w:r>
        <w:rPr>
          <w:color w:val="262626"/>
        </w:rPr>
        <w:t>chức</w:t>
      </w:r>
      <w:r>
        <w:rPr>
          <w:b w:val="0"/>
          <w:color w:val="262626"/>
          <w:spacing w:val="-1"/>
        </w:rPr>
        <w:t xml:space="preserve"> </w:t>
      </w:r>
      <w:r>
        <w:rPr>
          <w:color w:val="262626"/>
          <w:spacing w:val="-4"/>
        </w:rPr>
        <w:t>năng</w:t>
      </w:r>
    </w:p>
    <w:p w14:paraId="6C2BCFF6" w14:textId="77777777" w:rsidR="00477C99" w:rsidRDefault="00477C99">
      <w:pPr>
        <w:pStyle w:val="BodyText"/>
        <w:spacing w:before="36"/>
        <w:rPr>
          <w:b/>
        </w:rPr>
      </w:pPr>
    </w:p>
    <w:p w14:paraId="67D5FE5C" w14:textId="77777777" w:rsidR="00477C99" w:rsidRDefault="00000000">
      <w:pPr>
        <w:pStyle w:val="ListParagraph"/>
        <w:numPr>
          <w:ilvl w:val="2"/>
          <w:numId w:val="15"/>
        </w:numPr>
        <w:tabs>
          <w:tab w:val="left" w:pos="769"/>
        </w:tabs>
        <w:ind w:left="769" w:hanging="645"/>
        <w:jc w:val="left"/>
        <w:rPr>
          <w:b/>
          <w:color w:val="262626"/>
          <w:position w:val="1"/>
          <w:sz w:val="26"/>
        </w:rPr>
      </w:pPr>
      <w:bookmarkStart w:id="59" w:name="1.3.1._Đối_với_bệnh_nhân"/>
      <w:bookmarkStart w:id="60" w:name="_bookmark30"/>
      <w:bookmarkEnd w:id="59"/>
      <w:bookmarkEnd w:id="60"/>
      <w:r>
        <w:rPr>
          <w:b/>
          <w:color w:val="262626"/>
          <w:spacing w:val="-4"/>
          <w:position w:val="1"/>
          <w:sz w:val="26"/>
        </w:rPr>
        <w:t>Đối</w:t>
      </w:r>
      <w:r>
        <w:rPr>
          <w:color w:val="262626"/>
          <w:spacing w:val="-13"/>
          <w:position w:val="1"/>
          <w:sz w:val="26"/>
        </w:rPr>
        <w:t xml:space="preserve"> </w:t>
      </w:r>
      <w:r>
        <w:rPr>
          <w:b/>
          <w:color w:val="262626"/>
          <w:spacing w:val="-4"/>
          <w:position w:val="1"/>
          <w:sz w:val="26"/>
        </w:rPr>
        <w:t>với</w:t>
      </w:r>
      <w:r>
        <w:rPr>
          <w:color w:val="262626"/>
          <w:spacing w:val="-12"/>
          <w:position w:val="1"/>
          <w:sz w:val="26"/>
        </w:rPr>
        <w:t xml:space="preserve"> </w:t>
      </w:r>
      <w:r>
        <w:rPr>
          <w:b/>
          <w:color w:val="262626"/>
          <w:spacing w:val="-4"/>
          <w:position w:val="1"/>
          <w:sz w:val="26"/>
          <w:lang w:val="en-US"/>
        </w:rPr>
        <w:t>User</w:t>
      </w:r>
    </w:p>
    <w:p w14:paraId="178C0224" w14:textId="77777777" w:rsidR="00477C99" w:rsidRDefault="00477C99">
      <w:pPr>
        <w:pStyle w:val="BodyText"/>
        <w:spacing w:before="62"/>
        <w:rPr>
          <w:b/>
          <w:sz w:val="20"/>
        </w:rPr>
      </w:pPr>
    </w:p>
    <w:tbl>
      <w:tblPr>
        <w:tblW w:w="0" w:type="auto"/>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674"/>
        <w:gridCol w:w="3196"/>
        <w:gridCol w:w="5174"/>
      </w:tblGrid>
      <w:tr w:rsidR="00477C99" w14:paraId="4EE1E1D9" w14:textId="77777777">
        <w:trPr>
          <w:trHeight w:val="500"/>
        </w:trPr>
        <w:tc>
          <w:tcPr>
            <w:tcW w:w="674" w:type="dxa"/>
          </w:tcPr>
          <w:p w14:paraId="713AD613" w14:textId="77777777" w:rsidR="00477C99" w:rsidRDefault="00000000">
            <w:pPr>
              <w:pStyle w:val="TableParagraph"/>
              <w:spacing w:before="101"/>
              <w:ind w:left="24" w:right="2"/>
              <w:jc w:val="center"/>
              <w:rPr>
                <w:sz w:val="26"/>
              </w:rPr>
            </w:pPr>
            <w:r>
              <w:rPr>
                <w:b/>
                <w:bCs/>
                <w:spacing w:val="-5"/>
                <w:sz w:val="26"/>
              </w:rPr>
              <w:t>STT</w:t>
            </w:r>
          </w:p>
        </w:tc>
        <w:tc>
          <w:tcPr>
            <w:tcW w:w="3196" w:type="dxa"/>
          </w:tcPr>
          <w:p w14:paraId="79337D2D" w14:textId="77777777" w:rsidR="00477C99" w:rsidRDefault="00000000">
            <w:pPr>
              <w:pStyle w:val="TableParagraph"/>
              <w:spacing w:before="101"/>
              <w:ind w:left="101"/>
              <w:jc w:val="center"/>
              <w:rPr>
                <w:sz w:val="26"/>
              </w:rPr>
            </w:pPr>
            <w:r>
              <w:rPr>
                <w:b/>
                <w:bCs/>
                <w:sz w:val="26"/>
              </w:rPr>
              <w:t>Chức</w:t>
            </w:r>
            <w:r>
              <w:rPr>
                <w:b/>
                <w:bCs/>
                <w:spacing w:val="-2"/>
                <w:sz w:val="26"/>
              </w:rPr>
              <w:t xml:space="preserve"> </w:t>
            </w:r>
            <w:r>
              <w:rPr>
                <w:b/>
                <w:bCs/>
                <w:spacing w:val="-4"/>
                <w:sz w:val="26"/>
              </w:rPr>
              <w:t>năng</w:t>
            </w:r>
          </w:p>
        </w:tc>
        <w:tc>
          <w:tcPr>
            <w:tcW w:w="5174" w:type="dxa"/>
          </w:tcPr>
          <w:p w14:paraId="4756254D" w14:textId="77777777" w:rsidR="00477C99" w:rsidRDefault="00000000">
            <w:pPr>
              <w:pStyle w:val="TableParagraph"/>
              <w:spacing w:before="101"/>
              <w:ind w:left="102"/>
              <w:jc w:val="center"/>
              <w:rPr>
                <w:sz w:val="26"/>
              </w:rPr>
            </w:pPr>
            <w:r>
              <w:rPr>
                <w:b/>
                <w:bCs/>
                <w:sz w:val="26"/>
              </w:rPr>
              <w:t>Mô</w:t>
            </w:r>
            <w:r>
              <w:rPr>
                <w:b/>
                <w:bCs/>
                <w:spacing w:val="-2"/>
                <w:sz w:val="26"/>
              </w:rPr>
              <w:t xml:space="preserve"> </w:t>
            </w:r>
            <w:r>
              <w:rPr>
                <w:b/>
                <w:bCs/>
                <w:spacing w:val="-5"/>
                <w:sz w:val="26"/>
              </w:rPr>
              <w:t>tả</w:t>
            </w:r>
          </w:p>
        </w:tc>
      </w:tr>
      <w:tr w:rsidR="00477C99" w14:paraId="66A51EB7" w14:textId="77777777">
        <w:trPr>
          <w:trHeight w:val="798"/>
        </w:trPr>
        <w:tc>
          <w:tcPr>
            <w:tcW w:w="674" w:type="dxa"/>
          </w:tcPr>
          <w:p w14:paraId="4AA22ABB" w14:textId="77777777" w:rsidR="00477C99" w:rsidRDefault="00000000">
            <w:pPr>
              <w:pStyle w:val="TableParagraph"/>
              <w:spacing w:before="99"/>
              <w:ind w:left="24" w:right="1"/>
              <w:jc w:val="center"/>
              <w:rPr>
                <w:sz w:val="26"/>
              </w:rPr>
            </w:pPr>
            <w:r>
              <w:rPr>
                <w:spacing w:val="-10"/>
                <w:sz w:val="26"/>
              </w:rPr>
              <w:t>1</w:t>
            </w:r>
          </w:p>
        </w:tc>
        <w:tc>
          <w:tcPr>
            <w:tcW w:w="3196" w:type="dxa"/>
          </w:tcPr>
          <w:p w14:paraId="4A4E2D29" w14:textId="54B3C1C7" w:rsidR="00477C99" w:rsidRPr="0056749A" w:rsidRDefault="00000000">
            <w:pPr>
              <w:pStyle w:val="TableParagraph"/>
              <w:spacing w:before="103"/>
              <w:ind w:left="102"/>
              <w:rPr>
                <w:sz w:val="26"/>
                <w:lang w:val="en-US"/>
              </w:rPr>
            </w:pPr>
            <w:r>
              <w:rPr>
                <w:sz w:val="26"/>
              </w:rPr>
              <w:t>Đăng</w:t>
            </w:r>
            <w:r>
              <w:rPr>
                <w:spacing w:val="-4"/>
                <w:sz w:val="26"/>
              </w:rPr>
              <w:t xml:space="preserve"> </w:t>
            </w:r>
            <w:r>
              <w:rPr>
                <w:sz w:val="26"/>
              </w:rPr>
              <w:t>ký, đăng</w:t>
            </w:r>
            <w:r>
              <w:rPr>
                <w:spacing w:val="-3"/>
                <w:sz w:val="26"/>
              </w:rPr>
              <w:t xml:space="preserve"> </w:t>
            </w:r>
            <w:r>
              <w:rPr>
                <w:spacing w:val="-4"/>
                <w:sz w:val="26"/>
              </w:rPr>
              <w:t>nhâp̣</w:t>
            </w:r>
            <w:r w:rsidR="0056749A">
              <w:rPr>
                <w:spacing w:val="-4"/>
                <w:sz w:val="26"/>
                <w:lang w:val="en-US"/>
              </w:rPr>
              <w:t xml:space="preserve"> (Xác thực khuôn mặt người dùng)</w:t>
            </w:r>
          </w:p>
        </w:tc>
        <w:tc>
          <w:tcPr>
            <w:tcW w:w="5174" w:type="dxa"/>
          </w:tcPr>
          <w:p w14:paraId="342766F2" w14:textId="45F42B89" w:rsidR="00477C99" w:rsidRPr="00D82C61" w:rsidRDefault="00000000">
            <w:pPr>
              <w:pStyle w:val="TableParagraph"/>
              <w:spacing w:before="99" w:line="244" w:lineRule="auto"/>
              <w:ind w:left="102" w:right="116"/>
              <w:rPr>
                <w:sz w:val="26"/>
                <w:lang w:val="en-US"/>
              </w:rPr>
            </w:pPr>
            <w:r>
              <w:rPr>
                <w:sz w:val="26"/>
              </w:rPr>
              <w:t>Cho</w:t>
            </w:r>
            <w:r>
              <w:rPr>
                <w:spacing w:val="-7"/>
                <w:sz w:val="26"/>
              </w:rPr>
              <w:t xml:space="preserve"> </w:t>
            </w:r>
            <w:r>
              <w:rPr>
                <w:sz w:val="26"/>
              </w:rPr>
              <w:t>phép</w:t>
            </w:r>
            <w:r>
              <w:rPr>
                <w:spacing w:val="-6"/>
                <w:sz w:val="26"/>
              </w:rPr>
              <w:t xml:space="preserve"> </w:t>
            </w:r>
            <w:r>
              <w:rPr>
                <w:sz w:val="26"/>
              </w:rPr>
              <w:t>người</w:t>
            </w:r>
            <w:r>
              <w:rPr>
                <w:spacing w:val="-5"/>
                <w:sz w:val="26"/>
              </w:rPr>
              <w:t xml:space="preserve"> </w:t>
            </w:r>
            <w:r>
              <w:rPr>
                <w:sz w:val="26"/>
              </w:rPr>
              <w:t>dùng</w:t>
            </w:r>
            <w:r>
              <w:rPr>
                <w:spacing w:val="-5"/>
                <w:sz w:val="26"/>
              </w:rPr>
              <w:t xml:space="preserve"> </w:t>
            </w:r>
            <w:r>
              <w:rPr>
                <w:sz w:val="26"/>
              </w:rPr>
              <w:t>đăng</w:t>
            </w:r>
            <w:r>
              <w:rPr>
                <w:spacing w:val="-5"/>
                <w:sz w:val="26"/>
              </w:rPr>
              <w:t xml:space="preserve"> </w:t>
            </w:r>
            <w:r>
              <w:rPr>
                <w:sz w:val="26"/>
              </w:rPr>
              <w:t>ký</w:t>
            </w:r>
            <w:r>
              <w:rPr>
                <w:spacing w:val="-7"/>
                <w:sz w:val="26"/>
              </w:rPr>
              <w:t xml:space="preserve"> </w:t>
            </w:r>
            <w:r>
              <w:rPr>
                <w:sz w:val="26"/>
              </w:rPr>
              <w:t>tài</w:t>
            </w:r>
            <w:r>
              <w:rPr>
                <w:spacing w:val="-5"/>
                <w:sz w:val="26"/>
              </w:rPr>
              <w:t xml:space="preserve"> </w:t>
            </w:r>
            <w:r>
              <w:rPr>
                <w:sz w:val="26"/>
              </w:rPr>
              <w:t>khoản</w:t>
            </w:r>
            <w:r>
              <w:rPr>
                <w:spacing w:val="-5"/>
                <w:sz w:val="26"/>
              </w:rPr>
              <w:t xml:space="preserve"> </w:t>
            </w:r>
            <w:r>
              <w:rPr>
                <w:sz w:val="26"/>
              </w:rPr>
              <w:t>và đăng nhâp̣</w:t>
            </w:r>
            <w:r w:rsidR="0056749A">
              <w:rPr>
                <w:spacing w:val="80"/>
                <w:sz w:val="26"/>
                <w:lang w:val="en-US"/>
              </w:rPr>
              <w:t xml:space="preserve"> </w:t>
            </w:r>
            <w:r>
              <w:rPr>
                <w:sz w:val="26"/>
              </w:rPr>
              <w:t>vào ứng dụng</w:t>
            </w:r>
            <w:r w:rsidR="00D82C61">
              <w:rPr>
                <w:sz w:val="26"/>
                <w:lang w:val="en-US"/>
              </w:rPr>
              <w:t xml:space="preserve"> bằng khuôn mặt</w:t>
            </w:r>
            <w:r w:rsidR="0056749A">
              <w:rPr>
                <w:sz w:val="26"/>
                <w:lang w:val="en-US"/>
              </w:rPr>
              <w:t xml:space="preserve"> hoặc username – password</w:t>
            </w:r>
          </w:p>
        </w:tc>
      </w:tr>
      <w:tr w:rsidR="00477C99" w14:paraId="51154C0F" w14:textId="77777777">
        <w:trPr>
          <w:trHeight w:val="1693"/>
        </w:trPr>
        <w:tc>
          <w:tcPr>
            <w:tcW w:w="674" w:type="dxa"/>
          </w:tcPr>
          <w:p w14:paraId="67983349" w14:textId="77777777" w:rsidR="00477C99" w:rsidRDefault="00000000">
            <w:pPr>
              <w:pStyle w:val="TableParagraph"/>
              <w:spacing w:before="99"/>
              <w:ind w:left="24" w:right="1"/>
              <w:jc w:val="center"/>
              <w:rPr>
                <w:sz w:val="26"/>
              </w:rPr>
            </w:pPr>
            <w:r>
              <w:rPr>
                <w:spacing w:val="-10"/>
                <w:sz w:val="26"/>
              </w:rPr>
              <w:t>2</w:t>
            </w:r>
          </w:p>
        </w:tc>
        <w:tc>
          <w:tcPr>
            <w:tcW w:w="3196" w:type="dxa"/>
          </w:tcPr>
          <w:p w14:paraId="54F46B6F" w14:textId="77777777" w:rsidR="00477C99" w:rsidRDefault="00000000">
            <w:pPr>
              <w:pStyle w:val="TableParagraph"/>
              <w:spacing w:before="99"/>
              <w:ind w:left="102"/>
              <w:rPr>
                <w:sz w:val="26"/>
              </w:rPr>
            </w:pPr>
            <w:r>
              <w:rPr>
                <w:sz w:val="26"/>
              </w:rPr>
              <w:t>Theo</w:t>
            </w:r>
            <w:r>
              <w:rPr>
                <w:spacing w:val="-4"/>
                <w:sz w:val="26"/>
              </w:rPr>
              <w:t xml:space="preserve"> </w:t>
            </w:r>
            <w:r>
              <w:rPr>
                <w:sz w:val="26"/>
              </w:rPr>
              <w:t>dõi</w:t>
            </w:r>
            <w:r>
              <w:rPr>
                <w:spacing w:val="-1"/>
                <w:sz w:val="26"/>
              </w:rPr>
              <w:t xml:space="preserve"> </w:t>
            </w:r>
            <w:r>
              <w:rPr>
                <w:sz w:val="26"/>
              </w:rPr>
              <w:t>tình</w:t>
            </w:r>
            <w:r>
              <w:rPr>
                <w:spacing w:val="-1"/>
                <w:sz w:val="26"/>
              </w:rPr>
              <w:t xml:space="preserve"> </w:t>
            </w:r>
            <w:r>
              <w:rPr>
                <w:sz w:val="26"/>
              </w:rPr>
              <w:t>trạng</w:t>
            </w:r>
            <w:r>
              <w:rPr>
                <w:spacing w:val="-3"/>
                <w:sz w:val="26"/>
              </w:rPr>
              <w:t xml:space="preserve"> </w:t>
            </w:r>
            <w:r>
              <w:rPr>
                <w:sz w:val="26"/>
              </w:rPr>
              <w:t>sức</w:t>
            </w:r>
            <w:r>
              <w:rPr>
                <w:spacing w:val="-2"/>
                <w:sz w:val="26"/>
              </w:rPr>
              <w:t xml:space="preserve"> </w:t>
            </w:r>
            <w:r>
              <w:rPr>
                <w:spacing w:val="-4"/>
                <w:sz w:val="26"/>
              </w:rPr>
              <w:t>khỏe</w:t>
            </w:r>
          </w:p>
        </w:tc>
        <w:tc>
          <w:tcPr>
            <w:tcW w:w="5174" w:type="dxa"/>
          </w:tcPr>
          <w:p w14:paraId="3FCA5B17" w14:textId="77777777" w:rsidR="00477C99" w:rsidRDefault="00000000">
            <w:pPr>
              <w:pStyle w:val="TableParagraph"/>
              <w:spacing w:before="99"/>
              <w:ind w:left="101" w:right="116"/>
              <w:rPr>
                <w:sz w:val="26"/>
              </w:rPr>
            </w:pPr>
            <w:r>
              <w:rPr>
                <w:sz w:val="26"/>
              </w:rPr>
              <w:t>Cho phép người dùng nhập liệu về các chỉ số sức khỏe của mình như cân nặng, chiều cao, huyết áp, nhịp tim, tiểu đường, cholesterol và đưa</w:t>
            </w:r>
            <w:r>
              <w:rPr>
                <w:spacing w:val="-5"/>
                <w:sz w:val="26"/>
              </w:rPr>
              <w:t xml:space="preserve"> </w:t>
            </w:r>
            <w:r>
              <w:rPr>
                <w:sz w:val="26"/>
              </w:rPr>
              <w:t>ra</w:t>
            </w:r>
            <w:r>
              <w:rPr>
                <w:spacing w:val="-3"/>
                <w:sz w:val="26"/>
              </w:rPr>
              <w:t xml:space="preserve"> </w:t>
            </w:r>
            <w:r>
              <w:rPr>
                <w:sz w:val="26"/>
              </w:rPr>
              <w:t>thông</w:t>
            </w:r>
            <w:r>
              <w:rPr>
                <w:spacing w:val="-6"/>
                <w:sz w:val="26"/>
              </w:rPr>
              <w:t xml:space="preserve"> </w:t>
            </w:r>
            <w:r>
              <w:rPr>
                <w:sz w:val="26"/>
              </w:rPr>
              <w:t>tin</w:t>
            </w:r>
            <w:r>
              <w:rPr>
                <w:spacing w:val="-4"/>
                <w:sz w:val="26"/>
              </w:rPr>
              <w:t xml:space="preserve"> </w:t>
            </w:r>
            <w:r>
              <w:rPr>
                <w:sz w:val="26"/>
              </w:rPr>
              <w:t>phân</w:t>
            </w:r>
            <w:r>
              <w:rPr>
                <w:spacing w:val="-6"/>
                <w:sz w:val="26"/>
              </w:rPr>
              <w:t xml:space="preserve"> </w:t>
            </w:r>
            <w:r>
              <w:rPr>
                <w:sz w:val="26"/>
              </w:rPr>
              <w:t>tích</w:t>
            </w:r>
            <w:r>
              <w:rPr>
                <w:spacing w:val="-4"/>
                <w:sz w:val="26"/>
              </w:rPr>
              <w:t xml:space="preserve"> </w:t>
            </w:r>
            <w:r>
              <w:rPr>
                <w:sz w:val="26"/>
              </w:rPr>
              <w:t>kết</w:t>
            </w:r>
            <w:r>
              <w:rPr>
                <w:spacing w:val="-4"/>
                <w:sz w:val="26"/>
              </w:rPr>
              <w:t xml:space="preserve"> </w:t>
            </w:r>
            <w:r>
              <w:rPr>
                <w:sz w:val="26"/>
              </w:rPr>
              <w:t>quả</w:t>
            </w:r>
            <w:r>
              <w:rPr>
                <w:spacing w:val="-5"/>
                <w:sz w:val="26"/>
              </w:rPr>
              <w:t xml:space="preserve"> </w:t>
            </w:r>
            <w:r>
              <w:rPr>
                <w:sz w:val="26"/>
              </w:rPr>
              <w:t>và</w:t>
            </w:r>
            <w:r>
              <w:rPr>
                <w:spacing w:val="-5"/>
                <w:sz w:val="26"/>
              </w:rPr>
              <w:t xml:space="preserve"> </w:t>
            </w:r>
            <w:r>
              <w:rPr>
                <w:sz w:val="26"/>
              </w:rPr>
              <w:t>đưa</w:t>
            </w:r>
            <w:r>
              <w:rPr>
                <w:spacing w:val="-3"/>
                <w:sz w:val="26"/>
              </w:rPr>
              <w:t xml:space="preserve"> </w:t>
            </w:r>
            <w:r>
              <w:rPr>
                <w:sz w:val="26"/>
              </w:rPr>
              <w:t>ra</w:t>
            </w:r>
            <w:r>
              <w:rPr>
                <w:spacing w:val="-5"/>
                <w:sz w:val="26"/>
              </w:rPr>
              <w:t xml:space="preserve"> </w:t>
            </w:r>
            <w:r>
              <w:rPr>
                <w:sz w:val="26"/>
              </w:rPr>
              <w:t>gợi ý cải thiện sức khỏe.</w:t>
            </w:r>
          </w:p>
        </w:tc>
      </w:tr>
      <w:tr w:rsidR="0056749A" w14:paraId="77861196" w14:textId="77777777" w:rsidTr="0056749A">
        <w:trPr>
          <w:trHeight w:val="1325"/>
        </w:trPr>
        <w:tc>
          <w:tcPr>
            <w:tcW w:w="674" w:type="dxa"/>
          </w:tcPr>
          <w:p w14:paraId="6169E946" w14:textId="77777777" w:rsidR="0056749A" w:rsidRDefault="0056749A" w:rsidP="0056749A">
            <w:pPr>
              <w:pStyle w:val="TableParagraph"/>
              <w:spacing w:before="99"/>
              <w:ind w:left="24" w:right="1"/>
              <w:jc w:val="center"/>
              <w:rPr>
                <w:spacing w:val="-10"/>
                <w:sz w:val="26"/>
              </w:rPr>
            </w:pPr>
          </w:p>
          <w:p w14:paraId="6DEDB1A2" w14:textId="77777777" w:rsidR="0056749A" w:rsidRDefault="0056749A" w:rsidP="0056749A">
            <w:pPr>
              <w:jc w:val="center"/>
              <w:rPr>
                <w:spacing w:val="-10"/>
                <w:sz w:val="26"/>
              </w:rPr>
            </w:pPr>
          </w:p>
          <w:p w14:paraId="499B03F0" w14:textId="52C47D6D" w:rsidR="0056749A" w:rsidRPr="0056749A" w:rsidRDefault="0056749A" w:rsidP="0056749A">
            <w:pPr>
              <w:jc w:val="center"/>
              <w:rPr>
                <w:lang w:val="en-US"/>
              </w:rPr>
            </w:pPr>
            <w:r>
              <w:rPr>
                <w:lang w:val="en-US"/>
              </w:rPr>
              <w:t>3</w:t>
            </w:r>
          </w:p>
        </w:tc>
        <w:tc>
          <w:tcPr>
            <w:tcW w:w="3196" w:type="dxa"/>
          </w:tcPr>
          <w:p w14:paraId="5AF2E7E0" w14:textId="0E2FEC6D" w:rsidR="0056749A" w:rsidRPr="0056749A" w:rsidRDefault="0056749A" w:rsidP="0056749A">
            <w:pPr>
              <w:pStyle w:val="TableParagraph"/>
              <w:spacing w:before="99"/>
              <w:ind w:left="102"/>
              <w:jc w:val="center"/>
              <w:rPr>
                <w:sz w:val="26"/>
                <w:lang w:val="en-US"/>
              </w:rPr>
            </w:pPr>
            <w:r>
              <w:rPr>
                <w:sz w:val="26"/>
                <w:lang w:val="en-US"/>
              </w:rPr>
              <w:t>Thống kê và phân tích các chỉ số sức khỏe</w:t>
            </w:r>
          </w:p>
        </w:tc>
        <w:tc>
          <w:tcPr>
            <w:tcW w:w="5174" w:type="dxa"/>
          </w:tcPr>
          <w:p w14:paraId="33B66679" w14:textId="5F8DB76F" w:rsidR="0056749A" w:rsidRDefault="0056749A" w:rsidP="0056749A">
            <w:pPr>
              <w:pStyle w:val="TableParagraph"/>
              <w:spacing w:before="99"/>
              <w:ind w:left="101" w:right="116"/>
              <w:jc w:val="center"/>
              <w:rPr>
                <w:sz w:val="26"/>
              </w:rPr>
            </w:pPr>
            <w:r>
              <w:rPr>
                <w:sz w:val="26"/>
                <w:lang w:val="en-US"/>
              </w:rPr>
              <w:t>D</w:t>
            </w:r>
            <w:r>
              <w:rPr>
                <w:sz w:val="26"/>
                <w:lang w:val="en-US"/>
              </w:rPr>
              <w:t>ựa trên số liệu</w:t>
            </w:r>
            <w:r>
              <w:rPr>
                <w:sz w:val="26"/>
                <w:lang w:val="en-US"/>
              </w:rPr>
              <w:t xml:space="preserve"> người dùng nhập vào, ứng dụng có thể thông kê và phân tích các chỉ số một cách trực quan</w:t>
            </w:r>
          </w:p>
        </w:tc>
      </w:tr>
      <w:tr w:rsidR="0056749A" w14:paraId="5ECAEFFB" w14:textId="77777777" w:rsidTr="002164BD">
        <w:trPr>
          <w:trHeight w:val="1318"/>
        </w:trPr>
        <w:tc>
          <w:tcPr>
            <w:tcW w:w="674" w:type="dxa"/>
          </w:tcPr>
          <w:p w14:paraId="3913B8F6" w14:textId="12BB32D8" w:rsidR="0056749A" w:rsidRPr="0056749A" w:rsidRDefault="0056749A" w:rsidP="00D82C61">
            <w:pPr>
              <w:pStyle w:val="TableParagraph"/>
              <w:tabs>
                <w:tab w:val="center" w:pos="338"/>
              </w:tabs>
              <w:spacing w:before="101"/>
              <w:ind w:left="24" w:right="1"/>
              <w:rPr>
                <w:sz w:val="26"/>
                <w:lang w:val="en-US"/>
              </w:rPr>
            </w:pPr>
            <w:r>
              <w:rPr>
                <w:spacing w:val="-10"/>
                <w:sz w:val="26"/>
              </w:rPr>
              <w:lastRenderedPageBreak/>
              <w:tab/>
            </w:r>
            <w:r>
              <w:rPr>
                <w:spacing w:val="-10"/>
                <w:sz w:val="26"/>
                <w:lang w:val="en-US"/>
              </w:rPr>
              <w:t>4</w:t>
            </w:r>
          </w:p>
        </w:tc>
        <w:tc>
          <w:tcPr>
            <w:tcW w:w="3196" w:type="dxa"/>
          </w:tcPr>
          <w:p w14:paraId="0DBC5EC6" w14:textId="77777777" w:rsidR="0056749A" w:rsidRDefault="0056749A">
            <w:pPr>
              <w:pStyle w:val="TableParagraph"/>
              <w:spacing w:before="101"/>
              <w:ind w:left="102"/>
              <w:rPr>
                <w:sz w:val="26"/>
              </w:rPr>
            </w:pPr>
            <w:r>
              <w:rPr>
                <w:sz w:val="26"/>
              </w:rPr>
              <w:t>Xem</w:t>
            </w:r>
            <w:r>
              <w:rPr>
                <w:spacing w:val="-2"/>
                <w:sz w:val="26"/>
              </w:rPr>
              <w:t xml:space="preserve"> </w:t>
            </w:r>
            <w:r>
              <w:rPr>
                <w:sz w:val="26"/>
              </w:rPr>
              <w:t>các</w:t>
            </w:r>
            <w:r>
              <w:rPr>
                <w:spacing w:val="-2"/>
                <w:sz w:val="26"/>
              </w:rPr>
              <w:t xml:space="preserve"> </w:t>
            </w:r>
            <w:r>
              <w:rPr>
                <w:sz w:val="26"/>
              </w:rPr>
              <w:t>thông</w:t>
            </w:r>
            <w:r>
              <w:rPr>
                <w:spacing w:val="-2"/>
                <w:sz w:val="26"/>
              </w:rPr>
              <w:t xml:space="preserve"> </w:t>
            </w:r>
            <w:r>
              <w:rPr>
                <w:sz w:val="26"/>
              </w:rPr>
              <w:t>tin</w:t>
            </w:r>
            <w:r>
              <w:rPr>
                <w:spacing w:val="-1"/>
                <w:sz w:val="26"/>
              </w:rPr>
              <w:t xml:space="preserve"> </w:t>
            </w:r>
            <w:r>
              <w:rPr>
                <w:sz w:val="26"/>
              </w:rPr>
              <w:t>y</w:t>
            </w:r>
            <w:r>
              <w:rPr>
                <w:spacing w:val="-3"/>
                <w:sz w:val="26"/>
              </w:rPr>
              <w:t xml:space="preserve"> </w:t>
            </w:r>
            <w:r>
              <w:rPr>
                <w:sz w:val="26"/>
              </w:rPr>
              <w:t>tế</w:t>
            </w:r>
            <w:r>
              <w:rPr>
                <w:spacing w:val="-2"/>
                <w:sz w:val="26"/>
              </w:rPr>
              <w:t xml:space="preserve"> </w:t>
            </w:r>
            <w:r>
              <w:rPr>
                <w:spacing w:val="-5"/>
                <w:sz w:val="26"/>
              </w:rPr>
              <w:t>bảo</w:t>
            </w:r>
          </w:p>
          <w:p w14:paraId="44AB8338" w14:textId="0E8C9D03" w:rsidR="0056749A" w:rsidRDefault="0056749A" w:rsidP="00573492">
            <w:pPr>
              <w:pStyle w:val="TableParagraph"/>
              <w:spacing w:before="101"/>
              <w:ind w:left="101"/>
              <w:rPr>
                <w:sz w:val="26"/>
              </w:rPr>
            </w:pPr>
            <w:r>
              <w:rPr>
                <w:sz w:val="26"/>
              </w:rPr>
              <w:t>vệ</w:t>
            </w:r>
            <w:r>
              <w:rPr>
                <w:spacing w:val="-1"/>
                <w:sz w:val="26"/>
              </w:rPr>
              <w:t xml:space="preserve"> </w:t>
            </w:r>
            <w:r>
              <w:rPr>
                <w:sz w:val="26"/>
              </w:rPr>
              <w:t>sức</w:t>
            </w:r>
            <w:r>
              <w:rPr>
                <w:spacing w:val="-2"/>
                <w:sz w:val="26"/>
              </w:rPr>
              <w:t xml:space="preserve"> </w:t>
            </w:r>
            <w:r>
              <w:rPr>
                <w:spacing w:val="-4"/>
                <w:sz w:val="26"/>
              </w:rPr>
              <w:t>khỏe</w:t>
            </w:r>
          </w:p>
        </w:tc>
        <w:tc>
          <w:tcPr>
            <w:tcW w:w="5174" w:type="dxa"/>
          </w:tcPr>
          <w:p w14:paraId="48DDD236" w14:textId="77777777" w:rsidR="0056749A" w:rsidRDefault="0056749A">
            <w:pPr>
              <w:pStyle w:val="TableParagraph"/>
              <w:spacing w:before="101"/>
              <w:ind w:left="102"/>
              <w:rPr>
                <w:sz w:val="26"/>
              </w:rPr>
            </w:pPr>
            <w:r>
              <w:rPr>
                <w:sz w:val="26"/>
              </w:rPr>
              <w:t>Ứng</w:t>
            </w:r>
            <w:r>
              <w:rPr>
                <w:spacing w:val="-3"/>
                <w:sz w:val="26"/>
              </w:rPr>
              <w:t xml:space="preserve"> </w:t>
            </w:r>
            <w:r>
              <w:rPr>
                <w:sz w:val="26"/>
              </w:rPr>
              <w:t>dụng có</w:t>
            </w:r>
            <w:r>
              <w:rPr>
                <w:spacing w:val="-1"/>
                <w:sz w:val="26"/>
              </w:rPr>
              <w:t xml:space="preserve"> </w:t>
            </w:r>
            <w:r>
              <w:rPr>
                <w:sz w:val="26"/>
              </w:rPr>
              <w:t>thể</w:t>
            </w:r>
            <w:r>
              <w:rPr>
                <w:spacing w:val="-1"/>
                <w:sz w:val="26"/>
              </w:rPr>
              <w:t xml:space="preserve"> </w:t>
            </w:r>
            <w:r>
              <w:rPr>
                <w:sz w:val="26"/>
              </w:rPr>
              <w:t>cung</w:t>
            </w:r>
            <w:r>
              <w:rPr>
                <w:spacing w:val="-3"/>
                <w:sz w:val="26"/>
              </w:rPr>
              <w:t xml:space="preserve"> </w:t>
            </w:r>
            <w:r>
              <w:rPr>
                <w:sz w:val="26"/>
              </w:rPr>
              <w:t>cấp</w:t>
            </w:r>
            <w:r>
              <w:rPr>
                <w:spacing w:val="-1"/>
                <w:sz w:val="26"/>
              </w:rPr>
              <w:t xml:space="preserve"> </w:t>
            </w:r>
            <w:r>
              <w:rPr>
                <w:sz w:val="26"/>
              </w:rPr>
              <w:t>cho</w:t>
            </w:r>
            <w:r>
              <w:rPr>
                <w:spacing w:val="-3"/>
                <w:sz w:val="26"/>
              </w:rPr>
              <w:t xml:space="preserve"> </w:t>
            </w:r>
            <w:r>
              <w:rPr>
                <w:sz w:val="26"/>
              </w:rPr>
              <w:t xml:space="preserve">người dùng </w:t>
            </w:r>
            <w:r>
              <w:rPr>
                <w:spacing w:val="-5"/>
                <w:sz w:val="26"/>
              </w:rPr>
              <w:t>các</w:t>
            </w:r>
          </w:p>
          <w:p w14:paraId="02D5CA9F" w14:textId="00D63F6E" w:rsidR="0056749A" w:rsidRDefault="0056749A" w:rsidP="00EF6580">
            <w:pPr>
              <w:pStyle w:val="TableParagraph"/>
              <w:spacing w:before="110" w:line="235" w:lineRule="auto"/>
              <w:ind w:left="102"/>
              <w:rPr>
                <w:sz w:val="26"/>
              </w:rPr>
            </w:pPr>
            <w:r>
              <w:rPr>
                <w:sz w:val="26"/>
              </w:rPr>
              <w:t>thông</w:t>
            </w:r>
            <w:r>
              <w:rPr>
                <w:spacing w:val="-14"/>
                <w:sz w:val="26"/>
              </w:rPr>
              <w:t xml:space="preserve"> </w:t>
            </w:r>
            <w:r>
              <w:rPr>
                <w:sz w:val="26"/>
              </w:rPr>
              <w:t>tin</w:t>
            </w:r>
            <w:r>
              <w:rPr>
                <w:spacing w:val="-13"/>
                <w:sz w:val="26"/>
              </w:rPr>
              <w:t xml:space="preserve"> </w:t>
            </w:r>
            <w:r>
              <w:rPr>
                <w:sz w:val="26"/>
              </w:rPr>
              <w:t>về</w:t>
            </w:r>
            <w:r>
              <w:rPr>
                <w:spacing w:val="-13"/>
                <w:sz w:val="26"/>
              </w:rPr>
              <w:t xml:space="preserve"> </w:t>
            </w:r>
            <w:r>
              <w:rPr>
                <w:sz w:val="26"/>
              </w:rPr>
              <w:t>sức</w:t>
            </w:r>
            <w:r>
              <w:rPr>
                <w:spacing w:val="-13"/>
                <w:sz w:val="26"/>
              </w:rPr>
              <w:t xml:space="preserve"> </w:t>
            </w:r>
            <w:r>
              <w:rPr>
                <w:sz w:val="26"/>
              </w:rPr>
              <w:t>khỏe</w:t>
            </w:r>
            <w:r>
              <w:rPr>
                <w:spacing w:val="-12"/>
                <w:sz w:val="26"/>
              </w:rPr>
              <w:t xml:space="preserve"> </w:t>
            </w:r>
            <w:r>
              <w:rPr>
                <w:sz w:val="26"/>
              </w:rPr>
              <w:t>như</w:t>
            </w:r>
            <w:r>
              <w:rPr>
                <w:spacing w:val="-13"/>
                <w:sz w:val="26"/>
              </w:rPr>
              <w:t xml:space="preserve"> </w:t>
            </w:r>
            <w:r>
              <w:rPr>
                <w:sz w:val="26"/>
              </w:rPr>
              <w:t>bênh</w:t>
            </w:r>
            <w:r>
              <w:rPr>
                <w:spacing w:val="-13"/>
                <w:sz w:val="26"/>
              </w:rPr>
              <w:t xml:space="preserve"> </w:t>
            </w:r>
            <w:r>
              <w:rPr>
                <w:sz w:val="26"/>
              </w:rPr>
              <w:t>lý,</w:t>
            </w:r>
            <w:r>
              <w:rPr>
                <w:spacing w:val="-12"/>
                <w:sz w:val="26"/>
              </w:rPr>
              <w:t xml:space="preserve"> </w:t>
            </w:r>
            <w:r>
              <w:rPr>
                <w:sz w:val="26"/>
              </w:rPr>
              <w:t>triêụ</w:t>
            </w:r>
            <w:r>
              <w:rPr>
                <w:spacing w:val="57"/>
                <w:sz w:val="26"/>
              </w:rPr>
              <w:t xml:space="preserve"> </w:t>
            </w:r>
            <w:r>
              <w:rPr>
                <w:sz w:val="26"/>
              </w:rPr>
              <w:t>chứng, cách phòng và chữa bênh</w:t>
            </w:r>
          </w:p>
        </w:tc>
      </w:tr>
      <w:tr w:rsidR="00D82C61" w14:paraId="75E9AC2C" w14:textId="77777777">
        <w:trPr>
          <w:trHeight w:val="798"/>
        </w:trPr>
        <w:tc>
          <w:tcPr>
            <w:tcW w:w="674" w:type="dxa"/>
          </w:tcPr>
          <w:p w14:paraId="421FF642" w14:textId="77777777" w:rsidR="00D82C61" w:rsidRDefault="00D82C61">
            <w:pPr>
              <w:pStyle w:val="TableParagraph"/>
              <w:ind w:left="0"/>
              <w:rPr>
                <w:sz w:val="24"/>
              </w:rPr>
            </w:pPr>
          </w:p>
          <w:p w14:paraId="61C2809F" w14:textId="61B2A7D1" w:rsidR="00D82C61" w:rsidRPr="00D82C61" w:rsidRDefault="0056749A" w:rsidP="00D82C61">
            <w:pPr>
              <w:jc w:val="center"/>
              <w:rPr>
                <w:sz w:val="24"/>
                <w:lang w:val="en-US"/>
              </w:rPr>
            </w:pPr>
            <w:r>
              <w:rPr>
                <w:sz w:val="24"/>
                <w:lang w:val="en-US"/>
              </w:rPr>
              <w:t>5</w:t>
            </w:r>
          </w:p>
          <w:p w14:paraId="05B31611" w14:textId="77777777" w:rsidR="00D82C61" w:rsidRPr="00D82C61" w:rsidRDefault="00D82C61" w:rsidP="00D82C61"/>
        </w:tc>
        <w:tc>
          <w:tcPr>
            <w:tcW w:w="3196" w:type="dxa"/>
          </w:tcPr>
          <w:p w14:paraId="426249DD" w14:textId="56BE92A4" w:rsidR="00D82C61" w:rsidRPr="00D82C61" w:rsidRDefault="00D82C61">
            <w:pPr>
              <w:pStyle w:val="TableParagraph"/>
              <w:spacing w:before="101"/>
              <w:ind w:left="101"/>
              <w:rPr>
                <w:sz w:val="26"/>
                <w:lang w:val="en-US"/>
              </w:rPr>
            </w:pPr>
            <w:r>
              <w:rPr>
                <w:sz w:val="26"/>
                <w:lang w:val="en-US"/>
              </w:rPr>
              <w:t>Chat bot (tư vấn hỗ trợ sức khỏe)</w:t>
            </w:r>
          </w:p>
        </w:tc>
        <w:tc>
          <w:tcPr>
            <w:tcW w:w="5174" w:type="dxa"/>
          </w:tcPr>
          <w:p w14:paraId="4FB88C42" w14:textId="571AF22A" w:rsidR="00D82C61" w:rsidRPr="00D82C61" w:rsidRDefault="00D82C61">
            <w:pPr>
              <w:pStyle w:val="TableParagraph"/>
              <w:spacing w:before="110" w:line="235" w:lineRule="auto"/>
              <w:ind w:left="102"/>
              <w:rPr>
                <w:sz w:val="26"/>
                <w:lang w:val="en-US"/>
              </w:rPr>
            </w:pPr>
            <w:r>
              <w:rPr>
                <w:sz w:val="26"/>
                <w:lang w:val="en-US"/>
              </w:rPr>
              <w:t>Gợi ý, cung cấp các thông tin hữu ích cho người dùng tự dộng thông qua chat bot</w:t>
            </w:r>
          </w:p>
        </w:tc>
      </w:tr>
    </w:tbl>
    <w:p w14:paraId="4C043363" w14:textId="77777777" w:rsidR="00477C99" w:rsidRDefault="00477C99">
      <w:pPr>
        <w:pStyle w:val="BodyText"/>
        <w:spacing w:before="210"/>
        <w:rPr>
          <w:i/>
          <w:sz w:val="24"/>
        </w:rPr>
      </w:pPr>
      <w:bookmarkStart w:id="61" w:name="_bookmark31"/>
      <w:bookmarkStart w:id="62" w:name="_bookmark32"/>
      <w:bookmarkStart w:id="63" w:name="1.3.2._Đối_với_bác_sĩ"/>
      <w:bookmarkStart w:id="64" w:name="_bookmark33"/>
      <w:bookmarkEnd w:id="61"/>
      <w:bookmarkEnd w:id="62"/>
      <w:bookmarkEnd w:id="63"/>
      <w:bookmarkEnd w:id="64"/>
    </w:p>
    <w:p w14:paraId="583429C4" w14:textId="77777777" w:rsidR="00477C99" w:rsidRDefault="00000000">
      <w:pPr>
        <w:pStyle w:val="Heading2"/>
        <w:numPr>
          <w:ilvl w:val="0"/>
          <w:numId w:val="15"/>
        </w:numPr>
        <w:tabs>
          <w:tab w:val="left" w:pos="404"/>
        </w:tabs>
        <w:spacing w:before="0"/>
      </w:pPr>
      <w:bookmarkStart w:id="65" w:name="_bookmark34"/>
      <w:bookmarkStart w:id="66" w:name="2._Mô_hình_hóa_yêu_cầu"/>
      <w:bookmarkEnd w:id="65"/>
      <w:bookmarkEnd w:id="66"/>
      <w:r>
        <w:rPr>
          <w:w w:val="85"/>
        </w:rPr>
        <w:t>Mô</w:t>
      </w:r>
      <w:r>
        <w:rPr>
          <w:b w:val="0"/>
          <w:spacing w:val="1"/>
        </w:rPr>
        <w:t xml:space="preserve"> </w:t>
      </w:r>
      <w:r>
        <w:rPr>
          <w:w w:val="85"/>
        </w:rPr>
        <w:t>hình</w:t>
      </w:r>
      <w:r>
        <w:rPr>
          <w:b w:val="0"/>
          <w:spacing w:val="1"/>
        </w:rPr>
        <w:t xml:space="preserve"> </w:t>
      </w:r>
      <w:r>
        <w:rPr>
          <w:w w:val="85"/>
          <w:lang w:val="en-US"/>
        </w:rPr>
        <w:t>hóa</w:t>
      </w:r>
      <w:r>
        <w:rPr>
          <w:b w:val="0"/>
          <w:spacing w:val="2"/>
        </w:rPr>
        <w:t xml:space="preserve"> </w:t>
      </w:r>
      <w:r>
        <w:rPr>
          <w:w w:val="85"/>
        </w:rPr>
        <w:t>yêu</w:t>
      </w:r>
      <w:r>
        <w:rPr>
          <w:b w:val="0"/>
        </w:rPr>
        <w:t xml:space="preserve"> </w:t>
      </w:r>
      <w:r>
        <w:rPr>
          <w:spacing w:val="-5"/>
          <w:w w:val="85"/>
        </w:rPr>
        <w:t>cầu</w:t>
      </w:r>
    </w:p>
    <w:p w14:paraId="64332502" w14:textId="77777777" w:rsidR="00477C99" w:rsidRDefault="00477C99">
      <w:pPr>
        <w:pStyle w:val="BodyText"/>
        <w:spacing w:before="17"/>
        <w:rPr>
          <w:b/>
          <w:sz w:val="28"/>
        </w:rPr>
      </w:pPr>
    </w:p>
    <w:p w14:paraId="191FB1A5" w14:textId="77777777" w:rsidR="00477C99" w:rsidRDefault="00000000">
      <w:pPr>
        <w:pStyle w:val="Heading3"/>
        <w:numPr>
          <w:ilvl w:val="1"/>
          <w:numId w:val="15"/>
        </w:numPr>
        <w:tabs>
          <w:tab w:val="left" w:pos="640"/>
        </w:tabs>
        <w:spacing w:before="0"/>
        <w:ind w:left="640" w:hanging="453"/>
        <w:jc w:val="left"/>
      </w:pPr>
      <w:bookmarkStart w:id="67" w:name="2.1._Xác_định_các_tác_nhân_(actor)"/>
      <w:bookmarkEnd w:id="67"/>
      <w:r>
        <w:rPr>
          <w:color w:val="262626"/>
        </w:rPr>
        <w:t>Xác</w:t>
      </w:r>
      <w:r>
        <w:rPr>
          <w:b w:val="0"/>
          <w:color w:val="262626"/>
          <w:spacing w:val="-2"/>
        </w:rPr>
        <w:t xml:space="preserve"> </w:t>
      </w:r>
      <w:r>
        <w:rPr>
          <w:color w:val="262626"/>
        </w:rPr>
        <w:t>định</w:t>
      </w:r>
      <w:r>
        <w:rPr>
          <w:b w:val="0"/>
          <w:color w:val="262626"/>
          <w:spacing w:val="-2"/>
        </w:rPr>
        <w:t xml:space="preserve"> </w:t>
      </w:r>
      <w:r>
        <w:rPr>
          <w:color w:val="262626"/>
        </w:rPr>
        <w:t>các</w:t>
      </w:r>
      <w:r>
        <w:rPr>
          <w:b w:val="0"/>
          <w:color w:val="262626"/>
          <w:spacing w:val="-2"/>
        </w:rPr>
        <w:t xml:space="preserve"> </w:t>
      </w:r>
      <w:r>
        <w:rPr>
          <w:color w:val="262626"/>
        </w:rPr>
        <w:t>tác</w:t>
      </w:r>
      <w:r>
        <w:rPr>
          <w:b w:val="0"/>
          <w:color w:val="262626"/>
          <w:spacing w:val="-1"/>
        </w:rPr>
        <w:t xml:space="preserve"> </w:t>
      </w:r>
      <w:r>
        <w:rPr>
          <w:color w:val="262626"/>
        </w:rPr>
        <w:t>nhân</w:t>
      </w:r>
      <w:r>
        <w:rPr>
          <w:b w:val="0"/>
          <w:color w:val="262626"/>
          <w:spacing w:val="-2"/>
        </w:rPr>
        <w:t xml:space="preserve"> </w:t>
      </w:r>
      <w:r>
        <w:rPr>
          <w:color w:val="262626"/>
          <w:spacing w:val="-2"/>
        </w:rPr>
        <w:t>(actor)</w:t>
      </w:r>
    </w:p>
    <w:p w14:paraId="6FEEBA57" w14:textId="77777777" w:rsidR="00477C99" w:rsidRDefault="00477C99">
      <w:pPr>
        <w:pStyle w:val="Heading3"/>
        <w:tabs>
          <w:tab w:val="left" w:pos="640"/>
        </w:tabs>
        <w:spacing w:before="0"/>
        <w:ind w:left="187" w:firstLine="0"/>
      </w:pPr>
    </w:p>
    <w:p w14:paraId="346F8CAC" w14:textId="77777777" w:rsidR="00477C99" w:rsidRDefault="00000000">
      <w:pPr>
        <w:pStyle w:val="ListParagraph"/>
        <w:numPr>
          <w:ilvl w:val="0"/>
          <w:numId w:val="16"/>
        </w:numPr>
        <w:tabs>
          <w:tab w:val="left" w:pos="844"/>
        </w:tabs>
        <w:ind w:right="1089"/>
        <w:rPr>
          <w:sz w:val="26"/>
        </w:rPr>
      </w:pPr>
      <w:r>
        <w:rPr>
          <w:sz w:val="26"/>
          <w:lang w:val="en-US"/>
        </w:rPr>
        <w:t>User</w:t>
      </w:r>
      <w:r>
        <w:rPr>
          <w:sz w:val="26"/>
        </w:rPr>
        <w:t>:</w:t>
      </w:r>
      <w:r>
        <w:rPr>
          <w:spacing w:val="-3"/>
          <w:sz w:val="26"/>
        </w:rPr>
        <w:t xml:space="preserve"> </w:t>
      </w:r>
      <w:r>
        <w:rPr>
          <w:spacing w:val="-3"/>
          <w:sz w:val="26"/>
          <w:lang w:val="en-US"/>
        </w:rPr>
        <w:t>Người dùng</w:t>
      </w:r>
      <w:r>
        <w:rPr>
          <w:spacing w:val="-5"/>
          <w:sz w:val="26"/>
        </w:rPr>
        <w:t xml:space="preserve"> </w:t>
      </w:r>
      <w:r>
        <w:rPr>
          <w:sz w:val="26"/>
        </w:rPr>
        <w:t>có</w:t>
      </w:r>
      <w:r>
        <w:rPr>
          <w:spacing w:val="-5"/>
          <w:sz w:val="26"/>
        </w:rPr>
        <w:t xml:space="preserve"> </w:t>
      </w:r>
      <w:r>
        <w:rPr>
          <w:sz w:val="26"/>
        </w:rPr>
        <w:t>thể</w:t>
      </w:r>
      <w:r>
        <w:rPr>
          <w:spacing w:val="-4"/>
          <w:sz w:val="26"/>
        </w:rPr>
        <w:t xml:space="preserve"> </w:t>
      </w:r>
      <w:r>
        <w:rPr>
          <w:sz w:val="26"/>
        </w:rPr>
        <w:t>theo</w:t>
      </w:r>
      <w:r>
        <w:rPr>
          <w:spacing w:val="-3"/>
          <w:sz w:val="26"/>
        </w:rPr>
        <w:t xml:space="preserve"> </w:t>
      </w:r>
      <w:r>
        <w:rPr>
          <w:sz w:val="26"/>
        </w:rPr>
        <w:t>dõi</w:t>
      </w:r>
      <w:r>
        <w:rPr>
          <w:spacing w:val="-5"/>
          <w:sz w:val="26"/>
        </w:rPr>
        <w:t xml:space="preserve"> </w:t>
      </w:r>
      <w:r>
        <w:rPr>
          <w:sz w:val="26"/>
        </w:rPr>
        <w:t>tình</w:t>
      </w:r>
      <w:r>
        <w:rPr>
          <w:spacing w:val="-3"/>
          <w:sz w:val="26"/>
        </w:rPr>
        <w:t xml:space="preserve"> </w:t>
      </w:r>
      <w:r>
        <w:rPr>
          <w:sz w:val="26"/>
        </w:rPr>
        <w:t>trạng</w:t>
      </w:r>
      <w:r>
        <w:rPr>
          <w:spacing w:val="-5"/>
          <w:sz w:val="26"/>
        </w:rPr>
        <w:t xml:space="preserve"> </w:t>
      </w:r>
      <w:r>
        <w:rPr>
          <w:sz w:val="26"/>
        </w:rPr>
        <w:t>sức</w:t>
      </w:r>
      <w:r>
        <w:rPr>
          <w:spacing w:val="-2"/>
          <w:sz w:val="26"/>
        </w:rPr>
        <w:t xml:space="preserve"> </w:t>
      </w:r>
      <w:r>
        <w:rPr>
          <w:sz w:val="26"/>
        </w:rPr>
        <w:t>khỏe,</w:t>
      </w:r>
      <w:r>
        <w:rPr>
          <w:spacing w:val="-4"/>
          <w:sz w:val="26"/>
        </w:rPr>
        <w:t xml:space="preserve"> </w:t>
      </w:r>
      <w:r>
        <w:rPr>
          <w:sz w:val="26"/>
        </w:rPr>
        <w:t>cung</w:t>
      </w:r>
      <w:r>
        <w:rPr>
          <w:spacing w:val="-3"/>
          <w:sz w:val="26"/>
        </w:rPr>
        <w:t xml:space="preserve"> </w:t>
      </w:r>
      <w:r>
        <w:rPr>
          <w:sz w:val="26"/>
        </w:rPr>
        <w:t>cấp</w:t>
      </w:r>
      <w:r>
        <w:rPr>
          <w:spacing w:val="-4"/>
          <w:sz w:val="26"/>
        </w:rPr>
        <w:t xml:space="preserve"> </w:t>
      </w:r>
      <w:r>
        <w:rPr>
          <w:sz w:val="26"/>
        </w:rPr>
        <w:t>thông</w:t>
      </w:r>
      <w:r>
        <w:rPr>
          <w:spacing w:val="-3"/>
          <w:sz w:val="26"/>
        </w:rPr>
        <w:t xml:space="preserve"> </w:t>
      </w:r>
      <w:r>
        <w:rPr>
          <w:sz w:val="26"/>
        </w:rPr>
        <w:t>tin sức khỏe...</w:t>
      </w:r>
    </w:p>
    <w:p w14:paraId="36748012" w14:textId="77777777" w:rsidR="00477C99" w:rsidRDefault="00477C99">
      <w:pPr>
        <w:pStyle w:val="BodyText"/>
        <w:spacing w:before="39"/>
      </w:pPr>
    </w:p>
    <w:p w14:paraId="2E62075C" w14:textId="77777777" w:rsidR="00477C99" w:rsidRDefault="00000000">
      <w:pPr>
        <w:pStyle w:val="ListParagraph"/>
        <w:numPr>
          <w:ilvl w:val="1"/>
          <w:numId w:val="15"/>
        </w:numPr>
        <w:tabs>
          <w:tab w:val="left" w:pos="640"/>
        </w:tabs>
        <w:ind w:left="640" w:hanging="453"/>
        <w:jc w:val="left"/>
        <w:rPr>
          <w:b/>
          <w:sz w:val="26"/>
        </w:rPr>
      </w:pPr>
      <w:bookmarkStart w:id="68" w:name="2.2._Xác_định_các_ca_sử_dụng_(use_case)"/>
      <w:bookmarkEnd w:id="68"/>
      <w:r>
        <w:rPr>
          <w:b/>
          <w:color w:val="262626"/>
          <w:sz w:val="26"/>
        </w:rPr>
        <w:t>Xác</w:t>
      </w:r>
      <w:r>
        <w:rPr>
          <w:color w:val="262626"/>
          <w:spacing w:val="-1"/>
          <w:sz w:val="26"/>
        </w:rPr>
        <w:t xml:space="preserve"> </w:t>
      </w:r>
      <w:r>
        <w:rPr>
          <w:b/>
          <w:color w:val="262626"/>
          <w:sz w:val="26"/>
        </w:rPr>
        <w:t>định</w:t>
      </w:r>
      <w:r>
        <w:rPr>
          <w:color w:val="262626"/>
          <w:spacing w:val="-2"/>
          <w:sz w:val="26"/>
        </w:rPr>
        <w:t xml:space="preserve"> </w:t>
      </w:r>
      <w:r>
        <w:rPr>
          <w:b/>
          <w:color w:val="262626"/>
          <w:sz w:val="26"/>
        </w:rPr>
        <w:t>các</w:t>
      </w:r>
      <w:r>
        <w:rPr>
          <w:color w:val="262626"/>
          <w:spacing w:val="-2"/>
          <w:sz w:val="26"/>
        </w:rPr>
        <w:t xml:space="preserve"> </w:t>
      </w:r>
      <w:r>
        <w:rPr>
          <w:b/>
          <w:color w:val="262626"/>
          <w:sz w:val="26"/>
        </w:rPr>
        <w:t>ca</w:t>
      </w:r>
      <w:r>
        <w:rPr>
          <w:color w:val="262626"/>
          <w:spacing w:val="-4"/>
          <w:sz w:val="26"/>
        </w:rPr>
        <w:t xml:space="preserve"> </w:t>
      </w:r>
      <w:r>
        <w:rPr>
          <w:b/>
          <w:color w:val="262626"/>
          <w:sz w:val="26"/>
        </w:rPr>
        <w:t>sử</w:t>
      </w:r>
      <w:r>
        <w:rPr>
          <w:color w:val="262626"/>
          <w:spacing w:val="-1"/>
          <w:sz w:val="26"/>
        </w:rPr>
        <w:t xml:space="preserve"> </w:t>
      </w:r>
      <w:r>
        <w:rPr>
          <w:b/>
          <w:color w:val="262626"/>
          <w:sz w:val="26"/>
        </w:rPr>
        <w:t>dụng</w:t>
      </w:r>
      <w:r>
        <w:rPr>
          <w:color w:val="262626"/>
          <w:spacing w:val="-2"/>
          <w:sz w:val="26"/>
        </w:rPr>
        <w:t xml:space="preserve"> </w:t>
      </w:r>
      <w:r>
        <w:rPr>
          <w:b/>
          <w:color w:val="262626"/>
          <w:sz w:val="26"/>
        </w:rPr>
        <w:t>(use</w:t>
      </w:r>
      <w:r>
        <w:rPr>
          <w:color w:val="262626"/>
          <w:spacing w:val="-2"/>
          <w:sz w:val="26"/>
        </w:rPr>
        <w:t xml:space="preserve"> </w:t>
      </w:r>
      <w:r>
        <w:rPr>
          <w:b/>
          <w:color w:val="262626"/>
          <w:spacing w:val="-4"/>
          <w:sz w:val="26"/>
        </w:rPr>
        <w:t>case)</w:t>
      </w:r>
    </w:p>
    <w:p w14:paraId="20A53E0F" w14:textId="77777777" w:rsidR="00D54A79" w:rsidRPr="00D54A79" w:rsidRDefault="00D54A79" w:rsidP="00D54A79">
      <w:pPr>
        <w:pStyle w:val="ListParagraph"/>
        <w:tabs>
          <w:tab w:val="left" w:pos="1563"/>
        </w:tabs>
        <w:spacing w:before="1" w:line="298" w:lineRule="exact"/>
        <w:ind w:left="844" w:firstLine="0"/>
        <w:rPr>
          <w:spacing w:val="-2"/>
          <w:sz w:val="26"/>
          <w:lang w:val="en-US"/>
        </w:rPr>
      </w:pPr>
    </w:p>
    <w:p w14:paraId="62743A41" w14:textId="75AD9E77" w:rsidR="00D54A79" w:rsidRPr="00D54A79" w:rsidRDefault="00D54A79" w:rsidP="00D54A79">
      <w:pPr>
        <w:pStyle w:val="ListParagraph"/>
        <w:numPr>
          <w:ilvl w:val="0"/>
          <w:numId w:val="16"/>
        </w:numPr>
        <w:tabs>
          <w:tab w:val="left" w:pos="1563"/>
        </w:tabs>
        <w:spacing w:before="1" w:line="298" w:lineRule="exact"/>
        <w:rPr>
          <w:spacing w:val="-2"/>
          <w:sz w:val="26"/>
          <w:lang w:val="en-US"/>
        </w:rPr>
      </w:pPr>
      <w:r>
        <w:rPr>
          <w:b/>
          <w:bCs/>
          <w:spacing w:val="-2"/>
          <w:sz w:val="26"/>
          <w:lang w:val="en-US"/>
        </w:rPr>
        <w:t>Người dùng</w:t>
      </w:r>
    </w:p>
    <w:p w14:paraId="0AE863F2" w14:textId="77777777" w:rsidR="00D54A79" w:rsidRPr="00D54A79" w:rsidRDefault="00D54A79" w:rsidP="00D54A79">
      <w:pPr>
        <w:pStyle w:val="ListParagraph"/>
        <w:tabs>
          <w:tab w:val="left" w:pos="1563"/>
        </w:tabs>
        <w:spacing w:before="1" w:line="298" w:lineRule="exact"/>
        <w:ind w:left="844" w:firstLine="0"/>
        <w:rPr>
          <w:spacing w:val="-2"/>
          <w:sz w:val="26"/>
          <w:lang w:val="en-US"/>
        </w:rPr>
      </w:pPr>
    </w:p>
    <w:p w14:paraId="719EDD2F" w14:textId="6604D535" w:rsidR="0056749A" w:rsidRPr="0056749A" w:rsidRDefault="0056749A" w:rsidP="00D54A79">
      <w:pPr>
        <w:pStyle w:val="ListParagraph"/>
        <w:tabs>
          <w:tab w:val="left" w:pos="1563"/>
        </w:tabs>
        <w:spacing w:before="1" w:line="298" w:lineRule="exact"/>
        <w:ind w:left="1350" w:firstLine="0"/>
        <w:rPr>
          <w:spacing w:val="-2"/>
          <w:sz w:val="26"/>
          <w:lang w:val="en-US"/>
        </w:rPr>
      </w:pPr>
      <w:r w:rsidRPr="0056749A">
        <w:rPr>
          <w:spacing w:val="-2"/>
          <w:sz w:val="26"/>
          <w:lang w:val="en-US"/>
        </w:rPr>
        <w:t>User -- (Đăng nhập/Đăng ký)</w:t>
      </w:r>
    </w:p>
    <w:p w14:paraId="76984CDB" w14:textId="1856E986" w:rsidR="0056749A" w:rsidRPr="0056749A" w:rsidRDefault="0056749A" w:rsidP="00D54A79">
      <w:pPr>
        <w:pStyle w:val="ListParagraph"/>
        <w:tabs>
          <w:tab w:val="left" w:pos="1563"/>
        </w:tabs>
        <w:spacing w:before="1" w:line="298" w:lineRule="exact"/>
        <w:ind w:left="1350" w:firstLine="0"/>
        <w:rPr>
          <w:spacing w:val="-2"/>
          <w:sz w:val="26"/>
          <w:lang w:val="en-US"/>
        </w:rPr>
      </w:pPr>
      <w:r w:rsidRPr="0056749A">
        <w:rPr>
          <w:spacing w:val="-2"/>
          <w:sz w:val="26"/>
          <w:lang w:val="en-US"/>
        </w:rPr>
        <w:t>User -- (Quản lý hồ sơ cá nhân)</w:t>
      </w:r>
    </w:p>
    <w:p w14:paraId="4BC96645" w14:textId="049E5252" w:rsidR="0056749A" w:rsidRPr="0056749A" w:rsidRDefault="0056749A" w:rsidP="0056749A">
      <w:pPr>
        <w:pStyle w:val="ListParagraph"/>
        <w:numPr>
          <w:ilvl w:val="2"/>
          <w:numId w:val="35"/>
        </w:numPr>
        <w:tabs>
          <w:tab w:val="left" w:pos="1563"/>
        </w:tabs>
        <w:spacing w:before="1" w:line="298" w:lineRule="exact"/>
        <w:rPr>
          <w:spacing w:val="-2"/>
          <w:sz w:val="26"/>
          <w:lang w:val="en-US"/>
        </w:rPr>
      </w:pPr>
      <w:r w:rsidRPr="0056749A">
        <w:rPr>
          <w:spacing w:val="-2"/>
          <w:sz w:val="26"/>
          <w:lang w:val="en-US"/>
        </w:rPr>
        <w:t>(Quản lý hồ sơ cá nhân) ..&gt; (Cập nhật thông tin cá nhân) : include</w:t>
      </w:r>
    </w:p>
    <w:p w14:paraId="08653086" w14:textId="48C8BD4D" w:rsidR="0056749A" w:rsidRPr="0056749A" w:rsidRDefault="0056749A" w:rsidP="0056749A">
      <w:pPr>
        <w:pStyle w:val="ListParagraph"/>
        <w:numPr>
          <w:ilvl w:val="2"/>
          <w:numId w:val="35"/>
        </w:numPr>
        <w:tabs>
          <w:tab w:val="left" w:pos="1563"/>
        </w:tabs>
        <w:spacing w:before="1" w:line="298" w:lineRule="exact"/>
        <w:rPr>
          <w:spacing w:val="-2"/>
          <w:sz w:val="26"/>
          <w:lang w:val="en-US"/>
        </w:rPr>
      </w:pPr>
      <w:r w:rsidRPr="0056749A">
        <w:rPr>
          <w:spacing w:val="-2"/>
          <w:sz w:val="26"/>
          <w:lang w:val="en-US"/>
        </w:rPr>
        <w:t>(Quản lý hồ sơ cá nhân) ..&gt; (Xem thông tin cá nhân) : include</w:t>
      </w:r>
    </w:p>
    <w:p w14:paraId="2D0334C9" w14:textId="77777777" w:rsidR="0056749A" w:rsidRPr="0056749A" w:rsidRDefault="0056749A" w:rsidP="0056749A">
      <w:pPr>
        <w:pStyle w:val="ListParagraph"/>
        <w:tabs>
          <w:tab w:val="left" w:pos="1563"/>
        </w:tabs>
        <w:spacing w:before="1" w:line="298" w:lineRule="exact"/>
        <w:ind w:left="1203"/>
        <w:rPr>
          <w:spacing w:val="-2"/>
          <w:sz w:val="26"/>
          <w:lang w:val="en-US"/>
        </w:rPr>
      </w:pPr>
    </w:p>
    <w:p w14:paraId="6F0CCE05" w14:textId="39079B0B" w:rsidR="0056749A" w:rsidRPr="0056749A" w:rsidRDefault="0056749A" w:rsidP="00D54A79">
      <w:pPr>
        <w:pStyle w:val="ListParagraph"/>
        <w:tabs>
          <w:tab w:val="left" w:pos="1563"/>
        </w:tabs>
        <w:spacing w:before="1" w:line="298" w:lineRule="exact"/>
        <w:ind w:left="1350" w:firstLine="0"/>
        <w:rPr>
          <w:spacing w:val="-2"/>
          <w:sz w:val="26"/>
          <w:lang w:val="en-US"/>
        </w:rPr>
      </w:pPr>
      <w:r w:rsidRPr="0056749A">
        <w:rPr>
          <w:spacing w:val="-2"/>
          <w:sz w:val="26"/>
          <w:lang w:val="en-US"/>
        </w:rPr>
        <w:t>User -- (Theo dõi sức khỏe)</w:t>
      </w:r>
    </w:p>
    <w:p w14:paraId="59488F33" w14:textId="5812FE93" w:rsidR="0056749A" w:rsidRPr="0056749A" w:rsidRDefault="0056749A" w:rsidP="0056749A">
      <w:pPr>
        <w:pStyle w:val="ListParagraph"/>
        <w:numPr>
          <w:ilvl w:val="2"/>
          <w:numId w:val="35"/>
        </w:numPr>
        <w:tabs>
          <w:tab w:val="left" w:pos="1563"/>
        </w:tabs>
        <w:spacing w:before="1" w:line="298" w:lineRule="exact"/>
        <w:rPr>
          <w:spacing w:val="-2"/>
          <w:sz w:val="26"/>
          <w:lang w:val="en-US"/>
        </w:rPr>
      </w:pPr>
      <w:r w:rsidRPr="0056749A">
        <w:rPr>
          <w:spacing w:val="-2"/>
          <w:sz w:val="26"/>
          <w:lang w:val="en-US"/>
        </w:rPr>
        <w:t>(Theo dõi sức khỏe) ..&gt; (Nhập/Cập nhật chỉ số sức khỏe) : include</w:t>
      </w:r>
    </w:p>
    <w:p w14:paraId="4FAA7B42" w14:textId="6BBD31CE" w:rsidR="0056749A" w:rsidRPr="0056749A" w:rsidRDefault="0056749A" w:rsidP="0056749A">
      <w:pPr>
        <w:pStyle w:val="ListParagraph"/>
        <w:numPr>
          <w:ilvl w:val="2"/>
          <w:numId w:val="35"/>
        </w:numPr>
        <w:tabs>
          <w:tab w:val="left" w:pos="1563"/>
        </w:tabs>
        <w:spacing w:before="1" w:line="298" w:lineRule="exact"/>
        <w:rPr>
          <w:spacing w:val="-2"/>
          <w:sz w:val="26"/>
          <w:lang w:val="en-US"/>
        </w:rPr>
      </w:pPr>
      <w:r w:rsidRPr="0056749A">
        <w:rPr>
          <w:spacing w:val="-2"/>
          <w:sz w:val="26"/>
          <w:lang w:val="en-US"/>
        </w:rPr>
        <w:t>(Theo dõi sức khỏe) ..&gt; (Xem lịch sử chỉ số sức khỏe) : include</w:t>
      </w:r>
    </w:p>
    <w:p w14:paraId="5A4763BF" w14:textId="542C94F6" w:rsidR="0056749A" w:rsidRPr="0056749A" w:rsidRDefault="0056749A" w:rsidP="0056749A">
      <w:pPr>
        <w:pStyle w:val="ListParagraph"/>
        <w:numPr>
          <w:ilvl w:val="2"/>
          <w:numId w:val="35"/>
        </w:numPr>
        <w:tabs>
          <w:tab w:val="left" w:pos="1563"/>
        </w:tabs>
        <w:spacing w:before="1" w:line="298" w:lineRule="exact"/>
        <w:rPr>
          <w:spacing w:val="-2"/>
          <w:sz w:val="26"/>
          <w:lang w:val="en-US"/>
        </w:rPr>
      </w:pPr>
      <w:r w:rsidRPr="0056749A">
        <w:rPr>
          <w:spacing w:val="-2"/>
          <w:sz w:val="26"/>
          <w:lang w:val="en-US"/>
        </w:rPr>
        <w:t>(Theo dõi sức khỏe) ..&gt; (Xem biểu đồ tiến trình) : include</w:t>
      </w:r>
    </w:p>
    <w:p w14:paraId="7FCA8F3E" w14:textId="77777777" w:rsidR="0056749A" w:rsidRPr="0056749A" w:rsidRDefault="0056749A" w:rsidP="0056749A">
      <w:pPr>
        <w:pStyle w:val="ListParagraph"/>
        <w:tabs>
          <w:tab w:val="left" w:pos="1563"/>
        </w:tabs>
        <w:spacing w:before="1" w:line="298" w:lineRule="exact"/>
        <w:ind w:left="1203"/>
        <w:rPr>
          <w:spacing w:val="-2"/>
          <w:sz w:val="26"/>
          <w:lang w:val="en-US"/>
        </w:rPr>
      </w:pPr>
    </w:p>
    <w:p w14:paraId="18E63D34" w14:textId="1E1C0F1C" w:rsidR="0056749A" w:rsidRPr="0056749A" w:rsidRDefault="0056749A" w:rsidP="00D54A79">
      <w:pPr>
        <w:pStyle w:val="ListParagraph"/>
        <w:tabs>
          <w:tab w:val="left" w:pos="1563"/>
        </w:tabs>
        <w:spacing w:before="1" w:line="298" w:lineRule="exact"/>
        <w:ind w:left="1350" w:firstLine="0"/>
        <w:rPr>
          <w:spacing w:val="-2"/>
          <w:sz w:val="26"/>
          <w:lang w:val="en-US"/>
        </w:rPr>
      </w:pPr>
      <w:r w:rsidRPr="0056749A">
        <w:rPr>
          <w:spacing w:val="-2"/>
          <w:sz w:val="26"/>
          <w:lang w:val="en-US"/>
        </w:rPr>
        <w:t>User -- (Đặt mục tiêu sức khỏe)</w:t>
      </w:r>
    </w:p>
    <w:p w14:paraId="53C6BB26" w14:textId="4D5B7536" w:rsidR="0056749A" w:rsidRPr="0056749A" w:rsidRDefault="0056749A" w:rsidP="0056749A">
      <w:pPr>
        <w:pStyle w:val="ListParagraph"/>
        <w:numPr>
          <w:ilvl w:val="2"/>
          <w:numId w:val="35"/>
        </w:numPr>
        <w:tabs>
          <w:tab w:val="left" w:pos="1563"/>
        </w:tabs>
        <w:spacing w:before="1" w:line="298" w:lineRule="exact"/>
        <w:rPr>
          <w:spacing w:val="-2"/>
          <w:sz w:val="26"/>
          <w:lang w:val="en-US"/>
        </w:rPr>
      </w:pPr>
      <w:r w:rsidRPr="0056749A">
        <w:rPr>
          <w:spacing w:val="-2"/>
          <w:sz w:val="26"/>
          <w:lang w:val="en-US"/>
        </w:rPr>
        <w:t>(Đặt mục tiêu sức khỏe) ..&gt; (Tạo mục tiêu mới) : include</w:t>
      </w:r>
    </w:p>
    <w:p w14:paraId="0A0670AF" w14:textId="48AC7C46" w:rsidR="0056749A" w:rsidRPr="0056749A" w:rsidRDefault="0056749A" w:rsidP="0056749A">
      <w:pPr>
        <w:pStyle w:val="ListParagraph"/>
        <w:numPr>
          <w:ilvl w:val="2"/>
          <w:numId w:val="35"/>
        </w:numPr>
        <w:tabs>
          <w:tab w:val="left" w:pos="1563"/>
        </w:tabs>
        <w:spacing w:before="1" w:line="298" w:lineRule="exact"/>
        <w:rPr>
          <w:spacing w:val="-2"/>
          <w:sz w:val="26"/>
          <w:lang w:val="en-US"/>
        </w:rPr>
      </w:pPr>
      <w:r w:rsidRPr="0056749A">
        <w:rPr>
          <w:spacing w:val="-2"/>
          <w:sz w:val="26"/>
          <w:lang w:val="en-US"/>
        </w:rPr>
        <w:t>(Đặt mục tiêu sức khỏe) ..&gt; (Chỉnh sửa mục tiêu) : include</w:t>
      </w:r>
    </w:p>
    <w:p w14:paraId="341D8ED1" w14:textId="1C28533D" w:rsidR="0056749A" w:rsidRPr="0056749A" w:rsidRDefault="0056749A" w:rsidP="0056749A">
      <w:pPr>
        <w:pStyle w:val="ListParagraph"/>
        <w:numPr>
          <w:ilvl w:val="2"/>
          <w:numId w:val="35"/>
        </w:numPr>
        <w:tabs>
          <w:tab w:val="left" w:pos="1563"/>
        </w:tabs>
        <w:spacing w:before="1" w:line="298" w:lineRule="exact"/>
        <w:rPr>
          <w:spacing w:val="-2"/>
          <w:sz w:val="26"/>
          <w:lang w:val="en-US"/>
        </w:rPr>
      </w:pPr>
      <w:r w:rsidRPr="0056749A">
        <w:rPr>
          <w:spacing w:val="-2"/>
          <w:sz w:val="26"/>
          <w:lang w:val="en-US"/>
        </w:rPr>
        <w:t>(Đặt mục tiêu sức khỏe) ..&gt; (Theo dõi tiến trình mục tiêu) : include</w:t>
      </w:r>
    </w:p>
    <w:p w14:paraId="6CFCA5F7" w14:textId="77777777" w:rsidR="0056749A" w:rsidRPr="0056749A" w:rsidRDefault="0056749A" w:rsidP="0056749A">
      <w:pPr>
        <w:pStyle w:val="ListParagraph"/>
        <w:tabs>
          <w:tab w:val="left" w:pos="1563"/>
        </w:tabs>
        <w:spacing w:before="1" w:line="298" w:lineRule="exact"/>
        <w:ind w:left="1203"/>
        <w:rPr>
          <w:spacing w:val="-2"/>
          <w:sz w:val="26"/>
          <w:lang w:val="en-US"/>
        </w:rPr>
      </w:pPr>
    </w:p>
    <w:p w14:paraId="3377DDDB" w14:textId="5111BDA0" w:rsidR="0056749A" w:rsidRPr="0056749A" w:rsidRDefault="0056749A" w:rsidP="00D54A79">
      <w:pPr>
        <w:pStyle w:val="ListParagraph"/>
        <w:tabs>
          <w:tab w:val="left" w:pos="1563"/>
        </w:tabs>
        <w:spacing w:before="1" w:line="298" w:lineRule="exact"/>
        <w:ind w:left="1350" w:firstLine="0"/>
        <w:rPr>
          <w:spacing w:val="-2"/>
          <w:sz w:val="26"/>
          <w:lang w:val="en-US"/>
        </w:rPr>
      </w:pPr>
      <w:r w:rsidRPr="0056749A">
        <w:rPr>
          <w:spacing w:val="-2"/>
          <w:sz w:val="26"/>
          <w:lang w:val="en-US"/>
        </w:rPr>
        <w:t>User -- (Nhận thông báo và nhắc nhở)</w:t>
      </w:r>
    </w:p>
    <w:p w14:paraId="1886EE68" w14:textId="77777777" w:rsidR="0056749A" w:rsidRPr="0056749A" w:rsidRDefault="0056749A" w:rsidP="0056749A">
      <w:pPr>
        <w:pStyle w:val="ListParagraph"/>
        <w:tabs>
          <w:tab w:val="left" w:pos="1563"/>
        </w:tabs>
        <w:spacing w:before="1" w:line="298" w:lineRule="exact"/>
        <w:ind w:left="1203"/>
        <w:rPr>
          <w:spacing w:val="-2"/>
          <w:sz w:val="26"/>
          <w:lang w:val="en-US"/>
        </w:rPr>
      </w:pPr>
    </w:p>
    <w:p w14:paraId="0B74C913" w14:textId="62FB2BC7" w:rsidR="0056749A" w:rsidRPr="0056749A" w:rsidRDefault="0056749A" w:rsidP="00D54A79">
      <w:pPr>
        <w:pStyle w:val="ListParagraph"/>
        <w:tabs>
          <w:tab w:val="left" w:pos="1563"/>
        </w:tabs>
        <w:spacing w:before="1" w:line="298" w:lineRule="exact"/>
        <w:ind w:left="1350" w:firstLine="0"/>
        <w:rPr>
          <w:spacing w:val="-2"/>
          <w:sz w:val="26"/>
          <w:lang w:val="en-US"/>
        </w:rPr>
      </w:pPr>
      <w:r w:rsidRPr="0056749A">
        <w:rPr>
          <w:spacing w:val="-2"/>
          <w:sz w:val="26"/>
          <w:lang w:val="en-US"/>
        </w:rPr>
        <w:t>User -- (Truy cập thư viện thông tin)</w:t>
      </w:r>
    </w:p>
    <w:p w14:paraId="1A52A7B6" w14:textId="520DFB6A" w:rsidR="0056749A" w:rsidRPr="0056749A" w:rsidRDefault="0056749A" w:rsidP="0056749A">
      <w:pPr>
        <w:pStyle w:val="ListParagraph"/>
        <w:numPr>
          <w:ilvl w:val="2"/>
          <w:numId w:val="35"/>
        </w:numPr>
        <w:tabs>
          <w:tab w:val="left" w:pos="1563"/>
        </w:tabs>
        <w:spacing w:before="1" w:line="298" w:lineRule="exact"/>
        <w:rPr>
          <w:spacing w:val="-2"/>
          <w:sz w:val="26"/>
          <w:lang w:val="en-US"/>
        </w:rPr>
      </w:pPr>
      <w:r w:rsidRPr="0056749A">
        <w:rPr>
          <w:spacing w:val="-2"/>
          <w:sz w:val="26"/>
          <w:lang w:val="en-US"/>
        </w:rPr>
        <w:t>(Truy cập thư viện thông tin) ..&gt; (Tìm kiếm thông tin) : include</w:t>
      </w:r>
    </w:p>
    <w:p w14:paraId="6FF8A15E" w14:textId="7D72EA72" w:rsidR="0056749A" w:rsidRPr="0056749A" w:rsidRDefault="0056749A" w:rsidP="0056749A">
      <w:pPr>
        <w:pStyle w:val="ListParagraph"/>
        <w:numPr>
          <w:ilvl w:val="2"/>
          <w:numId w:val="35"/>
        </w:numPr>
        <w:tabs>
          <w:tab w:val="left" w:pos="1563"/>
        </w:tabs>
        <w:spacing w:before="1" w:line="298" w:lineRule="exact"/>
        <w:rPr>
          <w:spacing w:val="-2"/>
          <w:sz w:val="26"/>
          <w:lang w:val="en-US"/>
        </w:rPr>
      </w:pPr>
      <w:r w:rsidRPr="0056749A">
        <w:rPr>
          <w:spacing w:val="-2"/>
          <w:sz w:val="26"/>
          <w:lang w:val="en-US"/>
        </w:rPr>
        <w:t>(Truy cập thư viện thông tin) ..&gt; (Xem bài viết/video) : include</w:t>
      </w:r>
    </w:p>
    <w:p w14:paraId="30539274" w14:textId="77777777" w:rsidR="0056749A" w:rsidRPr="0056749A" w:rsidRDefault="0056749A" w:rsidP="0056749A">
      <w:pPr>
        <w:pStyle w:val="ListParagraph"/>
        <w:tabs>
          <w:tab w:val="left" w:pos="1563"/>
        </w:tabs>
        <w:spacing w:before="1" w:line="298" w:lineRule="exact"/>
        <w:ind w:left="1203"/>
        <w:rPr>
          <w:spacing w:val="-2"/>
          <w:sz w:val="26"/>
          <w:lang w:val="en-US"/>
        </w:rPr>
      </w:pPr>
    </w:p>
    <w:p w14:paraId="112636FF" w14:textId="3C99088E" w:rsidR="0056749A" w:rsidRPr="0056749A" w:rsidRDefault="0056749A" w:rsidP="00D54A79">
      <w:pPr>
        <w:pStyle w:val="ListParagraph"/>
        <w:tabs>
          <w:tab w:val="left" w:pos="1563"/>
        </w:tabs>
        <w:spacing w:before="1" w:line="298" w:lineRule="exact"/>
        <w:ind w:left="1350" w:firstLine="0"/>
        <w:rPr>
          <w:spacing w:val="-2"/>
          <w:sz w:val="26"/>
          <w:lang w:val="en-US"/>
        </w:rPr>
      </w:pPr>
      <w:r w:rsidRPr="0056749A">
        <w:rPr>
          <w:spacing w:val="-2"/>
          <w:sz w:val="26"/>
          <w:lang w:val="en-US"/>
        </w:rPr>
        <w:t>User -- (Đặt lịch khám bệnh)</w:t>
      </w:r>
    </w:p>
    <w:p w14:paraId="1ED2326A" w14:textId="7444F695" w:rsidR="0056749A" w:rsidRDefault="0056749A" w:rsidP="00D54A79">
      <w:pPr>
        <w:pStyle w:val="ListParagraph"/>
        <w:tabs>
          <w:tab w:val="left" w:pos="1563"/>
        </w:tabs>
        <w:spacing w:before="1" w:line="298" w:lineRule="exact"/>
        <w:ind w:left="1350" w:firstLine="0"/>
        <w:rPr>
          <w:spacing w:val="-2"/>
          <w:sz w:val="26"/>
          <w:lang w:val="en-US"/>
        </w:rPr>
      </w:pPr>
      <w:r w:rsidRPr="0056749A">
        <w:rPr>
          <w:spacing w:val="-2"/>
          <w:sz w:val="26"/>
          <w:lang w:val="en-US"/>
        </w:rPr>
        <w:t>User -- (Trao đổi với chuyên gia sức khỏe HealthBot)</w:t>
      </w:r>
    </w:p>
    <w:p w14:paraId="79049C0C" w14:textId="77777777" w:rsidR="00D54A79" w:rsidRDefault="00D54A79" w:rsidP="00D54A79">
      <w:pPr>
        <w:pStyle w:val="ListParagraph"/>
        <w:tabs>
          <w:tab w:val="left" w:pos="1563"/>
        </w:tabs>
        <w:spacing w:before="1" w:line="298" w:lineRule="exact"/>
        <w:ind w:left="1350" w:firstLine="0"/>
        <w:rPr>
          <w:spacing w:val="-2"/>
          <w:sz w:val="26"/>
          <w:lang w:val="en-US"/>
        </w:rPr>
      </w:pPr>
    </w:p>
    <w:p w14:paraId="734F96DE" w14:textId="3FF0C0F2" w:rsidR="00D54A79" w:rsidRPr="00D54A79" w:rsidRDefault="00D54A79" w:rsidP="00D54A79">
      <w:pPr>
        <w:pStyle w:val="ListParagraph"/>
        <w:numPr>
          <w:ilvl w:val="0"/>
          <w:numId w:val="16"/>
        </w:numPr>
        <w:tabs>
          <w:tab w:val="left" w:pos="1563"/>
        </w:tabs>
        <w:spacing w:before="1" w:line="298" w:lineRule="exact"/>
        <w:rPr>
          <w:spacing w:val="-2"/>
          <w:sz w:val="26"/>
          <w:lang w:val="en-US"/>
        </w:rPr>
      </w:pPr>
      <w:r>
        <w:rPr>
          <w:b/>
          <w:bCs/>
          <w:spacing w:val="-2"/>
          <w:sz w:val="26"/>
          <w:lang w:val="en-US"/>
        </w:rPr>
        <w:t xml:space="preserve">Quản trị viên: </w:t>
      </w:r>
    </w:p>
    <w:p w14:paraId="3E1F4F62" w14:textId="77777777" w:rsidR="00D54A79" w:rsidRDefault="00D54A79" w:rsidP="00D54A79">
      <w:pPr>
        <w:pStyle w:val="ListParagraph"/>
        <w:tabs>
          <w:tab w:val="left" w:pos="1563"/>
        </w:tabs>
        <w:spacing w:before="1" w:line="298" w:lineRule="exact"/>
        <w:ind w:left="844" w:firstLine="0"/>
        <w:rPr>
          <w:spacing w:val="-2"/>
          <w:sz w:val="26"/>
          <w:lang w:val="en-US"/>
        </w:rPr>
      </w:pPr>
    </w:p>
    <w:p w14:paraId="6F5BC21C" w14:textId="2731067A" w:rsidR="0056749A" w:rsidRPr="00D54A79" w:rsidRDefault="0056749A" w:rsidP="00D54A79">
      <w:pPr>
        <w:pStyle w:val="ListParagraph"/>
        <w:tabs>
          <w:tab w:val="left" w:pos="1563"/>
        </w:tabs>
        <w:spacing w:before="1" w:line="298" w:lineRule="exact"/>
        <w:ind w:left="1350" w:firstLine="0"/>
        <w:rPr>
          <w:spacing w:val="-2"/>
          <w:sz w:val="26"/>
          <w:lang w:val="en-US"/>
        </w:rPr>
      </w:pPr>
      <w:r w:rsidRPr="00D54A79">
        <w:rPr>
          <w:spacing w:val="-2"/>
          <w:sz w:val="26"/>
          <w:lang w:val="en-US"/>
        </w:rPr>
        <w:t>Admin -- (Quản lý người dùng)</w:t>
      </w:r>
    </w:p>
    <w:p w14:paraId="2E32A914" w14:textId="2CD6A7F7" w:rsidR="0056749A" w:rsidRPr="00D54A79" w:rsidRDefault="0056749A" w:rsidP="00D54A79">
      <w:pPr>
        <w:pStyle w:val="ListParagraph"/>
        <w:numPr>
          <w:ilvl w:val="2"/>
          <w:numId w:val="35"/>
        </w:numPr>
        <w:tabs>
          <w:tab w:val="left" w:pos="1563"/>
        </w:tabs>
        <w:spacing w:before="1" w:line="298" w:lineRule="exact"/>
        <w:rPr>
          <w:spacing w:val="-2"/>
          <w:sz w:val="26"/>
          <w:lang w:val="en-US"/>
        </w:rPr>
      </w:pPr>
      <w:r w:rsidRPr="00D54A79">
        <w:rPr>
          <w:spacing w:val="-2"/>
          <w:sz w:val="26"/>
          <w:lang w:val="en-US"/>
        </w:rPr>
        <w:t>(Quản lý người dùng) ..&gt; (Thêm người dùng) : include</w:t>
      </w:r>
    </w:p>
    <w:p w14:paraId="688D364F" w14:textId="6C293768" w:rsidR="0056749A" w:rsidRPr="00D54A79" w:rsidRDefault="0056749A" w:rsidP="00D54A79">
      <w:pPr>
        <w:pStyle w:val="ListParagraph"/>
        <w:numPr>
          <w:ilvl w:val="2"/>
          <w:numId w:val="35"/>
        </w:numPr>
        <w:tabs>
          <w:tab w:val="left" w:pos="1563"/>
        </w:tabs>
        <w:spacing w:before="1" w:line="298" w:lineRule="exact"/>
        <w:rPr>
          <w:spacing w:val="-2"/>
          <w:sz w:val="26"/>
          <w:lang w:val="en-US"/>
        </w:rPr>
      </w:pPr>
      <w:r w:rsidRPr="00D54A79">
        <w:rPr>
          <w:spacing w:val="-2"/>
          <w:sz w:val="26"/>
          <w:lang w:val="en-US"/>
        </w:rPr>
        <w:lastRenderedPageBreak/>
        <w:t>(Quản lý người dùng) ..&gt; (Sửa thông tin người dùng) : include</w:t>
      </w:r>
    </w:p>
    <w:p w14:paraId="0C6970EF" w14:textId="63229C9F" w:rsidR="0056749A" w:rsidRPr="00D54A79" w:rsidRDefault="0056749A" w:rsidP="00D54A79">
      <w:pPr>
        <w:pStyle w:val="ListParagraph"/>
        <w:numPr>
          <w:ilvl w:val="2"/>
          <w:numId w:val="35"/>
        </w:numPr>
        <w:tabs>
          <w:tab w:val="left" w:pos="1563"/>
        </w:tabs>
        <w:spacing w:before="1" w:line="298" w:lineRule="exact"/>
        <w:rPr>
          <w:spacing w:val="-2"/>
          <w:sz w:val="26"/>
          <w:lang w:val="en-US"/>
        </w:rPr>
      </w:pPr>
      <w:r w:rsidRPr="00D54A79">
        <w:rPr>
          <w:spacing w:val="-2"/>
          <w:sz w:val="26"/>
          <w:lang w:val="en-US"/>
        </w:rPr>
        <w:t>(Quản lý người dùng) ..&gt; (Xóa người dùng) : include</w:t>
      </w:r>
    </w:p>
    <w:p w14:paraId="441E3A72" w14:textId="77777777" w:rsidR="0056749A" w:rsidRPr="0056749A" w:rsidRDefault="0056749A" w:rsidP="00D54A79">
      <w:pPr>
        <w:pStyle w:val="ListParagraph"/>
        <w:tabs>
          <w:tab w:val="left" w:pos="1563"/>
        </w:tabs>
        <w:spacing w:before="1" w:line="298" w:lineRule="exact"/>
        <w:ind w:left="752" w:firstLine="0"/>
        <w:rPr>
          <w:spacing w:val="-2"/>
          <w:sz w:val="26"/>
          <w:lang w:val="en-US"/>
        </w:rPr>
      </w:pPr>
    </w:p>
    <w:p w14:paraId="56B4F50A" w14:textId="269A20AD" w:rsidR="0056749A" w:rsidRPr="00D54A79" w:rsidRDefault="0056749A" w:rsidP="00D54A79">
      <w:pPr>
        <w:pStyle w:val="ListParagraph"/>
        <w:tabs>
          <w:tab w:val="left" w:pos="1563"/>
        </w:tabs>
        <w:spacing w:before="1" w:line="298" w:lineRule="exact"/>
        <w:ind w:left="1350" w:firstLine="0"/>
        <w:rPr>
          <w:spacing w:val="-2"/>
          <w:sz w:val="26"/>
          <w:lang w:val="en-US"/>
        </w:rPr>
      </w:pPr>
      <w:r w:rsidRPr="00D54A79">
        <w:rPr>
          <w:spacing w:val="-2"/>
          <w:sz w:val="26"/>
          <w:lang w:val="en-US"/>
        </w:rPr>
        <w:t>Admin -- (Quản lý nội dung)</w:t>
      </w:r>
    </w:p>
    <w:p w14:paraId="7729615D" w14:textId="77D5E273" w:rsidR="0056749A" w:rsidRPr="00D54A79" w:rsidRDefault="0056749A" w:rsidP="00D54A79">
      <w:pPr>
        <w:pStyle w:val="ListParagraph"/>
        <w:numPr>
          <w:ilvl w:val="2"/>
          <w:numId w:val="35"/>
        </w:numPr>
        <w:tabs>
          <w:tab w:val="left" w:pos="1563"/>
        </w:tabs>
        <w:spacing w:before="1" w:line="298" w:lineRule="exact"/>
        <w:rPr>
          <w:spacing w:val="-2"/>
          <w:sz w:val="26"/>
          <w:lang w:val="en-US"/>
        </w:rPr>
      </w:pPr>
      <w:r w:rsidRPr="00D54A79">
        <w:rPr>
          <w:spacing w:val="-2"/>
          <w:sz w:val="26"/>
          <w:lang w:val="en-US"/>
        </w:rPr>
        <w:t>(Quản lý nội dung) ..&gt; (Thêm/Sửa/Xóa bài viết) : include</w:t>
      </w:r>
    </w:p>
    <w:p w14:paraId="098919BC" w14:textId="5DD27AFA" w:rsidR="0056749A" w:rsidRPr="00D54A79" w:rsidRDefault="0056749A" w:rsidP="00D54A79">
      <w:pPr>
        <w:pStyle w:val="ListParagraph"/>
        <w:numPr>
          <w:ilvl w:val="2"/>
          <w:numId w:val="35"/>
        </w:numPr>
        <w:tabs>
          <w:tab w:val="left" w:pos="1563"/>
        </w:tabs>
        <w:spacing w:before="1" w:line="298" w:lineRule="exact"/>
        <w:rPr>
          <w:spacing w:val="-2"/>
          <w:sz w:val="26"/>
          <w:lang w:val="en-US"/>
        </w:rPr>
      </w:pPr>
      <w:r w:rsidRPr="00D54A79">
        <w:rPr>
          <w:spacing w:val="-2"/>
          <w:sz w:val="26"/>
          <w:lang w:val="en-US"/>
        </w:rPr>
        <w:t>(Quản lý nội dung) ..&gt; (Thêm/Sửa/Xóa video) : include</w:t>
      </w:r>
    </w:p>
    <w:p w14:paraId="6BACF8F7" w14:textId="77777777" w:rsidR="0056749A" w:rsidRPr="0056749A" w:rsidRDefault="0056749A" w:rsidP="00D54A79">
      <w:pPr>
        <w:pStyle w:val="ListParagraph"/>
        <w:tabs>
          <w:tab w:val="left" w:pos="1563"/>
        </w:tabs>
        <w:spacing w:before="1" w:line="298" w:lineRule="exact"/>
        <w:ind w:left="752" w:firstLine="0"/>
        <w:rPr>
          <w:spacing w:val="-2"/>
          <w:sz w:val="26"/>
          <w:lang w:val="en-US"/>
        </w:rPr>
      </w:pPr>
    </w:p>
    <w:p w14:paraId="1FDCBFCE" w14:textId="5DCD4A41" w:rsidR="00477C99" w:rsidRPr="00D54A79" w:rsidRDefault="0056749A" w:rsidP="00D54A79">
      <w:pPr>
        <w:pStyle w:val="ListParagraph"/>
        <w:tabs>
          <w:tab w:val="left" w:pos="1563"/>
        </w:tabs>
        <w:spacing w:before="1" w:line="298" w:lineRule="exact"/>
        <w:ind w:left="1350" w:firstLine="0"/>
        <w:rPr>
          <w:sz w:val="26"/>
        </w:rPr>
      </w:pPr>
      <w:r w:rsidRPr="00D54A79">
        <w:rPr>
          <w:spacing w:val="-2"/>
          <w:sz w:val="26"/>
          <w:lang w:val="en-US"/>
        </w:rPr>
        <w:t>Admin -- (Xem báo cáo thống kê)</w:t>
      </w:r>
    </w:p>
    <w:p w14:paraId="34F84ABB" w14:textId="20307202" w:rsidR="00477C99" w:rsidRDefault="00000000" w:rsidP="00BB500C">
      <w:pPr>
        <w:pStyle w:val="Heading3"/>
        <w:numPr>
          <w:ilvl w:val="1"/>
          <w:numId w:val="15"/>
        </w:numPr>
        <w:tabs>
          <w:tab w:val="left" w:pos="640"/>
        </w:tabs>
        <w:ind w:left="640" w:hanging="453"/>
        <w:jc w:val="left"/>
      </w:pPr>
      <w:bookmarkStart w:id="69" w:name="2.3._Biểu_đồ_use_case"/>
      <w:bookmarkEnd w:id="69"/>
      <w:r>
        <w:rPr>
          <w:color w:val="262626"/>
        </w:rPr>
        <w:t>Biểu</w:t>
      </w:r>
      <w:r>
        <w:rPr>
          <w:b w:val="0"/>
          <w:color w:val="262626"/>
          <w:spacing w:val="-4"/>
        </w:rPr>
        <w:t xml:space="preserve"> </w:t>
      </w:r>
      <w:r>
        <w:rPr>
          <w:color w:val="262626"/>
        </w:rPr>
        <w:t>đồ</w:t>
      </w:r>
      <w:r>
        <w:rPr>
          <w:b w:val="0"/>
          <w:color w:val="262626"/>
          <w:spacing w:val="-2"/>
        </w:rPr>
        <w:t xml:space="preserve"> </w:t>
      </w:r>
      <w:r>
        <w:rPr>
          <w:color w:val="262626"/>
        </w:rPr>
        <w:t>use</w:t>
      </w:r>
      <w:r>
        <w:rPr>
          <w:b w:val="0"/>
          <w:color w:val="262626"/>
          <w:spacing w:val="-2"/>
        </w:rPr>
        <w:t xml:space="preserve"> </w:t>
      </w:r>
      <w:r>
        <w:rPr>
          <w:color w:val="262626"/>
          <w:spacing w:val="-4"/>
        </w:rPr>
        <w:t>case</w:t>
      </w:r>
      <w:bookmarkStart w:id="70" w:name="2.3.1._Đối_với_bệnh_nhân"/>
      <w:bookmarkStart w:id="71" w:name="2.3.2_Đối_với_bác_sĩ"/>
      <w:bookmarkStart w:id="72" w:name="_bookmark36"/>
      <w:bookmarkStart w:id="73" w:name="2.3.3._Biểu_đồ_use_case_tổng_quát"/>
      <w:bookmarkEnd w:id="70"/>
      <w:bookmarkEnd w:id="71"/>
      <w:bookmarkEnd w:id="72"/>
      <w:bookmarkEnd w:id="73"/>
      <w:r w:rsidRPr="00BB500C">
        <w:rPr>
          <w:color w:val="262626"/>
          <w:spacing w:val="-2"/>
        </w:rPr>
        <w:t xml:space="preserve"> </w:t>
      </w:r>
      <w:r w:rsidRPr="00BB500C">
        <w:rPr>
          <w:color w:val="262626"/>
        </w:rPr>
        <w:t>tổng</w:t>
      </w:r>
      <w:r w:rsidRPr="00BB500C">
        <w:rPr>
          <w:color w:val="262626"/>
          <w:spacing w:val="1"/>
        </w:rPr>
        <w:t xml:space="preserve"> </w:t>
      </w:r>
      <w:r w:rsidRPr="00BB500C">
        <w:rPr>
          <w:color w:val="262626"/>
          <w:spacing w:val="-4"/>
        </w:rPr>
        <w:t>quát</w:t>
      </w:r>
    </w:p>
    <w:p w14:paraId="3457BD81" w14:textId="77777777" w:rsidR="00477C99" w:rsidRDefault="00477C99">
      <w:pPr>
        <w:pStyle w:val="BodyText"/>
        <w:ind w:left="841"/>
        <w:rPr>
          <w:sz w:val="20"/>
        </w:rPr>
      </w:pPr>
    </w:p>
    <w:p w14:paraId="250DC1FA" w14:textId="4B1DF4CF" w:rsidR="00477C99" w:rsidRDefault="00BB500C">
      <w:pPr>
        <w:rPr>
          <w:sz w:val="24"/>
          <w:szCs w:val="24"/>
        </w:rPr>
        <w:sectPr w:rsidR="00477C99">
          <w:pgSz w:w="11910" w:h="16840"/>
          <w:pgMar w:top="1040" w:right="300" w:bottom="1300" w:left="1580" w:header="0" w:footer="1105" w:gutter="0"/>
          <w:cols w:space="720"/>
        </w:sectPr>
      </w:pPr>
      <w:bookmarkStart w:id="74" w:name="_bookmark37"/>
      <w:bookmarkEnd w:id="74"/>
      <w:r w:rsidRPr="00BB500C">
        <w:rPr>
          <w:sz w:val="24"/>
          <w:szCs w:val="24"/>
        </w:rPr>
        <w:drawing>
          <wp:inline distT="0" distB="0" distL="0" distR="0" wp14:anchorId="57458C07" wp14:editId="7DA5022E">
            <wp:extent cx="4421792" cy="4657725"/>
            <wp:effectExtent l="0" t="0" r="0" b="0"/>
            <wp:docPr id="193432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21228"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429671" cy="4666024"/>
                    </a:xfrm>
                    <a:prstGeom prst="rect">
                      <a:avLst/>
                    </a:prstGeom>
                  </pic:spPr>
                </pic:pic>
              </a:graphicData>
            </a:graphic>
          </wp:inline>
        </w:drawing>
      </w:r>
    </w:p>
    <w:p w14:paraId="1BD74B92" w14:textId="77777777" w:rsidR="00477C99" w:rsidRDefault="00000000">
      <w:pPr>
        <w:pStyle w:val="Heading3"/>
        <w:numPr>
          <w:ilvl w:val="2"/>
          <w:numId w:val="18"/>
        </w:numPr>
        <w:tabs>
          <w:tab w:val="left" w:pos="833"/>
        </w:tabs>
        <w:spacing w:before="67"/>
        <w:ind w:left="833" w:hanging="645"/>
        <w:jc w:val="left"/>
      </w:pPr>
      <w:bookmarkStart w:id="75" w:name="_bookmark38"/>
      <w:bookmarkStart w:id="76" w:name="2.3.4._Use_case_Sign_up"/>
      <w:bookmarkEnd w:id="75"/>
      <w:bookmarkEnd w:id="76"/>
      <w:r>
        <w:rPr>
          <w:color w:val="262626"/>
        </w:rPr>
        <w:lastRenderedPageBreak/>
        <w:t>Use</w:t>
      </w:r>
      <w:r>
        <w:rPr>
          <w:b w:val="0"/>
          <w:color w:val="262626"/>
          <w:spacing w:val="-4"/>
        </w:rPr>
        <w:t xml:space="preserve"> </w:t>
      </w:r>
      <w:r>
        <w:rPr>
          <w:color w:val="262626"/>
        </w:rPr>
        <w:t>case</w:t>
      </w:r>
      <w:r>
        <w:rPr>
          <w:b w:val="0"/>
          <w:color w:val="262626"/>
          <w:spacing w:val="-2"/>
        </w:rPr>
        <w:t xml:space="preserve"> </w:t>
      </w:r>
      <w:r>
        <w:rPr>
          <w:color w:val="262626"/>
        </w:rPr>
        <w:t>Sign</w:t>
      </w:r>
      <w:r>
        <w:rPr>
          <w:b w:val="0"/>
          <w:color w:val="262626"/>
          <w:spacing w:val="-2"/>
        </w:rPr>
        <w:t xml:space="preserve"> </w:t>
      </w:r>
      <w:r>
        <w:rPr>
          <w:color w:val="262626"/>
          <w:spacing w:val="-5"/>
        </w:rPr>
        <w:t>up</w:t>
      </w: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06"/>
        <w:gridCol w:w="6456"/>
      </w:tblGrid>
      <w:tr w:rsidR="00477C99" w14:paraId="20B6DBA5" w14:textId="77777777">
        <w:trPr>
          <w:trHeight w:val="300"/>
        </w:trPr>
        <w:tc>
          <w:tcPr>
            <w:tcW w:w="2606" w:type="dxa"/>
          </w:tcPr>
          <w:p w14:paraId="2D7AD8E9" w14:textId="77777777" w:rsidR="00477C99" w:rsidRDefault="00000000">
            <w:pPr>
              <w:pStyle w:val="TableParagraph"/>
              <w:spacing w:before="1" w:line="279" w:lineRule="exact"/>
              <w:rPr>
                <w:sz w:val="26"/>
              </w:rPr>
            </w:pPr>
            <w:r>
              <w:rPr>
                <w:sz w:val="26"/>
              </w:rPr>
              <w:t>Tên</w:t>
            </w:r>
            <w:r>
              <w:rPr>
                <w:spacing w:val="-5"/>
                <w:sz w:val="26"/>
              </w:rPr>
              <w:t xml:space="preserve"> </w:t>
            </w:r>
            <w:r>
              <w:rPr>
                <w:sz w:val="26"/>
              </w:rPr>
              <w:t>use</w:t>
            </w:r>
            <w:r>
              <w:rPr>
                <w:spacing w:val="-2"/>
                <w:sz w:val="26"/>
              </w:rPr>
              <w:t xml:space="preserve"> </w:t>
            </w:r>
            <w:r>
              <w:rPr>
                <w:spacing w:val="-4"/>
                <w:sz w:val="26"/>
              </w:rPr>
              <w:t>case</w:t>
            </w:r>
          </w:p>
        </w:tc>
        <w:tc>
          <w:tcPr>
            <w:tcW w:w="6456" w:type="dxa"/>
          </w:tcPr>
          <w:p w14:paraId="5CE03750" w14:textId="77777777" w:rsidR="00477C99" w:rsidRDefault="00000000">
            <w:pPr>
              <w:pStyle w:val="TableParagraph"/>
              <w:spacing w:before="1" w:line="279" w:lineRule="exact"/>
              <w:rPr>
                <w:sz w:val="26"/>
              </w:rPr>
            </w:pPr>
            <w:r>
              <w:rPr>
                <w:sz w:val="26"/>
              </w:rPr>
              <w:t>Sign</w:t>
            </w:r>
            <w:r>
              <w:rPr>
                <w:spacing w:val="-2"/>
                <w:sz w:val="26"/>
              </w:rPr>
              <w:t xml:space="preserve"> </w:t>
            </w:r>
            <w:r>
              <w:rPr>
                <w:spacing w:val="-5"/>
                <w:sz w:val="26"/>
              </w:rPr>
              <w:t>up</w:t>
            </w:r>
          </w:p>
        </w:tc>
      </w:tr>
      <w:tr w:rsidR="00477C99" w14:paraId="4FE18779" w14:textId="77777777">
        <w:trPr>
          <w:trHeight w:val="298"/>
        </w:trPr>
        <w:tc>
          <w:tcPr>
            <w:tcW w:w="2606" w:type="dxa"/>
          </w:tcPr>
          <w:p w14:paraId="22150BC8" w14:textId="77777777" w:rsidR="00477C99" w:rsidRDefault="00000000">
            <w:pPr>
              <w:pStyle w:val="TableParagraph"/>
              <w:spacing w:line="278" w:lineRule="exact"/>
              <w:rPr>
                <w:sz w:val="26"/>
              </w:rPr>
            </w:pPr>
            <w:r>
              <w:rPr>
                <w:sz w:val="26"/>
              </w:rPr>
              <w:t>Mô</w:t>
            </w:r>
            <w:r>
              <w:rPr>
                <w:spacing w:val="-2"/>
                <w:sz w:val="26"/>
              </w:rPr>
              <w:t xml:space="preserve"> </w:t>
            </w:r>
            <w:r>
              <w:rPr>
                <w:spacing w:val="-5"/>
                <w:sz w:val="26"/>
              </w:rPr>
              <w:t>tả</w:t>
            </w:r>
          </w:p>
        </w:tc>
        <w:tc>
          <w:tcPr>
            <w:tcW w:w="6456" w:type="dxa"/>
          </w:tcPr>
          <w:p w14:paraId="1C71AC09" w14:textId="77777777" w:rsidR="00477C99" w:rsidRDefault="00000000">
            <w:pPr>
              <w:pStyle w:val="TableParagraph"/>
              <w:spacing w:line="278" w:lineRule="exact"/>
              <w:ind w:left="110"/>
              <w:rPr>
                <w:sz w:val="26"/>
              </w:rPr>
            </w:pPr>
            <w:r>
              <w:rPr>
                <w:sz w:val="26"/>
              </w:rPr>
              <w:t>Là</w:t>
            </w:r>
            <w:r>
              <w:rPr>
                <w:spacing w:val="-3"/>
                <w:sz w:val="26"/>
              </w:rPr>
              <w:t xml:space="preserve"> </w:t>
            </w:r>
            <w:r>
              <w:rPr>
                <w:sz w:val="26"/>
              </w:rPr>
              <w:t>một</w:t>
            </w:r>
            <w:r>
              <w:rPr>
                <w:spacing w:val="-1"/>
                <w:sz w:val="26"/>
              </w:rPr>
              <w:t xml:space="preserve"> </w:t>
            </w:r>
            <w:r>
              <w:rPr>
                <w:sz w:val="26"/>
              </w:rPr>
              <w:t>người</w:t>
            </w:r>
            <w:r>
              <w:rPr>
                <w:spacing w:val="-2"/>
                <w:sz w:val="26"/>
              </w:rPr>
              <w:t xml:space="preserve"> </w:t>
            </w:r>
            <w:r>
              <w:rPr>
                <w:sz w:val="26"/>
              </w:rPr>
              <w:t>dùng, tôi</w:t>
            </w:r>
            <w:r>
              <w:rPr>
                <w:spacing w:val="-1"/>
                <w:sz w:val="26"/>
              </w:rPr>
              <w:t xml:space="preserve"> </w:t>
            </w:r>
            <w:r>
              <w:rPr>
                <w:sz w:val="26"/>
              </w:rPr>
              <w:t>muốn</w:t>
            </w:r>
            <w:r>
              <w:rPr>
                <w:spacing w:val="-4"/>
                <w:sz w:val="26"/>
              </w:rPr>
              <w:t xml:space="preserve"> </w:t>
            </w:r>
            <w:r>
              <w:rPr>
                <w:sz w:val="26"/>
              </w:rPr>
              <w:t>có</w:t>
            </w:r>
            <w:r>
              <w:rPr>
                <w:spacing w:val="-3"/>
                <w:sz w:val="26"/>
              </w:rPr>
              <w:t xml:space="preserve"> </w:t>
            </w:r>
            <w:r>
              <w:rPr>
                <w:sz w:val="26"/>
              </w:rPr>
              <w:t>tài</w:t>
            </w:r>
            <w:r>
              <w:rPr>
                <w:spacing w:val="-1"/>
                <w:sz w:val="26"/>
              </w:rPr>
              <w:t xml:space="preserve"> </w:t>
            </w:r>
            <w:r>
              <w:rPr>
                <w:sz w:val="26"/>
              </w:rPr>
              <w:t>khoản</w:t>
            </w:r>
            <w:r>
              <w:rPr>
                <w:spacing w:val="-2"/>
                <w:sz w:val="26"/>
              </w:rPr>
              <w:t xml:space="preserve"> </w:t>
            </w:r>
            <w:r>
              <w:rPr>
                <w:sz w:val="26"/>
              </w:rPr>
              <w:t>trên</w:t>
            </w:r>
            <w:r>
              <w:rPr>
                <w:spacing w:val="-3"/>
                <w:sz w:val="26"/>
              </w:rPr>
              <w:t xml:space="preserve"> </w:t>
            </w:r>
            <w:r>
              <w:rPr>
                <w:sz w:val="26"/>
              </w:rPr>
              <w:t>hệ</w:t>
            </w:r>
            <w:r>
              <w:rPr>
                <w:spacing w:val="-2"/>
                <w:sz w:val="26"/>
              </w:rPr>
              <w:t xml:space="preserve"> thống</w:t>
            </w:r>
          </w:p>
        </w:tc>
      </w:tr>
      <w:tr w:rsidR="00477C99" w14:paraId="09C5CBE3" w14:textId="77777777">
        <w:trPr>
          <w:trHeight w:val="300"/>
        </w:trPr>
        <w:tc>
          <w:tcPr>
            <w:tcW w:w="2606" w:type="dxa"/>
          </w:tcPr>
          <w:p w14:paraId="1A16FB42" w14:textId="77777777" w:rsidR="00477C99" w:rsidRDefault="00000000">
            <w:pPr>
              <w:pStyle w:val="TableParagraph"/>
              <w:spacing w:before="1" w:line="279" w:lineRule="exact"/>
              <w:rPr>
                <w:sz w:val="26"/>
              </w:rPr>
            </w:pPr>
            <w:r>
              <w:rPr>
                <w:sz w:val="26"/>
              </w:rPr>
              <w:t>Tác</w:t>
            </w:r>
            <w:r>
              <w:rPr>
                <w:spacing w:val="-2"/>
                <w:sz w:val="26"/>
              </w:rPr>
              <w:t xml:space="preserve"> </w:t>
            </w:r>
            <w:r>
              <w:rPr>
                <w:sz w:val="26"/>
              </w:rPr>
              <w:t>nhân</w:t>
            </w:r>
            <w:r>
              <w:rPr>
                <w:spacing w:val="-2"/>
                <w:sz w:val="26"/>
              </w:rPr>
              <w:t xml:space="preserve"> </w:t>
            </w:r>
            <w:r>
              <w:rPr>
                <w:spacing w:val="-4"/>
                <w:sz w:val="26"/>
              </w:rPr>
              <w:t>chính</w:t>
            </w:r>
          </w:p>
        </w:tc>
        <w:tc>
          <w:tcPr>
            <w:tcW w:w="6456" w:type="dxa"/>
          </w:tcPr>
          <w:p w14:paraId="7EB1E5B2" w14:textId="77777777" w:rsidR="00477C99" w:rsidRDefault="00000000">
            <w:pPr>
              <w:pStyle w:val="TableParagraph"/>
              <w:spacing w:before="1" w:line="279" w:lineRule="exact"/>
              <w:ind w:left="110"/>
              <w:rPr>
                <w:sz w:val="26"/>
              </w:rPr>
            </w:pPr>
            <w:r>
              <w:rPr>
                <w:spacing w:val="-4"/>
                <w:sz w:val="26"/>
              </w:rPr>
              <w:t>User</w:t>
            </w:r>
          </w:p>
        </w:tc>
      </w:tr>
      <w:tr w:rsidR="00477C99" w14:paraId="39153A2A" w14:textId="77777777">
        <w:trPr>
          <w:trHeight w:val="298"/>
        </w:trPr>
        <w:tc>
          <w:tcPr>
            <w:tcW w:w="2606" w:type="dxa"/>
          </w:tcPr>
          <w:p w14:paraId="042B7E70" w14:textId="77777777" w:rsidR="00477C99" w:rsidRDefault="00000000">
            <w:pPr>
              <w:pStyle w:val="TableParagraph"/>
              <w:spacing w:line="278" w:lineRule="exact"/>
              <w:rPr>
                <w:sz w:val="26"/>
              </w:rPr>
            </w:pPr>
            <w:r>
              <w:rPr>
                <w:sz w:val="26"/>
              </w:rPr>
              <w:t>Tiền</w:t>
            </w:r>
            <w:r>
              <w:rPr>
                <w:spacing w:val="-6"/>
                <w:sz w:val="26"/>
              </w:rPr>
              <w:t xml:space="preserve"> </w:t>
            </w:r>
            <w:r>
              <w:rPr>
                <w:sz w:val="26"/>
              </w:rPr>
              <w:t>điều</w:t>
            </w:r>
            <w:r>
              <w:rPr>
                <w:spacing w:val="-1"/>
                <w:sz w:val="26"/>
              </w:rPr>
              <w:t xml:space="preserve"> </w:t>
            </w:r>
            <w:r>
              <w:rPr>
                <w:spacing w:val="-4"/>
                <w:sz w:val="26"/>
              </w:rPr>
              <w:t>kiện</w:t>
            </w:r>
          </w:p>
        </w:tc>
        <w:tc>
          <w:tcPr>
            <w:tcW w:w="6456" w:type="dxa"/>
          </w:tcPr>
          <w:p w14:paraId="139E404B" w14:textId="77777777" w:rsidR="00477C99" w:rsidRDefault="00000000">
            <w:pPr>
              <w:pStyle w:val="TableParagraph"/>
              <w:spacing w:line="278" w:lineRule="exact"/>
              <w:rPr>
                <w:sz w:val="26"/>
              </w:rPr>
            </w:pPr>
            <w:r>
              <w:rPr>
                <w:sz w:val="26"/>
              </w:rPr>
              <w:t>Người</w:t>
            </w:r>
            <w:r>
              <w:rPr>
                <w:spacing w:val="-2"/>
                <w:sz w:val="26"/>
              </w:rPr>
              <w:t xml:space="preserve"> </w:t>
            </w:r>
            <w:r>
              <w:rPr>
                <w:sz w:val="26"/>
              </w:rPr>
              <w:t>dùng</w:t>
            </w:r>
            <w:r>
              <w:rPr>
                <w:spacing w:val="-3"/>
                <w:sz w:val="26"/>
              </w:rPr>
              <w:t xml:space="preserve"> </w:t>
            </w:r>
            <w:r>
              <w:rPr>
                <w:sz w:val="26"/>
              </w:rPr>
              <w:t>truy</w:t>
            </w:r>
            <w:r>
              <w:rPr>
                <w:spacing w:val="-1"/>
                <w:sz w:val="26"/>
              </w:rPr>
              <w:t xml:space="preserve"> </w:t>
            </w:r>
            <w:r>
              <w:rPr>
                <w:sz w:val="26"/>
              </w:rPr>
              <w:t>cập</w:t>
            </w:r>
            <w:r>
              <w:rPr>
                <w:spacing w:val="1"/>
                <w:sz w:val="26"/>
              </w:rPr>
              <w:t xml:space="preserve"> </w:t>
            </w:r>
            <w:r>
              <w:rPr>
                <w:sz w:val="26"/>
              </w:rPr>
              <w:t>ứng</w:t>
            </w:r>
            <w:r>
              <w:rPr>
                <w:spacing w:val="-1"/>
                <w:sz w:val="26"/>
              </w:rPr>
              <w:t xml:space="preserve"> </w:t>
            </w:r>
            <w:r>
              <w:rPr>
                <w:sz w:val="26"/>
              </w:rPr>
              <w:t>dụng</w:t>
            </w:r>
            <w:r>
              <w:rPr>
                <w:spacing w:val="-3"/>
                <w:sz w:val="26"/>
              </w:rPr>
              <w:t xml:space="preserve"> </w:t>
            </w:r>
            <w:r>
              <w:rPr>
                <w:sz w:val="26"/>
              </w:rPr>
              <w:t>thành</w:t>
            </w:r>
            <w:r>
              <w:rPr>
                <w:spacing w:val="-3"/>
                <w:sz w:val="26"/>
              </w:rPr>
              <w:t xml:space="preserve"> </w:t>
            </w:r>
            <w:r>
              <w:rPr>
                <w:spacing w:val="-4"/>
                <w:sz w:val="26"/>
              </w:rPr>
              <w:t>công</w:t>
            </w:r>
          </w:p>
        </w:tc>
      </w:tr>
      <w:tr w:rsidR="00477C99" w14:paraId="75B230D5" w14:textId="77777777">
        <w:trPr>
          <w:trHeight w:val="300"/>
        </w:trPr>
        <w:tc>
          <w:tcPr>
            <w:tcW w:w="2606" w:type="dxa"/>
          </w:tcPr>
          <w:p w14:paraId="7E652A95" w14:textId="77777777" w:rsidR="00477C99" w:rsidRDefault="00000000">
            <w:pPr>
              <w:pStyle w:val="TableParagraph"/>
              <w:spacing w:before="1" w:line="279" w:lineRule="exact"/>
              <w:rPr>
                <w:sz w:val="26"/>
              </w:rPr>
            </w:pPr>
            <w:r>
              <w:rPr>
                <w:sz w:val="26"/>
              </w:rPr>
              <w:t>Hậu</w:t>
            </w:r>
            <w:r>
              <w:rPr>
                <w:spacing w:val="-4"/>
                <w:sz w:val="26"/>
              </w:rPr>
              <w:t xml:space="preserve"> </w:t>
            </w:r>
            <w:r>
              <w:rPr>
                <w:sz w:val="26"/>
              </w:rPr>
              <w:t>điều</w:t>
            </w:r>
            <w:r>
              <w:rPr>
                <w:spacing w:val="-3"/>
                <w:sz w:val="26"/>
              </w:rPr>
              <w:t xml:space="preserve"> </w:t>
            </w:r>
            <w:r>
              <w:rPr>
                <w:spacing w:val="-4"/>
                <w:sz w:val="26"/>
              </w:rPr>
              <w:t>kiện</w:t>
            </w:r>
          </w:p>
        </w:tc>
        <w:tc>
          <w:tcPr>
            <w:tcW w:w="6456" w:type="dxa"/>
          </w:tcPr>
          <w:p w14:paraId="0A1F815B" w14:textId="77777777" w:rsidR="00477C99" w:rsidRDefault="00000000">
            <w:pPr>
              <w:pStyle w:val="TableParagraph"/>
              <w:spacing w:before="1" w:line="279" w:lineRule="exact"/>
              <w:rPr>
                <w:sz w:val="26"/>
              </w:rPr>
            </w:pPr>
            <w:r>
              <w:rPr>
                <w:sz w:val="26"/>
              </w:rPr>
              <w:t>Người</w:t>
            </w:r>
            <w:r>
              <w:rPr>
                <w:spacing w:val="-1"/>
                <w:sz w:val="26"/>
              </w:rPr>
              <w:t xml:space="preserve"> </w:t>
            </w:r>
            <w:r>
              <w:rPr>
                <w:sz w:val="26"/>
              </w:rPr>
              <w:t>dùng</w:t>
            </w:r>
            <w:r>
              <w:rPr>
                <w:spacing w:val="-3"/>
                <w:sz w:val="26"/>
              </w:rPr>
              <w:t xml:space="preserve"> </w:t>
            </w:r>
            <w:r>
              <w:rPr>
                <w:sz w:val="26"/>
              </w:rPr>
              <w:t>đăng</w:t>
            </w:r>
            <w:r>
              <w:rPr>
                <w:spacing w:val="-3"/>
                <w:sz w:val="26"/>
              </w:rPr>
              <w:t xml:space="preserve"> </w:t>
            </w:r>
            <w:r>
              <w:rPr>
                <w:sz w:val="26"/>
              </w:rPr>
              <w:t>ký</w:t>
            </w:r>
            <w:r>
              <w:rPr>
                <w:spacing w:val="-1"/>
                <w:sz w:val="26"/>
              </w:rPr>
              <w:t xml:space="preserve"> </w:t>
            </w:r>
            <w:r>
              <w:rPr>
                <w:sz w:val="26"/>
              </w:rPr>
              <w:t>tài</w:t>
            </w:r>
            <w:r>
              <w:rPr>
                <w:spacing w:val="-1"/>
                <w:sz w:val="26"/>
              </w:rPr>
              <w:t xml:space="preserve"> </w:t>
            </w:r>
            <w:r>
              <w:rPr>
                <w:sz w:val="26"/>
              </w:rPr>
              <w:t>khoản</w:t>
            </w:r>
            <w:r>
              <w:rPr>
                <w:spacing w:val="-3"/>
                <w:sz w:val="26"/>
              </w:rPr>
              <w:t xml:space="preserve"> </w:t>
            </w:r>
            <w:r>
              <w:rPr>
                <w:sz w:val="26"/>
              </w:rPr>
              <w:t>thành</w:t>
            </w:r>
            <w:r>
              <w:rPr>
                <w:spacing w:val="-2"/>
                <w:sz w:val="26"/>
              </w:rPr>
              <w:t xml:space="preserve"> </w:t>
            </w:r>
            <w:r>
              <w:rPr>
                <w:spacing w:val="-4"/>
                <w:sz w:val="26"/>
              </w:rPr>
              <w:t>công</w:t>
            </w:r>
          </w:p>
        </w:tc>
      </w:tr>
      <w:tr w:rsidR="00477C99" w14:paraId="0129DD96" w14:textId="77777777">
        <w:trPr>
          <w:trHeight w:val="1794"/>
        </w:trPr>
        <w:tc>
          <w:tcPr>
            <w:tcW w:w="2606" w:type="dxa"/>
          </w:tcPr>
          <w:p w14:paraId="50086519" w14:textId="77777777" w:rsidR="00477C99" w:rsidRDefault="00000000">
            <w:pPr>
              <w:pStyle w:val="TableParagraph"/>
              <w:spacing w:line="298" w:lineRule="exact"/>
              <w:rPr>
                <w:sz w:val="26"/>
              </w:rPr>
            </w:pPr>
            <w:r>
              <w:rPr>
                <w:sz w:val="26"/>
              </w:rPr>
              <w:t>Chuỗi</w:t>
            </w:r>
            <w:r>
              <w:rPr>
                <w:spacing w:val="-3"/>
                <w:sz w:val="26"/>
              </w:rPr>
              <w:t xml:space="preserve"> </w:t>
            </w:r>
            <w:r>
              <w:rPr>
                <w:sz w:val="26"/>
              </w:rPr>
              <w:t>sự</w:t>
            </w:r>
            <w:r>
              <w:rPr>
                <w:spacing w:val="-2"/>
                <w:sz w:val="26"/>
              </w:rPr>
              <w:t xml:space="preserve"> </w:t>
            </w:r>
            <w:r>
              <w:rPr>
                <w:sz w:val="26"/>
              </w:rPr>
              <w:t>kiện</w:t>
            </w:r>
            <w:r>
              <w:rPr>
                <w:spacing w:val="-1"/>
                <w:sz w:val="26"/>
              </w:rPr>
              <w:t xml:space="preserve"> </w:t>
            </w:r>
            <w:r>
              <w:rPr>
                <w:spacing w:val="-2"/>
                <w:sz w:val="26"/>
              </w:rPr>
              <w:t>chính</w:t>
            </w:r>
          </w:p>
        </w:tc>
        <w:tc>
          <w:tcPr>
            <w:tcW w:w="6456" w:type="dxa"/>
          </w:tcPr>
          <w:p w14:paraId="6D1B4486" w14:textId="77777777" w:rsidR="00477C99" w:rsidRDefault="00000000">
            <w:pPr>
              <w:pStyle w:val="TableParagraph"/>
              <w:numPr>
                <w:ilvl w:val="0"/>
                <w:numId w:val="19"/>
              </w:numPr>
              <w:tabs>
                <w:tab w:val="left" w:pos="827"/>
                <w:tab w:val="left" w:pos="829"/>
              </w:tabs>
              <w:ind w:left="829" w:right="268"/>
              <w:rPr>
                <w:sz w:val="26"/>
              </w:rPr>
            </w:pPr>
            <w:r>
              <w:rPr>
                <w:sz w:val="26"/>
              </w:rPr>
              <w:t>Người</w:t>
            </w:r>
            <w:r>
              <w:rPr>
                <w:spacing w:val="-4"/>
                <w:sz w:val="26"/>
              </w:rPr>
              <w:t xml:space="preserve"> </w:t>
            </w:r>
            <w:r>
              <w:rPr>
                <w:sz w:val="26"/>
              </w:rPr>
              <w:t>dùng</w:t>
            </w:r>
            <w:r>
              <w:rPr>
                <w:spacing w:val="-6"/>
                <w:sz w:val="26"/>
              </w:rPr>
              <w:t xml:space="preserve"> </w:t>
            </w:r>
            <w:r>
              <w:rPr>
                <w:sz w:val="26"/>
              </w:rPr>
              <w:t>chọn</w:t>
            </w:r>
            <w:r>
              <w:rPr>
                <w:spacing w:val="-6"/>
                <w:sz w:val="26"/>
              </w:rPr>
              <w:t xml:space="preserve"> </w:t>
            </w:r>
            <w:r>
              <w:rPr>
                <w:sz w:val="26"/>
              </w:rPr>
              <w:t>chức</w:t>
            </w:r>
            <w:r>
              <w:rPr>
                <w:spacing w:val="-3"/>
                <w:sz w:val="26"/>
              </w:rPr>
              <w:t xml:space="preserve"> </w:t>
            </w:r>
            <w:r>
              <w:rPr>
                <w:sz w:val="26"/>
              </w:rPr>
              <w:t>năng</w:t>
            </w:r>
            <w:r>
              <w:rPr>
                <w:spacing w:val="-4"/>
                <w:sz w:val="26"/>
              </w:rPr>
              <w:t xml:space="preserve"> </w:t>
            </w:r>
            <w:r>
              <w:rPr>
                <w:sz w:val="26"/>
              </w:rPr>
              <w:t>đăng</w:t>
            </w:r>
            <w:r>
              <w:rPr>
                <w:spacing w:val="-4"/>
                <w:sz w:val="26"/>
              </w:rPr>
              <w:t xml:space="preserve"> </w:t>
            </w:r>
            <w:r>
              <w:rPr>
                <w:sz w:val="26"/>
              </w:rPr>
              <w:t>ký</w:t>
            </w:r>
            <w:r>
              <w:rPr>
                <w:spacing w:val="-6"/>
                <w:sz w:val="26"/>
              </w:rPr>
              <w:t xml:space="preserve"> </w:t>
            </w:r>
            <w:r>
              <w:rPr>
                <w:sz w:val="26"/>
              </w:rPr>
              <w:t>trên</w:t>
            </w:r>
            <w:r>
              <w:rPr>
                <w:spacing w:val="-4"/>
                <w:sz w:val="26"/>
              </w:rPr>
              <w:t xml:space="preserve"> </w:t>
            </w:r>
            <w:r>
              <w:rPr>
                <w:sz w:val="26"/>
              </w:rPr>
              <w:t>giao</w:t>
            </w:r>
            <w:r>
              <w:rPr>
                <w:spacing w:val="-6"/>
                <w:sz w:val="26"/>
              </w:rPr>
              <w:t xml:space="preserve"> </w:t>
            </w:r>
            <w:r>
              <w:rPr>
                <w:sz w:val="26"/>
              </w:rPr>
              <w:t>diện hệ thống</w:t>
            </w:r>
          </w:p>
          <w:p w14:paraId="4A20BDB8" w14:textId="77777777" w:rsidR="00477C99" w:rsidRDefault="00000000">
            <w:pPr>
              <w:pStyle w:val="TableParagraph"/>
              <w:numPr>
                <w:ilvl w:val="0"/>
                <w:numId w:val="19"/>
              </w:numPr>
              <w:tabs>
                <w:tab w:val="left" w:pos="828"/>
              </w:tabs>
              <w:ind w:left="828" w:hanging="359"/>
              <w:rPr>
                <w:sz w:val="26"/>
              </w:rPr>
            </w:pPr>
            <w:r>
              <w:rPr>
                <w:sz w:val="26"/>
              </w:rPr>
              <w:t>Hệ</w:t>
            </w:r>
            <w:r>
              <w:rPr>
                <w:spacing w:val="-1"/>
                <w:sz w:val="26"/>
              </w:rPr>
              <w:t xml:space="preserve"> </w:t>
            </w:r>
            <w:r>
              <w:rPr>
                <w:sz w:val="26"/>
              </w:rPr>
              <w:t>thống</w:t>
            </w:r>
            <w:r>
              <w:rPr>
                <w:spacing w:val="-3"/>
                <w:sz w:val="26"/>
              </w:rPr>
              <w:t xml:space="preserve"> </w:t>
            </w:r>
            <w:r>
              <w:rPr>
                <w:sz w:val="26"/>
              </w:rPr>
              <w:t>hiển</w:t>
            </w:r>
            <w:r>
              <w:rPr>
                <w:spacing w:val="-1"/>
                <w:sz w:val="26"/>
              </w:rPr>
              <w:t xml:space="preserve"> </w:t>
            </w:r>
            <w:r>
              <w:rPr>
                <w:sz w:val="26"/>
              </w:rPr>
              <w:t>thị</w:t>
            </w:r>
            <w:r>
              <w:rPr>
                <w:spacing w:val="-3"/>
                <w:sz w:val="26"/>
              </w:rPr>
              <w:t xml:space="preserve"> </w:t>
            </w:r>
            <w:r>
              <w:rPr>
                <w:sz w:val="26"/>
              </w:rPr>
              <w:t>trang</w:t>
            </w:r>
            <w:r>
              <w:rPr>
                <w:spacing w:val="-1"/>
                <w:sz w:val="26"/>
              </w:rPr>
              <w:t xml:space="preserve"> </w:t>
            </w:r>
            <w:r>
              <w:rPr>
                <w:sz w:val="26"/>
              </w:rPr>
              <w:t>đăng</w:t>
            </w:r>
            <w:r>
              <w:rPr>
                <w:spacing w:val="-3"/>
                <w:sz w:val="26"/>
              </w:rPr>
              <w:t xml:space="preserve"> </w:t>
            </w:r>
            <w:r>
              <w:rPr>
                <w:spacing w:val="-5"/>
                <w:sz w:val="26"/>
              </w:rPr>
              <w:t>ký</w:t>
            </w:r>
          </w:p>
          <w:p w14:paraId="651B0B31" w14:textId="77777777" w:rsidR="00477C99" w:rsidRDefault="00000000">
            <w:pPr>
              <w:pStyle w:val="TableParagraph"/>
              <w:numPr>
                <w:ilvl w:val="0"/>
                <w:numId w:val="19"/>
              </w:numPr>
              <w:tabs>
                <w:tab w:val="left" w:pos="828"/>
                <w:tab w:val="left" w:pos="830"/>
              </w:tabs>
              <w:spacing w:before="9" w:line="235" w:lineRule="auto"/>
              <w:ind w:right="457"/>
              <w:rPr>
                <w:sz w:val="26"/>
              </w:rPr>
            </w:pPr>
            <w:r>
              <w:rPr>
                <w:sz w:val="26"/>
              </w:rPr>
              <w:t>Người</w:t>
            </w:r>
            <w:r>
              <w:rPr>
                <w:spacing w:val="-8"/>
                <w:sz w:val="26"/>
              </w:rPr>
              <w:t xml:space="preserve"> </w:t>
            </w:r>
            <w:r>
              <w:rPr>
                <w:sz w:val="26"/>
              </w:rPr>
              <w:t>dùng</w:t>
            </w:r>
            <w:r>
              <w:rPr>
                <w:spacing w:val="-10"/>
                <w:sz w:val="26"/>
              </w:rPr>
              <w:t xml:space="preserve"> </w:t>
            </w:r>
            <w:r>
              <w:rPr>
                <w:sz w:val="26"/>
              </w:rPr>
              <w:t>nhập</w:t>
            </w:r>
            <w:r>
              <w:rPr>
                <w:spacing w:val="-9"/>
                <w:sz w:val="26"/>
              </w:rPr>
              <w:t xml:space="preserve"> </w:t>
            </w:r>
            <w:r>
              <w:rPr>
                <w:sz w:val="26"/>
              </w:rPr>
              <w:t>họ</w:t>
            </w:r>
            <w:r>
              <w:rPr>
                <w:spacing w:val="-8"/>
                <w:sz w:val="26"/>
              </w:rPr>
              <w:t xml:space="preserve"> </w:t>
            </w:r>
            <w:r>
              <w:rPr>
                <w:sz w:val="26"/>
              </w:rPr>
              <w:t>tên,</w:t>
            </w:r>
            <w:r>
              <w:rPr>
                <w:spacing w:val="-9"/>
                <w:sz w:val="26"/>
              </w:rPr>
              <w:t xml:space="preserve"> </w:t>
            </w:r>
            <w:r>
              <w:rPr>
                <w:sz w:val="26"/>
              </w:rPr>
              <w:t>email,</w:t>
            </w:r>
            <w:r>
              <w:rPr>
                <w:spacing w:val="-9"/>
                <w:sz w:val="26"/>
              </w:rPr>
              <w:t xml:space="preserve"> </w:t>
            </w:r>
            <w:r>
              <w:rPr>
                <w:sz w:val="26"/>
              </w:rPr>
              <w:t>mật</w:t>
            </w:r>
            <w:r>
              <w:rPr>
                <w:spacing w:val="-10"/>
                <w:sz w:val="26"/>
              </w:rPr>
              <w:t xml:space="preserve"> </w:t>
            </w:r>
            <w:r>
              <w:rPr>
                <w:sz w:val="26"/>
              </w:rPr>
              <w:t>khẩu,</w:t>
            </w:r>
            <w:r>
              <w:rPr>
                <w:spacing w:val="-5"/>
                <w:sz w:val="26"/>
              </w:rPr>
              <w:t xml:space="preserve"> </w:t>
            </w:r>
            <w:r>
              <w:rPr>
                <w:sz w:val="26"/>
              </w:rPr>
              <w:t>môṭ</w:t>
            </w:r>
            <w:r>
              <w:rPr>
                <w:spacing w:val="23"/>
                <w:sz w:val="26"/>
              </w:rPr>
              <w:t xml:space="preserve"> </w:t>
            </w:r>
            <w:r>
              <w:rPr>
                <w:sz w:val="26"/>
              </w:rPr>
              <w:t>số thông tin khácvà sau đó ấn nút đăng ký</w:t>
            </w:r>
          </w:p>
          <w:p w14:paraId="59893E5A" w14:textId="77777777" w:rsidR="00477C99" w:rsidRDefault="00000000">
            <w:pPr>
              <w:pStyle w:val="TableParagraph"/>
              <w:numPr>
                <w:ilvl w:val="0"/>
                <w:numId w:val="19"/>
              </w:numPr>
              <w:tabs>
                <w:tab w:val="left" w:pos="829"/>
              </w:tabs>
              <w:spacing w:before="3" w:line="279" w:lineRule="exact"/>
              <w:ind w:left="829" w:hanging="359"/>
              <w:rPr>
                <w:sz w:val="26"/>
              </w:rPr>
            </w:pPr>
            <w:r>
              <w:rPr>
                <w:sz w:val="26"/>
              </w:rPr>
              <w:t>Hệ thống</w:t>
            </w:r>
            <w:r>
              <w:rPr>
                <w:spacing w:val="-3"/>
                <w:sz w:val="26"/>
              </w:rPr>
              <w:t xml:space="preserve"> </w:t>
            </w:r>
            <w:r>
              <w:rPr>
                <w:sz w:val="26"/>
              </w:rPr>
              <w:t>thông</w:t>
            </w:r>
            <w:r>
              <w:rPr>
                <w:spacing w:val="-1"/>
                <w:sz w:val="26"/>
              </w:rPr>
              <w:t xml:space="preserve"> </w:t>
            </w:r>
            <w:r>
              <w:rPr>
                <w:sz w:val="26"/>
              </w:rPr>
              <w:t>báo</w:t>
            </w:r>
            <w:r>
              <w:rPr>
                <w:spacing w:val="-2"/>
                <w:sz w:val="26"/>
              </w:rPr>
              <w:t xml:space="preserve"> </w:t>
            </w:r>
            <w:r>
              <w:rPr>
                <w:sz w:val="26"/>
              </w:rPr>
              <w:t>đăng</w:t>
            </w:r>
            <w:r>
              <w:rPr>
                <w:spacing w:val="-3"/>
                <w:sz w:val="26"/>
              </w:rPr>
              <w:t xml:space="preserve"> </w:t>
            </w:r>
            <w:r>
              <w:rPr>
                <w:sz w:val="26"/>
              </w:rPr>
              <w:t>ký</w:t>
            </w:r>
            <w:r>
              <w:rPr>
                <w:spacing w:val="-1"/>
                <w:sz w:val="26"/>
              </w:rPr>
              <w:t xml:space="preserve"> </w:t>
            </w:r>
            <w:r>
              <w:rPr>
                <w:sz w:val="26"/>
              </w:rPr>
              <w:t>tài</w:t>
            </w:r>
            <w:r>
              <w:rPr>
                <w:spacing w:val="-2"/>
                <w:sz w:val="26"/>
              </w:rPr>
              <w:t xml:space="preserve"> </w:t>
            </w:r>
            <w:r>
              <w:rPr>
                <w:sz w:val="26"/>
              </w:rPr>
              <w:t>khoản</w:t>
            </w:r>
            <w:r>
              <w:rPr>
                <w:spacing w:val="-3"/>
                <w:sz w:val="26"/>
              </w:rPr>
              <w:t xml:space="preserve"> </w:t>
            </w:r>
            <w:r>
              <w:rPr>
                <w:sz w:val="26"/>
              </w:rPr>
              <w:t xml:space="preserve">thành </w:t>
            </w:r>
            <w:r>
              <w:rPr>
                <w:spacing w:val="-4"/>
                <w:sz w:val="26"/>
              </w:rPr>
              <w:t>công</w:t>
            </w:r>
          </w:p>
        </w:tc>
      </w:tr>
      <w:tr w:rsidR="00477C99" w14:paraId="77600CEC" w14:textId="77777777">
        <w:trPr>
          <w:trHeight w:val="924"/>
        </w:trPr>
        <w:tc>
          <w:tcPr>
            <w:tcW w:w="2606" w:type="dxa"/>
          </w:tcPr>
          <w:p w14:paraId="3E2683A2" w14:textId="77777777" w:rsidR="00477C99" w:rsidRDefault="00000000">
            <w:pPr>
              <w:pStyle w:val="TableParagraph"/>
              <w:spacing w:line="298" w:lineRule="exact"/>
              <w:rPr>
                <w:sz w:val="26"/>
              </w:rPr>
            </w:pPr>
            <w:r>
              <w:rPr>
                <w:sz w:val="26"/>
              </w:rPr>
              <w:t>Ngoại</w:t>
            </w:r>
            <w:r>
              <w:rPr>
                <w:spacing w:val="-3"/>
                <w:sz w:val="26"/>
              </w:rPr>
              <w:t xml:space="preserve"> </w:t>
            </w:r>
            <w:r>
              <w:rPr>
                <w:spacing w:val="-5"/>
                <w:sz w:val="26"/>
              </w:rPr>
              <w:t>lệ</w:t>
            </w:r>
          </w:p>
        </w:tc>
        <w:tc>
          <w:tcPr>
            <w:tcW w:w="6456" w:type="dxa"/>
          </w:tcPr>
          <w:p w14:paraId="6694A3E9" w14:textId="77777777" w:rsidR="00477C99" w:rsidRDefault="00000000">
            <w:pPr>
              <w:pStyle w:val="TableParagraph"/>
              <w:numPr>
                <w:ilvl w:val="1"/>
                <w:numId w:val="20"/>
              </w:numPr>
              <w:tabs>
                <w:tab w:val="left" w:pos="950"/>
              </w:tabs>
              <w:spacing w:line="298" w:lineRule="exact"/>
              <w:ind w:left="950" w:hanging="451"/>
              <w:rPr>
                <w:sz w:val="26"/>
              </w:rPr>
            </w:pPr>
            <w:r>
              <w:rPr>
                <w:sz w:val="26"/>
              </w:rPr>
              <w:t>Người</w:t>
            </w:r>
            <w:r>
              <w:rPr>
                <w:spacing w:val="-2"/>
                <w:sz w:val="26"/>
              </w:rPr>
              <w:t xml:space="preserve"> </w:t>
            </w:r>
            <w:r>
              <w:rPr>
                <w:sz w:val="26"/>
              </w:rPr>
              <w:t>dùng</w:t>
            </w:r>
            <w:r>
              <w:rPr>
                <w:spacing w:val="-2"/>
                <w:sz w:val="26"/>
              </w:rPr>
              <w:t xml:space="preserve"> </w:t>
            </w:r>
            <w:r>
              <w:rPr>
                <w:sz w:val="26"/>
              </w:rPr>
              <w:t>nhập</w:t>
            </w:r>
            <w:r>
              <w:rPr>
                <w:spacing w:val="-2"/>
                <w:sz w:val="26"/>
              </w:rPr>
              <w:t xml:space="preserve"> </w:t>
            </w:r>
            <w:r>
              <w:rPr>
                <w:sz w:val="26"/>
              </w:rPr>
              <w:t>email</w:t>
            </w:r>
            <w:r>
              <w:rPr>
                <w:spacing w:val="-2"/>
                <w:sz w:val="26"/>
              </w:rPr>
              <w:t xml:space="preserve"> </w:t>
            </w:r>
            <w:r>
              <w:rPr>
                <w:sz w:val="26"/>
              </w:rPr>
              <w:t>đã</w:t>
            </w:r>
            <w:r>
              <w:rPr>
                <w:spacing w:val="-2"/>
                <w:sz w:val="26"/>
              </w:rPr>
              <w:t xml:space="preserve"> </w:t>
            </w:r>
            <w:r>
              <w:rPr>
                <w:sz w:val="26"/>
              </w:rPr>
              <w:t>tồn</w:t>
            </w:r>
            <w:r>
              <w:rPr>
                <w:spacing w:val="-2"/>
                <w:sz w:val="26"/>
              </w:rPr>
              <w:t xml:space="preserve"> </w:t>
            </w:r>
            <w:r>
              <w:rPr>
                <w:sz w:val="26"/>
              </w:rPr>
              <w:t>tại</w:t>
            </w:r>
            <w:r>
              <w:rPr>
                <w:spacing w:val="-2"/>
                <w:sz w:val="26"/>
              </w:rPr>
              <w:t xml:space="preserve"> </w:t>
            </w:r>
            <w:r>
              <w:rPr>
                <w:sz w:val="26"/>
              </w:rPr>
              <w:t>trên</w:t>
            </w:r>
            <w:r>
              <w:rPr>
                <w:spacing w:val="-3"/>
                <w:sz w:val="26"/>
              </w:rPr>
              <w:t xml:space="preserve"> </w:t>
            </w:r>
            <w:r>
              <w:rPr>
                <w:sz w:val="26"/>
              </w:rPr>
              <w:t>hệ</w:t>
            </w:r>
            <w:r>
              <w:rPr>
                <w:spacing w:val="-1"/>
                <w:sz w:val="26"/>
              </w:rPr>
              <w:t xml:space="preserve"> </w:t>
            </w:r>
            <w:r>
              <w:rPr>
                <w:spacing w:val="-2"/>
                <w:sz w:val="26"/>
              </w:rPr>
              <w:t>thống</w:t>
            </w:r>
          </w:p>
          <w:p w14:paraId="6F610093" w14:textId="77777777" w:rsidR="00477C99" w:rsidRDefault="00000000">
            <w:pPr>
              <w:pStyle w:val="TableParagraph"/>
              <w:numPr>
                <w:ilvl w:val="2"/>
                <w:numId w:val="20"/>
              </w:numPr>
              <w:tabs>
                <w:tab w:val="left" w:pos="1144"/>
              </w:tabs>
              <w:spacing w:before="1"/>
              <w:ind w:right="433" w:firstLine="389"/>
              <w:rPr>
                <w:sz w:val="26"/>
              </w:rPr>
            </w:pPr>
            <w:r>
              <w:rPr>
                <w:sz w:val="26"/>
              </w:rPr>
              <w:t>Hệ</w:t>
            </w:r>
            <w:r>
              <w:rPr>
                <w:spacing w:val="-3"/>
                <w:sz w:val="26"/>
              </w:rPr>
              <w:t xml:space="preserve"> </w:t>
            </w:r>
            <w:r>
              <w:rPr>
                <w:sz w:val="26"/>
              </w:rPr>
              <w:t>thống</w:t>
            </w:r>
            <w:r>
              <w:rPr>
                <w:spacing w:val="-6"/>
                <w:sz w:val="26"/>
              </w:rPr>
              <w:t xml:space="preserve"> </w:t>
            </w:r>
            <w:r>
              <w:rPr>
                <w:sz w:val="26"/>
              </w:rPr>
              <w:t>thông</w:t>
            </w:r>
            <w:r>
              <w:rPr>
                <w:spacing w:val="-4"/>
                <w:sz w:val="26"/>
              </w:rPr>
              <w:t xml:space="preserve"> </w:t>
            </w:r>
            <w:r>
              <w:rPr>
                <w:sz w:val="26"/>
              </w:rPr>
              <w:t>báo</w:t>
            </w:r>
            <w:r>
              <w:rPr>
                <w:spacing w:val="-6"/>
                <w:sz w:val="26"/>
              </w:rPr>
              <w:t xml:space="preserve"> </w:t>
            </w:r>
            <w:r>
              <w:rPr>
                <w:sz w:val="26"/>
              </w:rPr>
              <w:t>tài</w:t>
            </w:r>
            <w:r>
              <w:rPr>
                <w:spacing w:val="-4"/>
                <w:sz w:val="26"/>
              </w:rPr>
              <w:t xml:space="preserve"> </w:t>
            </w:r>
            <w:r>
              <w:rPr>
                <w:sz w:val="26"/>
              </w:rPr>
              <w:t>khoản</w:t>
            </w:r>
            <w:r>
              <w:rPr>
                <w:spacing w:val="-4"/>
                <w:sz w:val="26"/>
              </w:rPr>
              <w:t xml:space="preserve"> </w:t>
            </w:r>
            <w:r>
              <w:rPr>
                <w:sz w:val="26"/>
              </w:rPr>
              <w:t>đã</w:t>
            </w:r>
            <w:r>
              <w:rPr>
                <w:spacing w:val="-3"/>
                <w:sz w:val="26"/>
              </w:rPr>
              <w:t xml:space="preserve"> </w:t>
            </w:r>
            <w:r>
              <w:rPr>
                <w:sz w:val="26"/>
              </w:rPr>
              <w:t>tồn</w:t>
            </w:r>
            <w:r>
              <w:rPr>
                <w:spacing w:val="-6"/>
                <w:sz w:val="26"/>
              </w:rPr>
              <w:t xml:space="preserve"> </w:t>
            </w:r>
            <w:r>
              <w:rPr>
                <w:sz w:val="26"/>
              </w:rPr>
              <w:t>tại</w:t>
            </w:r>
            <w:r>
              <w:rPr>
                <w:spacing w:val="-4"/>
                <w:sz w:val="26"/>
              </w:rPr>
              <w:t xml:space="preserve"> </w:t>
            </w:r>
            <w:r>
              <w:rPr>
                <w:sz w:val="26"/>
              </w:rPr>
              <w:t>và</w:t>
            </w:r>
            <w:r>
              <w:rPr>
                <w:spacing w:val="-3"/>
                <w:sz w:val="26"/>
              </w:rPr>
              <w:t xml:space="preserve"> </w:t>
            </w:r>
            <w:r>
              <w:rPr>
                <w:sz w:val="26"/>
              </w:rPr>
              <w:t>yêu cầu đăng ký lại</w:t>
            </w:r>
          </w:p>
        </w:tc>
      </w:tr>
    </w:tbl>
    <w:p w14:paraId="3ADCADF3" w14:textId="77777777" w:rsidR="00477C99" w:rsidRDefault="00000000">
      <w:pPr>
        <w:pStyle w:val="Heading3"/>
        <w:numPr>
          <w:ilvl w:val="2"/>
          <w:numId w:val="18"/>
        </w:numPr>
        <w:tabs>
          <w:tab w:val="left" w:pos="833"/>
        </w:tabs>
        <w:spacing w:before="201"/>
        <w:ind w:left="833" w:hanging="645"/>
        <w:jc w:val="left"/>
      </w:pPr>
      <w:bookmarkStart w:id="77" w:name="_bookmark39"/>
      <w:bookmarkStart w:id="78" w:name="_bookmark40"/>
      <w:bookmarkStart w:id="79" w:name="2.3.5._Use_case_Login"/>
      <w:bookmarkEnd w:id="77"/>
      <w:bookmarkEnd w:id="78"/>
      <w:bookmarkEnd w:id="79"/>
      <w:r>
        <w:rPr>
          <w:color w:val="262626"/>
        </w:rPr>
        <w:t>Use</w:t>
      </w:r>
      <w:r>
        <w:rPr>
          <w:b w:val="0"/>
          <w:color w:val="262626"/>
          <w:spacing w:val="-4"/>
        </w:rPr>
        <w:t xml:space="preserve"> </w:t>
      </w:r>
      <w:r>
        <w:rPr>
          <w:color w:val="262626"/>
        </w:rPr>
        <w:t>case</w:t>
      </w:r>
      <w:r>
        <w:rPr>
          <w:b w:val="0"/>
          <w:color w:val="262626"/>
          <w:spacing w:val="-1"/>
        </w:rPr>
        <w:t xml:space="preserve"> </w:t>
      </w:r>
      <w:r>
        <w:rPr>
          <w:color w:val="262626"/>
          <w:spacing w:val="-2"/>
        </w:rPr>
        <w:t>Login</w:t>
      </w: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06"/>
        <w:gridCol w:w="6456"/>
      </w:tblGrid>
      <w:tr w:rsidR="00477C99" w14:paraId="4D24A6BC" w14:textId="77777777">
        <w:trPr>
          <w:trHeight w:val="298"/>
        </w:trPr>
        <w:tc>
          <w:tcPr>
            <w:tcW w:w="2606" w:type="dxa"/>
          </w:tcPr>
          <w:p w14:paraId="3F0A12A0" w14:textId="77777777" w:rsidR="00477C99" w:rsidRDefault="00000000">
            <w:pPr>
              <w:pStyle w:val="TableParagraph"/>
              <w:spacing w:line="278" w:lineRule="exact"/>
              <w:rPr>
                <w:sz w:val="26"/>
              </w:rPr>
            </w:pPr>
            <w:r>
              <w:rPr>
                <w:sz w:val="26"/>
              </w:rPr>
              <w:t>Tên</w:t>
            </w:r>
            <w:r>
              <w:rPr>
                <w:spacing w:val="-5"/>
                <w:sz w:val="26"/>
              </w:rPr>
              <w:t xml:space="preserve"> </w:t>
            </w:r>
            <w:r>
              <w:rPr>
                <w:sz w:val="26"/>
              </w:rPr>
              <w:t>use</w:t>
            </w:r>
            <w:r>
              <w:rPr>
                <w:spacing w:val="-2"/>
                <w:sz w:val="26"/>
              </w:rPr>
              <w:t xml:space="preserve"> </w:t>
            </w:r>
            <w:r>
              <w:rPr>
                <w:spacing w:val="-4"/>
                <w:sz w:val="26"/>
              </w:rPr>
              <w:t>case</w:t>
            </w:r>
          </w:p>
        </w:tc>
        <w:tc>
          <w:tcPr>
            <w:tcW w:w="6456" w:type="dxa"/>
          </w:tcPr>
          <w:p w14:paraId="00796BAE" w14:textId="77777777" w:rsidR="00477C99" w:rsidRDefault="00000000">
            <w:pPr>
              <w:pStyle w:val="TableParagraph"/>
              <w:spacing w:line="278" w:lineRule="exact"/>
              <w:rPr>
                <w:sz w:val="26"/>
              </w:rPr>
            </w:pPr>
            <w:r>
              <w:rPr>
                <w:spacing w:val="-2"/>
                <w:sz w:val="26"/>
              </w:rPr>
              <w:t>Login</w:t>
            </w:r>
          </w:p>
        </w:tc>
      </w:tr>
      <w:tr w:rsidR="00477C99" w14:paraId="794A2716" w14:textId="77777777">
        <w:trPr>
          <w:trHeight w:val="598"/>
        </w:trPr>
        <w:tc>
          <w:tcPr>
            <w:tcW w:w="2606" w:type="dxa"/>
          </w:tcPr>
          <w:p w14:paraId="121D60CE" w14:textId="77777777" w:rsidR="00477C99" w:rsidRDefault="00000000">
            <w:pPr>
              <w:pStyle w:val="TableParagraph"/>
              <w:spacing w:before="1"/>
              <w:rPr>
                <w:sz w:val="26"/>
              </w:rPr>
            </w:pPr>
            <w:r>
              <w:rPr>
                <w:sz w:val="26"/>
              </w:rPr>
              <w:t>Mô</w:t>
            </w:r>
            <w:r>
              <w:rPr>
                <w:spacing w:val="-2"/>
                <w:sz w:val="26"/>
              </w:rPr>
              <w:t xml:space="preserve"> </w:t>
            </w:r>
            <w:r>
              <w:rPr>
                <w:spacing w:val="-5"/>
                <w:sz w:val="26"/>
              </w:rPr>
              <w:t>tả</w:t>
            </w:r>
          </w:p>
        </w:tc>
        <w:tc>
          <w:tcPr>
            <w:tcW w:w="6456" w:type="dxa"/>
          </w:tcPr>
          <w:p w14:paraId="0C176A00" w14:textId="77777777" w:rsidR="00477C99" w:rsidRDefault="00000000">
            <w:pPr>
              <w:pStyle w:val="TableParagraph"/>
              <w:spacing w:line="298" w:lineRule="exact"/>
              <w:ind w:right="226"/>
              <w:rPr>
                <w:sz w:val="26"/>
              </w:rPr>
            </w:pPr>
            <w:r>
              <w:rPr>
                <w:sz w:val="26"/>
              </w:rPr>
              <w:t>Là</w:t>
            </w:r>
            <w:r>
              <w:rPr>
                <w:spacing w:val="-5"/>
                <w:sz w:val="26"/>
              </w:rPr>
              <w:t xml:space="preserve"> </w:t>
            </w:r>
            <w:r>
              <w:rPr>
                <w:sz w:val="26"/>
              </w:rPr>
              <w:t>một</w:t>
            </w:r>
            <w:r>
              <w:rPr>
                <w:spacing w:val="-4"/>
                <w:sz w:val="26"/>
              </w:rPr>
              <w:t xml:space="preserve"> </w:t>
            </w:r>
            <w:r>
              <w:rPr>
                <w:sz w:val="26"/>
              </w:rPr>
              <w:t>người</w:t>
            </w:r>
            <w:r>
              <w:rPr>
                <w:spacing w:val="-4"/>
                <w:sz w:val="26"/>
              </w:rPr>
              <w:t xml:space="preserve"> </w:t>
            </w:r>
            <w:r>
              <w:rPr>
                <w:sz w:val="26"/>
              </w:rPr>
              <w:t>dùng,</w:t>
            </w:r>
            <w:r>
              <w:rPr>
                <w:spacing w:val="-3"/>
                <w:sz w:val="26"/>
              </w:rPr>
              <w:t xml:space="preserve"> </w:t>
            </w:r>
            <w:r>
              <w:rPr>
                <w:sz w:val="26"/>
              </w:rPr>
              <w:t>tôi</w:t>
            </w:r>
            <w:r>
              <w:rPr>
                <w:spacing w:val="-4"/>
                <w:sz w:val="26"/>
              </w:rPr>
              <w:t xml:space="preserve"> </w:t>
            </w:r>
            <w:r>
              <w:rPr>
                <w:sz w:val="26"/>
              </w:rPr>
              <w:t>muốn</w:t>
            </w:r>
            <w:r>
              <w:rPr>
                <w:spacing w:val="-6"/>
                <w:sz w:val="26"/>
              </w:rPr>
              <w:t xml:space="preserve"> </w:t>
            </w:r>
            <w:r>
              <w:rPr>
                <w:sz w:val="26"/>
              </w:rPr>
              <w:t>đăng</w:t>
            </w:r>
            <w:r>
              <w:rPr>
                <w:spacing w:val="-6"/>
                <w:sz w:val="26"/>
              </w:rPr>
              <w:t xml:space="preserve"> </w:t>
            </w:r>
            <w:r>
              <w:rPr>
                <w:sz w:val="26"/>
              </w:rPr>
              <w:t>nhập</w:t>
            </w:r>
            <w:r>
              <w:rPr>
                <w:spacing w:val="-5"/>
                <w:sz w:val="26"/>
              </w:rPr>
              <w:t xml:space="preserve"> </w:t>
            </w:r>
            <w:r>
              <w:rPr>
                <w:sz w:val="26"/>
              </w:rPr>
              <w:t>để</w:t>
            </w:r>
            <w:r>
              <w:rPr>
                <w:spacing w:val="-3"/>
                <w:sz w:val="26"/>
              </w:rPr>
              <w:t xml:space="preserve"> </w:t>
            </w:r>
            <w:r>
              <w:rPr>
                <w:sz w:val="26"/>
              </w:rPr>
              <w:t>sử</w:t>
            </w:r>
            <w:r>
              <w:rPr>
                <w:spacing w:val="-7"/>
                <w:sz w:val="26"/>
              </w:rPr>
              <w:t xml:space="preserve"> </w:t>
            </w:r>
            <w:r>
              <w:rPr>
                <w:sz w:val="26"/>
              </w:rPr>
              <w:t>dụng</w:t>
            </w:r>
            <w:r>
              <w:rPr>
                <w:spacing w:val="-4"/>
                <w:sz w:val="26"/>
              </w:rPr>
              <w:t xml:space="preserve"> </w:t>
            </w:r>
            <w:r>
              <w:rPr>
                <w:sz w:val="26"/>
              </w:rPr>
              <w:t>dịch vụ trên hệ thống</w:t>
            </w:r>
          </w:p>
        </w:tc>
      </w:tr>
      <w:tr w:rsidR="00477C99" w14:paraId="00BF2FCC" w14:textId="77777777">
        <w:trPr>
          <w:trHeight w:val="300"/>
        </w:trPr>
        <w:tc>
          <w:tcPr>
            <w:tcW w:w="2606" w:type="dxa"/>
          </w:tcPr>
          <w:p w14:paraId="2CCA73D3" w14:textId="77777777" w:rsidR="00477C99" w:rsidRDefault="00000000">
            <w:pPr>
              <w:pStyle w:val="TableParagraph"/>
              <w:spacing w:before="1" w:line="279" w:lineRule="exact"/>
              <w:rPr>
                <w:sz w:val="26"/>
              </w:rPr>
            </w:pPr>
            <w:r>
              <w:rPr>
                <w:sz w:val="26"/>
              </w:rPr>
              <w:t>Tác</w:t>
            </w:r>
            <w:r>
              <w:rPr>
                <w:spacing w:val="-2"/>
                <w:sz w:val="26"/>
              </w:rPr>
              <w:t xml:space="preserve"> </w:t>
            </w:r>
            <w:r>
              <w:rPr>
                <w:sz w:val="26"/>
              </w:rPr>
              <w:t>nhân</w:t>
            </w:r>
            <w:r>
              <w:rPr>
                <w:spacing w:val="-2"/>
                <w:sz w:val="26"/>
              </w:rPr>
              <w:t xml:space="preserve"> </w:t>
            </w:r>
            <w:r>
              <w:rPr>
                <w:spacing w:val="-4"/>
                <w:sz w:val="26"/>
              </w:rPr>
              <w:t>chính</w:t>
            </w:r>
          </w:p>
        </w:tc>
        <w:tc>
          <w:tcPr>
            <w:tcW w:w="6456" w:type="dxa"/>
          </w:tcPr>
          <w:p w14:paraId="6DCA30CE" w14:textId="77777777" w:rsidR="00477C99" w:rsidRDefault="00000000">
            <w:pPr>
              <w:pStyle w:val="TableParagraph"/>
              <w:spacing w:before="1" w:line="279" w:lineRule="exact"/>
              <w:ind w:left="110"/>
              <w:rPr>
                <w:sz w:val="26"/>
              </w:rPr>
            </w:pPr>
            <w:r>
              <w:rPr>
                <w:spacing w:val="-4"/>
                <w:sz w:val="26"/>
              </w:rPr>
              <w:t>User</w:t>
            </w:r>
          </w:p>
        </w:tc>
      </w:tr>
      <w:tr w:rsidR="00477C99" w14:paraId="6A25D17C" w14:textId="77777777">
        <w:trPr>
          <w:trHeight w:val="298"/>
        </w:trPr>
        <w:tc>
          <w:tcPr>
            <w:tcW w:w="2606" w:type="dxa"/>
          </w:tcPr>
          <w:p w14:paraId="41995A62" w14:textId="77777777" w:rsidR="00477C99" w:rsidRDefault="00000000">
            <w:pPr>
              <w:pStyle w:val="TableParagraph"/>
              <w:spacing w:line="278" w:lineRule="exact"/>
              <w:rPr>
                <w:sz w:val="26"/>
              </w:rPr>
            </w:pPr>
            <w:r>
              <w:rPr>
                <w:sz w:val="26"/>
              </w:rPr>
              <w:t>Tiền</w:t>
            </w:r>
            <w:r>
              <w:rPr>
                <w:spacing w:val="-6"/>
                <w:sz w:val="26"/>
              </w:rPr>
              <w:t xml:space="preserve"> </w:t>
            </w:r>
            <w:r>
              <w:rPr>
                <w:sz w:val="26"/>
              </w:rPr>
              <w:t>điều</w:t>
            </w:r>
            <w:r>
              <w:rPr>
                <w:spacing w:val="-1"/>
                <w:sz w:val="26"/>
              </w:rPr>
              <w:t xml:space="preserve"> </w:t>
            </w:r>
            <w:r>
              <w:rPr>
                <w:spacing w:val="-4"/>
                <w:sz w:val="26"/>
              </w:rPr>
              <w:t>kiện</w:t>
            </w:r>
          </w:p>
        </w:tc>
        <w:tc>
          <w:tcPr>
            <w:tcW w:w="6456" w:type="dxa"/>
          </w:tcPr>
          <w:p w14:paraId="332D4110" w14:textId="77777777" w:rsidR="00477C99" w:rsidRDefault="00000000">
            <w:pPr>
              <w:pStyle w:val="TableParagraph"/>
              <w:spacing w:line="278" w:lineRule="exact"/>
              <w:rPr>
                <w:sz w:val="26"/>
              </w:rPr>
            </w:pPr>
            <w:r>
              <w:rPr>
                <w:sz w:val="26"/>
              </w:rPr>
              <w:t>Người</w:t>
            </w:r>
            <w:r>
              <w:rPr>
                <w:spacing w:val="-2"/>
                <w:sz w:val="26"/>
              </w:rPr>
              <w:t xml:space="preserve"> </w:t>
            </w:r>
            <w:r>
              <w:rPr>
                <w:sz w:val="26"/>
              </w:rPr>
              <w:t>dùng</w:t>
            </w:r>
            <w:r>
              <w:rPr>
                <w:spacing w:val="-2"/>
                <w:sz w:val="26"/>
              </w:rPr>
              <w:t xml:space="preserve"> </w:t>
            </w:r>
            <w:r>
              <w:rPr>
                <w:sz w:val="26"/>
              </w:rPr>
              <w:t>đã</w:t>
            </w:r>
            <w:r>
              <w:rPr>
                <w:spacing w:val="-2"/>
                <w:sz w:val="26"/>
              </w:rPr>
              <w:t xml:space="preserve"> </w:t>
            </w:r>
            <w:r>
              <w:rPr>
                <w:sz w:val="26"/>
              </w:rPr>
              <w:t>có</w:t>
            </w:r>
            <w:r>
              <w:rPr>
                <w:spacing w:val="-3"/>
                <w:sz w:val="26"/>
              </w:rPr>
              <w:t xml:space="preserve"> </w:t>
            </w:r>
            <w:r>
              <w:rPr>
                <w:sz w:val="26"/>
              </w:rPr>
              <w:t>tài</w:t>
            </w:r>
            <w:r>
              <w:rPr>
                <w:spacing w:val="-1"/>
                <w:sz w:val="26"/>
              </w:rPr>
              <w:t xml:space="preserve"> </w:t>
            </w:r>
            <w:r>
              <w:rPr>
                <w:sz w:val="26"/>
              </w:rPr>
              <w:t>khoản</w:t>
            </w:r>
            <w:r>
              <w:rPr>
                <w:spacing w:val="-1"/>
                <w:sz w:val="26"/>
              </w:rPr>
              <w:t xml:space="preserve"> </w:t>
            </w:r>
            <w:r>
              <w:rPr>
                <w:sz w:val="26"/>
              </w:rPr>
              <w:t>trên</w:t>
            </w:r>
            <w:r>
              <w:rPr>
                <w:spacing w:val="-3"/>
                <w:sz w:val="26"/>
              </w:rPr>
              <w:t xml:space="preserve"> </w:t>
            </w:r>
            <w:r>
              <w:rPr>
                <w:sz w:val="26"/>
              </w:rPr>
              <w:t xml:space="preserve">hệ </w:t>
            </w:r>
            <w:r>
              <w:rPr>
                <w:spacing w:val="-2"/>
                <w:sz w:val="26"/>
              </w:rPr>
              <w:t>thống</w:t>
            </w:r>
          </w:p>
        </w:tc>
      </w:tr>
      <w:tr w:rsidR="00477C99" w14:paraId="438754A6" w14:textId="77777777">
        <w:trPr>
          <w:trHeight w:val="300"/>
        </w:trPr>
        <w:tc>
          <w:tcPr>
            <w:tcW w:w="2606" w:type="dxa"/>
          </w:tcPr>
          <w:p w14:paraId="47E2779C" w14:textId="77777777" w:rsidR="00477C99" w:rsidRDefault="00000000">
            <w:pPr>
              <w:pStyle w:val="TableParagraph"/>
              <w:spacing w:before="1" w:line="279" w:lineRule="exact"/>
              <w:rPr>
                <w:sz w:val="26"/>
              </w:rPr>
            </w:pPr>
            <w:r>
              <w:rPr>
                <w:sz w:val="26"/>
              </w:rPr>
              <w:t>Hậu</w:t>
            </w:r>
            <w:r>
              <w:rPr>
                <w:spacing w:val="-4"/>
                <w:sz w:val="26"/>
              </w:rPr>
              <w:t xml:space="preserve"> </w:t>
            </w:r>
            <w:r>
              <w:rPr>
                <w:sz w:val="26"/>
              </w:rPr>
              <w:t>điều</w:t>
            </w:r>
            <w:r>
              <w:rPr>
                <w:spacing w:val="-3"/>
                <w:sz w:val="26"/>
              </w:rPr>
              <w:t xml:space="preserve"> </w:t>
            </w:r>
            <w:r>
              <w:rPr>
                <w:spacing w:val="-4"/>
                <w:sz w:val="26"/>
              </w:rPr>
              <w:t>kiện</w:t>
            </w:r>
          </w:p>
        </w:tc>
        <w:tc>
          <w:tcPr>
            <w:tcW w:w="6456" w:type="dxa"/>
          </w:tcPr>
          <w:p w14:paraId="56137549" w14:textId="77777777" w:rsidR="00477C99" w:rsidRDefault="00000000">
            <w:pPr>
              <w:pStyle w:val="TableParagraph"/>
              <w:spacing w:before="1" w:line="279" w:lineRule="exact"/>
              <w:rPr>
                <w:sz w:val="26"/>
              </w:rPr>
            </w:pPr>
            <w:r>
              <w:rPr>
                <w:sz w:val="26"/>
              </w:rPr>
              <w:t>Người</w:t>
            </w:r>
            <w:r>
              <w:rPr>
                <w:spacing w:val="-1"/>
                <w:sz w:val="26"/>
              </w:rPr>
              <w:t xml:space="preserve"> </w:t>
            </w:r>
            <w:r>
              <w:rPr>
                <w:sz w:val="26"/>
              </w:rPr>
              <w:t>dùng</w:t>
            </w:r>
            <w:r>
              <w:rPr>
                <w:spacing w:val="-3"/>
                <w:sz w:val="26"/>
              </w:rPr>
              <w:t xml:space="preserve"> </w:t>
            </w:r>
            <w:r>
              <w:rPr>
                <w:sz w:val="26"/>
              </w:rPr>
              <w:t>đăng</w:t>
            </w:r>
            <w:r>
              <w:rPr>
                <w:spacing w:val="-2"/>
                <w:sz w:val="26"/>
              </w:rPr>
              <w:t xml:space="preserve"> </w:t>
            </w:r>
            <w:r>
              <w:rPr>
                <w:sz w:val="26"/>
              </w:rPr>
              <w:t>nhập</w:t>
            </w:r>
            <w:r>
              <w:rPr>
                <w:spacing w:val="-2"/>
                <w:sz w:val="26"/>
              </w:rPr>
              <w:t xml:space="preserve"> </w:t>
            </w:r>
            <w:r>
              <w:rPr>
                <w:sz w:val="26"/>
              </w:rPr>
              <w:t xml:space="preserve">thành </w:t>
            </w:r>
            <w:r>
              <w:rPr>
                <w:spacing w:val="-4"/>
                <w:sz w:val="26"/>
              </w:rPr>
              <w:t>công</w:t>
            </w:r>
          </w:p>
        </w:tc>
      </w:tr>
      <w:tr w:rsidR="00477C99" w14:paraId="461D3762" w14:textId="77777777">
        <w:trPr>
          <w:trHeight w:val="1794"/>
        </w:trPr>
        <w:tc>
          <w:tcPr>
            <w:tcW w:w="2606" w:type="dxa"/>
          </w:tcPr>
          <w:p w14:paraId="39C74A0F" w14:textId="77777777" w:rsidR="00477C99" w:rsidRDefault="00000000">
            <w:pPr>
              <w:pStyle w:val="TableParagraph"/>
              <w:spacing w:line="298" w:lineRule="exact"/>
              <w:rPr>
                <w:sz w:val="26"/>
              </w:rPr>
            </w:pPr>
            <w:r>
              <w:rPr>
                <w:sz w:val="26"/>
              </w:rPr>
              <w:t>Chuỗi</w:t>
            </w:r>
            <w:r>
              <w:rPr>
                <w:spacing w:val="-3"/>
                <w:sz w:val="26"/>
              </w:rPr>
              <w:t xml:space="preserve"> </w:t>
            </w:r>
            <w:r>
              <w:rPr>
                <w:sz w:val="26"/>
              </w:rPr>
              <w:t>sự</w:t>
            </w:r>
            <w:r>
              <w:rPr>
                <w:spacing w:val="-2"/>
                <w:sz w:val="26"/>
              </w:rPr>
              <w:t xml:space="preserve"> </w:t>
            </w:r>
            <w:r>
              <w:rPr>
                <w:sz w:val="26"/>
              </w:rPr>
              <w:t>kiện</w:t>
            </w:r>
            <w:r>
              <w:rPr>
                <w:spacing w:val="-1"/>
                <w:sz w:val="26"/>
              </w:rPr>
              <w:t xml:space="preserve"> </w:t>
            </w:r>
            <w:r>
              <w:rPr>
                <w:spacing w:val="-2"/>
                <w:sz w:val="26"/>
              </w:rPr>
              <w:t>chính</w:t>
            </w:r>
          </w:p>
        </w:tc>
        <w:tc>
          <w:tcPr>
            <w:tcW w:w="6456" w:type="dxa"/>
          </w:tcPr>
          <w:p w14:paraId="2D70EE8D" w14:textId="77777777" w:rsidR="00477C99" w:rsidRDefault="00000000">
            <w:pPr>
              <w:pStyle w:val="TableParagraph"/>
              <w:numPr>
                <w:ilvl w:val="0"/>
                <w:numId w:val="21"/>
              </w:numPr>
              <w:tabs>
                <w:tab w:val="left" w:pos="827"/>
                <w:tab w:val="left" w:pos="829"/>
              </w:tabs>
              <w:ind w:left="829" w:right="536"/>
              <w:rPr>
                <w:sz w:val="26"/>
              </w:rPr>
            </w:pPr>
            <w:r>
              <w:rPr>
                <w:sz w:val="26"/>
              </w:rPr>
              <w:t>Người</w:t>
            </w:r>
            <w:r>
              <w:rPr>
                <w:spacing w:val="-5"/>
                <w:sz w:val="26"/>
              </w:rPr>
              <w:t xml:space="preserve"> </w:t>
            </w:r>
            <w:r>
              <w:rPr>
                <w:sz w:val="26"/>
              </w:rPr>
              <w:t>dùng</w:t>
            </w:r>
            <w:r>
              <w:rPr>
                <w:spacing w:val="-7"/>
                <w:sz w:val="26"/>
              </w:rPr>
              <w:t xml:space="preserve"> </w:t>
            </w:r>
            <w:r>
              <w:rPr>
                <w:sz w:val="26"/>
              </w:rPr>
              <w:t>chọn</w:t>
            </w:r>
            <w:r>
              <w:rPr>
                <w:spacing w:val="-7"/>
                <w:sz w:val="26"/>
              </w:rPr>
              <w:t xml:space="preserve"> </w:t>
            </w:r>
            <w:r>
              <w:rPr>
                <w:sz w:val="26"/>
              </w:rPr>
              <w:t>chức</w:t>
            </w:r>
            <w:r>
              <w:rPr>
                <w:spacing w:val="-4"/>
                <w:sz w:val="26"/>
              </w:rPr>
              <w:t xml:space="preserve"> </w:t>
            </w:r>
            <w:r>
              <w:rPr>
                <w:sz w:val="26"/>
              </w:rPr>
              <w:t>năng</w:t>
            </w:r>
            <w:r>
              <w:rPr>
                <w:spacing w:val="-5"/>
                <w:sz w:val="26"/>
              </w:rPr>
              <w:t xml:space="preserve"> </w:t>
            </w:r>
            <w:r>
              <w:rPr>
                <w:sz w:val="26"/>
              </w:rPr>
              <w:t>đăng</w:t>
            </w:r>
            <w:r>
              <w:rPr>
                <w:spacing w:val="-5"/>
                <w:sz w:val="26"/>
              </w:rPr>
              <w:t xml:space="preserve"> </w:t>
            </w:r>
            <w:r>
              <w:rPr>
                <w:sz w:val="26"/>
              </w:rPr>
              <w:t>nhập</w:t>
            </w:r>
            <w:r>
              <w:rPr>
                <w:spacing w:val="-6"/>
                <w:sz w:val="26"/>
              </w:rPr>
              <w:t xml:space="preserve"> </w:t>
            </w:r>
            <w:r>
              <w:rPr>
                <w:sz w:val="26"/>
              </w:rPr>
              <w:t>trên</w:t>
            </w:r>
            <w:r>
              <w:rPr>
                <w:spacing w:val="-5"/>
                <w:sz w:val="26"/>
              </w:rPr>
              <w:t xml:space="preserve"> </w:t>
            </w:r>
            <w:r>
              <w:rPr>
                <w:sz w:val="26"/>
              </w:rPr>
              <w:t>giao diện hệ thống</w:t>
            </w:r>
          </w:p>
          <w:p w14:paraId="607C6D8A" w14:textId="77777777" w:rsidR="00477C99" w:rsidRDefault="00000000">
            <w:pPr>
              <w:pStyle w:val="TableParagraph"/>
              <w:numPr>
                <w:ilvl w:val="0"/>
                <w:numId w:val="21"/>
              </w:numPr>
              <w:tabs>
                <w:tab w:val="left" w:pos="828"/>
              </w:tabs>
              <w:ind w:left="828" w:hanging="359"/>
              <w:rPr>
                <w:sz w:val="26"/>
              </w:rPr>
            </w:pPr>
            <w:r>
              <w:rPr>
                <w:sz w:val="26"/>
              </w:rPr>
              <w:t>Hệ</w:t>
            </w:r>
            <w:r>
              <w:rPr>
                <w:spacing w:val="-1"/>
                <w:sz w:val="26"/>
              </w:rPr>
              <w:t xml:space="preserve"> </w:t>
            </w:r>
            <w:r>
              <w:rPr>
                <w:sz w:val="26"/>
              </w:rPr>
              <w:t>thống</w:t>
            </w:r>
            <w:r>
              <w:rPr>
                <w:spacing w:val="-3"/>
                <w:sz w:val="26"/>
              </w:rPr>
              <w:t xml:space="preserve"> </w:t>
            </w:r>
            <w:r>
              <w:rPr>
                <w:sz w:val="26"/>
              </w:rPr>
              <w:t>hiển</w:t>
            </w:r>
            <w:r>
              <w:rPr>
                <w:spacing w:val="-1"/>
                <w:sz w:val="26"/>
              </w:rPr>
              <w:t xml:space="preserve"> </w:t>
            </w:r>
            <w:r>
              <w:rPr>
                <w:sz w:val="26"/>
              </w:rPr>
              <w:t>thị</w:t>
            </w:r>
            <w:r>
              <w:rPr>
                <w:spacing w:val="-3"/>
                <w:sz w:val="26"/>
              </w:rPr>
              <w:t xml:space="preserve"> </w:t>
            </w:r>
            <w:r>
              <w:rPr>
                <w:sz w:val="26"/>
              </w:rPr>
              <w:t>trang</w:t>
            </w:r>
            <w:r>
              <w:rPr>
                <w:spacing w:val="-1"/>
                <w:sz w:val="26"/>
              </w:rPr>
              <w:t xml:space="preserve"> </w:t>
            </w:r>
            <w:r>
              <w:rPr>
                <w:sz w:val="26"/>
              </w:rPr>
              <w:t>đăng</w:t>
            </w:r>
            <w:r>
              <w:rPr>
                <w:spacing w:val="-3"/>
                <w:sz w:val="26"/>
              </w:rPr>
              <w:t xml:space="preserve"> </w:t>
            </w:r>
            <w:r>
              <w:rPr>
                <w:spacing w:val="-4"/>
                <w:sz w:val="26"/>
              </w:rPr>
              <w:t>nhập</w:t>
            </w:r>
          </w:p>
          <w:p w14:paraId="20832A91" w14:textId="0CA151DE" w:rsidR="00477C99" w:rsidRDefault="00000000">
            <w:pPr>
              <w:pStyle w:val="TableParagraph"/>
              <w:numPr>
                <w:ilvl w:val="0"/>
                <w:numId w:val="21"/>
              </w:numPr>
              <w:tabs>
                <w:tab w:val="left" w:pos="827"/>
                <w:tab w:val="left" w:pos="829"/>
              </w:tabs>
              <w:ind w:left="829" w:right="98"/>
              <w:rPr>
                <w:sz w:val="26"/>
              </w:rPr>
            </w:pPr>
            <w:r>
              <w:rPr>
                <w:sz w:val="26"/>
              </w:rPr>
              <w:t>Người</w:t>
            </w:r>
            <w:r>
              <w:rPr>
                <w:spacing w:val="-4"/>
                <w:sz w:val="26"/>
              </w:rPr>
              <w:t xml:space="preserve"> </w:t>
            </w:r>
            <w:r>
              <w:rPr>
                <w:sz w:val="26"/>
              </w:rPr>
              <w:t>dùng</w:t>
            </w:r>
            <w:r>
              <w:rPr>
                <w:spacing w:val="-6"/>
                <w:sz w:val="26"/>
              </w:rPr>
              <w:t xml:space="preserve"> </w:t>
            </w:r>
            <w:r>
              <w:rPr>
                <w:sz w:val="26"/>
              </w:rPr>
              <w:t>nhập</w:t>
            </w:r>
            <w:r>
              <w:rPr>
                <w:spacing w:val="-5"/>
                <w:sz w:val="26"/>
              </w:rPr>
              <w:t xml:space="preserve"> </w:t>
            </w:r>
            <w:r>
              <w:rPr>
                <w:sz w:val="26"/>
              </w:rPr>
              <w:t>tài</w:t>
            </w:r>
            <w:r>
              <w:rPr>
                <w:spacing w:val="-4"/>
                <w:sz w:val="26"/>
              </w:rPr>
              <w:t xml:space="preserve"> </w:t>
            </w:r>
            <w:r>
              <w:rPr>
                <w:sz w:val="26"/>
              </w:rPr>
              <w:t>khoản</w:t>
            </w:r>
            <w:r>
              <w:rPr>
                <w:spacing w:val="-4"/>
                <w:sz w:val="26"/>
              </w:rPr>
              <w:t xml:space="preserve"> </w:t>
            </w:r>
            <w:r>
              <w:rPr>
                <w:sz w:val="26"/>
              </w:rPr>
              <w:t>và</w:t>
            </w:r>
            <w:r>
              <w:rPr>
                <w:spacing w:val="-3"/>
                <w:sz w:val="26"/>
              </w:rPr>
              <w:t xml:space="preserve"> </w:t>
            </w:r>
            <w:r>
              <w:rPr>
                <w:sz w:val="26"/>
              </w:rPr>
              <w:t>mật</w:t>
            </w:r>
            <w:r>
              <w:rPr>
                <w:spacing w:val="-6"/>
                <w:sz w:val="26"/>
              </w:rPr>
              <w:t xml:space="preserve"> </w:t>
            </w:r>
            <w:r>
              <w:rPr>
                <w:sz w:val="26"/>
              </w:rPr>
              <w:t>khẩu</w:t>
            </w:r>
            <w:r>
              <w:rPr>
                <w:spacing w:val="-6"/>
                <w:sz w:val="26"/>
              </w:rPr>
              <w:t xml:space="preserve"> </w:t>
            </w:r>
            <w:r>
              <w:rPr>
                <w:sz w:val="26"/>
              </w:rPr>
              <w:t>của</w:t>
            </w:r>
            <w:r>
              <w:rPr>
                <w:spacing w:val="-5"/>
                <w:sz w:val="26"/>
              </w:rPr>
              <w:t xml:space="preserve"> </w:t>
            </w:r>
            <w:r>
              <w:rPr>
                <w:sz w:val="26"/>
              </w:rPr>
              <w:t>mình</w:t>
            </w:r>
            <w:r w:rsidR="00BB500C">
              <w:rPr>
                <w:sz w:val="26"/>
                <w:lang w:val="en-US"/>
              </w:rPr>
              <w:t xml:space="preserve"> </w:t>
            </w:r>
            <w:r>
              <w:rPr>
                <w:sz w:val="26"/>
              </w:rPr>
              <w:t>và ấn nút Đăng nhập</w:t>
            </w:r>
            <w:r w:rsidR="00BB500C">
              <w:rPr>
                <w:sz w:val="26"/>
                <w:lang w:val="en-US"/>
              </w:rPr>
              <w:t xml:space="preserve"> </w:t>
            </w:r>
            <w:r w:rsidR="00BB500C">
              <w:rPr>
                <w:sz w:val="26"/>
                <w:lang w:val="en-US"/>
              </w:rPr>
              <w:t>hoặc sử dụng tính năng Face ID</w:t>
            </w:r>
          </w:p>
          <w:p w14:paraId="6304B193" w14:textId="77777777" w:rsidR="00477C99" w:rsidRDefault="00000000">
            <w:pPr>
              <w:pStyle w:val="TableParagraph"/>
              <w:numPr>
                <w:ilvl w:val="0"/>
                <w:numId w:val="21"/>
              </w:numPr>
              <w:tabs>
                <w:tab w:val="left" w:pos="828"/>
              </w:tabs>
              <w:spacing w:line="279" w:lineRule="exact"/>
              <w:ind w:left="828" w:hanging="359"/>
              <w:rPr>
                <w:sz w:val="26"/>
              </w:rPr>
            </w:pPr>
            <w:r>
              <w:rPr>
                <w:sz w:val="26"/>
              </w:rPr>
              <w:t>Hệ</w:t>
            </w:r>
            <w:r>
              <w:rPr>
                <w:spacing w:val="-2"/>
                <w:sz w:val="26"/>
              </w:rPr>
              <w:t xml:space="preserve"> </w:t>
            </w:r>
            <w:r>
              <w:rPr>
                <w:sz w:val="26"/>
              </w:rPr>
              <w:t>thống</w:t>
            </w:r>
            <w:r>
              <w:rPr>
                <w:spacing w:val="-3"/>
                <w:sz w:val="26"/>
              </w:rPr>
              <w:t xml:space="preserve"> </w:t>
            </w:r>
            <w:r>
              <w:rPr>
                <w:sz w:val="26"/>
              </w:rPr>
              <w:t>hiển</w:t>
            </w:r>
            <w:r>
              <w:rPr>
                <w:spacing w:val="-2"/>
                <w:sz w:val="26"/>
              </w:rPr>
              <w:t xml:space="preserve"> </w:t>
            </w:r>
            <w:r>
              <w:rPr>
                <w:sz w:val="26"/>
              </w:rPr>
              <w:t>thị</w:t>
            </w:r>
            <w:r>
              <w:rPr>
                <w:spacing w:val="-4"/>
                <w:sz w:val="26"/>
              </w:rPr>
              <w:t xml:space="preserve"> </w:t>
            </w:r>
            <w:r>
              <w:rPr>
                <w:sz w:val="26"/>
              </w:rPr>
              <w:t>giao</w:t>
            </w:r>
            <w:r>
              <w:rPr>
                <w:spacing w:val="-2"/>
                <w:sz w:val="26"/>
              </w:rPr>
              <w:t xml:space="preserve"> </w:t>
            </w:r>
            <w:r>
              <w:rPr>
                <w:sz w:val="26"/>
              </w:rPr>
              <w:t>diện</w:t>
            </w:r>
            <w:r>
              <w:rPr>
                <w:spacing w:val="-2"/>
                <w:sz w:val="26"/>
              </w:rPr>
              <w:t xml:space="preserve"> </w:t>
            </w:r>
            <w:r>
              <w:rPr>
                <w:sz w:val="26"/>
              </w:rPr>
              <w:t>tương</w:t>
            </w:r>
            <w:r>
              <w:rPr>
                <w:spacing w:val="-2"/>
                <w:sz w:val="26"/>
              </w:rPr>
              <w:t xml:space="preserve"> </w:t>
            </w:r>
            <w:r>
              <w:rPr>
                <w:sz w:val="26"/>
              </w:rPr>
              <w:t>ứng</w:t>
            </w:r>
            <w:r>
              <w:rPr>
                <w:spacing w:val="-2"/>
                <w:sz w:val="26"/>
              </w:rPr>
              <w:t xml:space="preserve"> </w:t>
            </w:r>
            <w:r>
              <w:rPr>
                <w:sz w:val="26"/>
              </w:rPr>
              <w:t>với</w:t>
            </w:r>
            <w:r>
              <w:rPr>
                <w:spacing w:val="-2"/>
                <w:sz w:val="26"/>
              </w:rPr>
              <w:t xml:space="preserve"> </w:t>
            </w:r>
            <w:r>
              <w:rPr>
                <w:sz w:val="26"/>
              </w:rPr>
              <w:t>tác</w:t>
            </w:r>
            <w:r>
              <w:rPr>
                <w:spacing w:val="-1"/>
                <w:sz w:val="26"/>
              </w:rPr>
              <w:t xml:space="preserve"> </w:t>
            </w:r>
            <w:r>
              <w:rPr>
                <w:spacing w:val="-4"/>
                <w:sz w:val="26"/>
              </w:rPr>
              <w:t>nhân</w:t>
            </w:r>
          </w:p>
        </w:tc>
      </w:tr>
      <w:tr w:rsidR="00477C99" w14:paraId="7B28A454" w14:textId="77777777">
        <w:trPr>
          <w:trHeight w:val="924"/>
        </w:trPr>
        <w:tc>
          <w:tcPr>
            <w:tcW w:w="2606" w:type="dxa"/>
          </w:tcPr>
          <w:p w14:paraId="69E2826A" w14:textId="77777777" w:rsidR="00477C99" w:rsidRDefault="00000000">
            <w:pPr>
              <w:pStyle w:val="TableParagraph"/>
              <w:spacing w:line="298" w:lineRule="exact"/>
              <w:rPr>
                <w:sz w:val="26"/>
              </w:rPr>
            </w:pPr>
            <w:r>
              <w:rPr>
                <w:sz w:val="26"/>
              </w:rPr>
              <w:t>Ngoại</w:t>
            </w:r>
            <w:r>
              <w:rPr>
                <w:spacing w:val="-3"/>
                <w:sz w:val="26"/>
              </w:rPr>
              <w:t xml:space="preserve"> </w:t>
            </w:r>
            <w:r>
              <w:rPr>
                <w:spacing w:val="-5"/>
                <w:sz w:val="26"/>
              </w:rPr>
              <w:t>lệ</w:t>
            </w:r>
          </w:p>
        </w:tc>
        <w:tc>
          <w:tcPr>
            <w:tcW w:w="6456" w:type="dxa"/>
          </w:tcPr>
          <w:p w14:paraId="31B21837" w14:textId="77777777" w:rsidR="00477C99" w:rsidRDefault="00000000">
            <w:pPr>
              <w:pStyle w:val="TableParagraph"/>
              <w:numPr>
                <w:ilvl w:val="1"/>
                <w:numId w:val="22"/>
              </w:numPr>
              <w:tabs>
                <w:tab w:val="left" w:pos="950"/>
              </w:tabs>
              <w:spacing w:line="298" w:lineRule="exact"/>
              <w:ind w:left="950" w:hanging="451"/>
              <w:rPr>
                <w:sz w:val="26"/>
              </w:rPr>
            </w:pPr>
            <w:r>
              <w:rPr>
                <w:sz w:val="26"/>
              </w:rPr>
              <w:t>Người</w:t>
            </w:r>
            <w:r>
              <w:rPr>
                <w:spacing w:val="-2"/>
                <w:sz w:val="26"/>
              </w:rPr>
              <w:t xml:space="preserve"> </w:t>
            </w:r>
            <w:r>
              <w:rPr>
                <w:sz w:val="26"/>
              </w:rPr>
              <w:t>dùng</w:t>
            </w:r>
            <w:r>
              <w:rPr>
                <w:spacing w:val="-2"/>
                <w:sz w:val="26"/>
              </w:rPr>
              <w:t xml:space="preserve"> </w:t>
            </w:r>
            <w:r>
              <w:rPr>
                <w:sz w:val="26"/>
              </w:rPr>
              <w:t>nhập</w:t>
            </w:r>
            <w:r>
              <w:rPr>
                <w:spacing w:val="-1"/>
                <w:sz w:val="26"/>
              </w:rPr>
              <w:t xml:space="preserve"> </w:t>
            </w:r>
            <w:r>
              <w:rPr>
                <w:sz w:val="26"/>
              </w:rPr>
              <w:t>sai</w:t>
            </w:r>
            <w:r>
              <w:rPr>
                <w:spacing w:val="-2"/>
                <w:sz w:val="26"/>
              </w:rPr>
              <w:t xml:space="preserve"> </w:t>
            </w:r>
            <w:r>
              <w:rPr>
                <w:sz w:val="26"/>
              </w:rPr>
              <w:t>tài</w:t>
            </w:r>
            <w:r>
              <w:rPr>
                <w:spacing w:val="-2"/>
                <w:sz w:val="26"/>
              </w:rPr>
              <w:t xml:space="preserve"> </w:t>
            </w:r>
            <w:r>
              <w:rPr>
                <w:sz w:val="26"/>
              </w:rPr>
              <w:t>khoản</w:t>
            </w:r>
            <w:r>
              <w:rPr>
                <w:spacing w:val="-3"/>
                <w:sz w:val="26"/>
              </w:rPr>
              <w:t xml:space="preserve"> </w:t>
            </w:r>
            <w:r>
              <w:rPr>
                <w:sz w:val="26"/>
              </w:rPr>
              <w:t>hoặc</w:t>
            </w:r>
            <w:r>
              <w:rPr>
                <w:spacing w:val="-1"/>
                <w:sz w:val="26"/>
              </w:rPr>
              <w:t xml:space="preserve"> </w:t>
            </w:r>
            <w:r>
              <w:rPr>
                <w:sz w:val="26"/>
              </w:rPr>
              <w:t>mật</w:t>
            </w:r>
            <w:r>
              <w:rPr>
                <w:spacing w:val="-3"/>
                <w:sz w:val="26"/>
              </w:rPr>
              <w:t xml:space="preserve"> </w:t>
            </w:r>
            <w:r>
              <w:rPr>
                <w:spacing w:val="-4"/>
                <w:sz w:val="26"/>
              </w:rPr>
              <w:t>khẩu</w:t>
            </w:r>
          </w:p>
          <w:p w14:paraId="1857CB8D" w14:textId="77777777" w:rsidR="00477C99" w:rsidRDefault="00000000">
            <w:pPr>
              <w:pStyle w:val="TableParagraph"/>
              <w:numPr>
                <w:ilvl w:val="2"/>
                <w:numId w:val="22"/>
              </w:numPr>
              <w:tabs>
                <w:tab w:val="left" w:pos="1143"/>
              </w:tabs>
              <w:spacing w:before="1"/>
              <w:ind w:left="109" w:right="218" w:firstLine="389"/>
              <w:rPr>
                <w:sz w:val="26"/>
              </w:rPr>
            </w:pPr>
            <w:r>
              <w:rPr>
                <w:sz w:val="26"/>
              </w:rPr>
              <w:t>Hệ</w:t>
            </w:r>
            <w:r>
              <w:rPr>
                <w:spacing w:val="-3"/>
                <w:sz w:val="26"/>
              </w:rPr>
              <w:t xml:space="preserve"> </w:t>
            </w:r>
            <w:r>
              <w:rPr>
                <w:sz w:val="26"/>
              </w:rPr>
              <w:t>thống</w:t>
            </w:r>
            <w:r>
              <w:rPr>
                <w:spacing w:val="-6"/>
                <w:sz w:val="26"/>
              </w:rPr>
              <w:t xml:space="preserve"> </w:t>
            </w:r>
            <w:r>
              <w:rPr>
                <w:sz w:val="26"/>
              </w:rPr>
              <w:t>thông</w:t>
            </w:r>
            <w:r>
              <w:rPr>
                <w:spacing w:val="-4"/>
                <w:sz w:val="26"/>
              </w:rPr>
              <w:t xml:space="preserve"> </w:t>
            </w:r>
            <w:r>
              <w:rPr>
                <w:sz w:val="26"/>
              </w:rPr>
              <w:t>báo</w:t>
            </w:r>
            <w:r>
              <w:rPr>
                <w:spacing w:val="-6"/>
                <w:sz w:val="26"/>
              </w:rPr>
              <w:t xml:space="preserve"> </w:t>
            </w:r>
            <w:r>
              <w:rPr>
                <w:sz w:val="26"/>
              </w:rPr>
              <w:t>sai</w:t>
            </w:r>
            <w:r>
              <w:rPr>
                <w:spacing w:val="-6"/>
                <w:sz w:val="26"/>
              </w:rPr>
              <w:t xml:space="preserve"> </w:t>
            </w:r>
            <w:r>
              <w:rPr>
                <w:sz w:val="26"/>
              </w:rPr>
              <w:t>tài</w:t>
            </w:r>
            <w:r>
              <w:rPr>
                <w:spacing w:val="-6"/>
                <w:sz w:val="26"/>
              </w:rPr>
              <w:t xml:space="preserve"> </w:t>
            </w:r>
            <w:r>
              <w:rPr>
                <w:sz w:val="26"/>
              </w:rPr>
              <w:t>khoản</w:t>
            </w:r>
            <w:r>
              <w:rPr>
                <w:spacing w:val="-4"/>
                <w:sz w:val="26"/>
              </w:rPr>
              <w:t xml:space="preserve"> </w:t>
            </w:r>
            <w:r>
              <w:rPr>
                <w:sz w:val="26"/>
              </w:rPr>
              <w:t>hoặc</w:t>
            </w:r>
            <w:r>
              <w:rPr>
                <w:spacing w:val="-5"/>
                <w:sz w:val="26"/>
              </w:rPr>
              <w:t xml:space="preserve"> </w:t>
            </w:r>
            <w:r>
              <w:rPr>
                <w:sz w:val="26"/>
              </w:rPr>
              <w:t>mật</w:t>
            </w:r>
            <w:r>
              <w:rPr>
                <w:spacing w:val="-4"/>
                <w:sz w:val="26"/>
              </w:rPr>
              <w:t xml:space="preserve"> </w:t>
            </w:r>
            <w:r>
              <w:rPr>
                <w:sz w:val="26"/>
              </w:rPr>
              <w:t>khẩu, yêu cầu người dùng nhập lại</w:t>
            </w:r>
          </w:p>
        </w:tc>
      </w:tr>
    </w:tbl>
    <w:p w14:paraId="61352EFD" w14:textId="77777777" w:rsidR="00477C99" w:rsidRDefault="00477C99">
      <w:pPr>
        <w:ind w:left="1389" w:right="2119"/>
        <w:jc w:val="center"/>
        <w:rPr>
          <w:i/>
          <w:iCs/>
          <w:sz w:val="24"/>
          <w:szCs w:val="24"/>
        </w:rPr>
      </w:pPr>
      <w:bookmarkStart w:id="80" w:name="_bookmark41"/>
      <w:bookmarkEnd w:id="80"/>
    </w:p>
    <w:p w14:paraId="50587F25" w14:textId="77777777" w:rsidR="00477C99" w:rsidRDefault="00000000">
      <w:pPr>
        <w:pStyle w:val="Heading3"/>
        <w:numPr>
          <w:ilvl w:val="2"/>
          <w:numId w:val="18"/>
        </w:numPr>
        <w:tabs>
          <w:tab w:val="left" w:pos="769"/>
        </w:tabs>
        <w:spacing w:before="201"/>
        <w:ind w:left="769" w:hanging="645"/>
        <w:jc w:val="left"/>
      </w:pPr>
      <w:bookmarkStart w:id="81" w:name="2.3.6._Use_case_Change_Password"/>
      <w:bookmarkStart w:id="82" w:name="_bookmark42"/>
      <w:bookmarkEnd w:id="81"/>
      <w:bookmarkEnd w:id="82"/>
      <w:r>
        <w:rPr>
          <w:color w:val="262626"/>
        </w:rPr>
        <w:t>Use</w:t>
      </w:r>
      <w:r>
        <w:rPr>
          <w:b w:val="0"/>
          <w:color w:val="262626"/>
          <w:spacing w:val="-6"/>
        </w:rPr>
        <w:t xml:space="preserve"> </w:t>
      </w:r>
      <w:r>
        <w:rPr>
          <w:color w:val="262626"/>
        </w:rPr>
        <w:t>case</w:t>
      </w:r>
      <w:r>
        <w:rPr>
          <w:b w:val="0"/>
          <w:color w:val="262626"/>
          <w:spacing w:val="-2"/>
        </w:rPr>
        <w:t xml:space="preserve"> </w:t>
      </w:r>
      <w:r>
        <w:rPr>
          <w:color w:val="262626"/>
        </w:rPr>
        <w:t>Change</w:t>
      </w:r>
      <w:r>
        <w:rPr>
          <w:b w:val="0"/>
          <w:color w:val="262626"/>
          <w:spacing w:val="-2"/>
        </w:rPr>
        <w:t xml:space="preserve"> </w:t>
      </w:r>
      <w:r>
        <w:rPr>
          <w:color w:val="262626"/>
          <w:spacing w:val="-2"/>
        </w:rPr>
        <w:t>Password</w:t>
      </w: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06"/>
        <w:gridCol w:w="6456"/>
      </w:tblGrid>
      <w:tr w:rsidR="00477C99" w14:paraId="4DBC2B06" w14:textId="77777777">
        <w:trPr>
          <w:trHeight w:val="298"/>
        </w:trPr>
        <w:tc>
          <w:tcPr>
            <w:tcW w:w="2606" w:type="dxa"/>
          </w:tcPr>
          <w:p w14:paraId="6E12831C" w14:textId="77777777" w:rsidR="00477C99" w:rsidRDefault="00000000">
            <w:pPr>
              <w:pStyle w:val="TableParagraph"/>
              <w:spacing w:line="278" w:lineRule="exact"/>
              <w:rPr>
                <w:sz w:val="26"/>
              </w:rPr>
            </w:pPr>
            <w:r>
              <w:rPr>
                <w:sz w:val="26"/>
              </w:rPr>
              <w:t>Tên</w:t>
            </w:r>
            <w:r>
              <w:rPr>
                <w:spacing w:val="-5"/>
                <w:sz w:val="26"/>
              </w:rPr>
              <w:t xml:space="preserve"> </w:t>
            </w:r>
            <w:r>
              <w:rPr>
                <w:sz w:val="26"/>
              </w:rPr>
              <w:t>use</w:t>
            </w:r>
            <w:r>
              <w:rPr>
                <w:spacing w:val="-2"/>
                <w:sz w:val="26"/>
              </w:rPr>
              <w:t xml:space="preserve"> </w:t>
            </w:r>
            <w:r>
              <w:rPr>
                <w:spacing w:val="-4"/>
                <w:sz w:val="26"/>
              </w:rPr>
              <w:t>case</w:t>
            </w:r>
          </w:p>
        </w:tc>
        <w:tc>
          <w:tcPr>
            <w:tcW w:w="6456" w:type="dxa"/>
          </w:tcPr>
          <w:p w14:paraId="573CACC0" w14:textId="77777777" w:rsidR="00477C99" w:rsidRDefault="00000000">
            <w:pPr>
              <w:pStyle w:val="TableParagraph"/>
              <w:spacing w:line="278" w:lineRule="exact"/>
              <w:rPr>
                <w:sz w:val="26"/>
              </w:rPr>
            </w:pPr>
            <w:r>
              <w:rPr>
                <w:sz w:val="26"/>
              </w:rPr>
              <w:t>Change</w:t>
            </w:r>
            <w:r>
              <w:rPr>
                <w:spacing w:val="-4"/>
                <w:sz w:val="26"/>
              </w:rPr>
              <w:t xml:space="preserve"> </w:t>
            </w:r>
            <w:r>
              <w:rPr>
                <w:spacing w:val="-2"/>
                <w:sz w:val="26"/>
              </w:rPr>
              <w:t>Password</w:t>
            </w:r>
          </w:p>
        </w:tc>
      </w:tr>
      <w:tr w:rsidR="00477C99" w14:paraId="49454752" w14:textId="77777777">
        <w:trPr>
          <w:trHeight w:val="598"/>
        </w:trPr>
        <w:tc>
          <w:tcPr>
            <w:tcW w:w="2606" w:type="dxa"/>
          </w:tcPr>
          <w:p w14:paraId="46CB66E3" w14:textId="77777777" w:rsidR="00477C99" w:rsidRDefault="00000000">
            <w:pPr>
              <w:pStyle w:val="TableParagraph"/>
              <w:spacing w:before="1"/>
              <w:rPr>
                <w:sz w:val="26"/>
              </w:rPr>
            </w:pPr>
            <w:r>
              <w:rPr>
                <w:sz w:val="26"/>
              </w:rPr>
              <w:t>Mô</w:t>
            </w:r>
            <w:r>
              <w:rPr>
                <w:spacing w:val="-2"/>
                <w:sz w:val="26"/>
              </w:rPr>
              <w:t xml:space="preserve"> </w:t>
            </w:r>
            <w:r>
              <w:rPr>
                <w:spacing w:val="-5"/>
                <w:sz w:val="26"/>
              </w:rPr>
              <w:t>tả</w:t>
            </w:r>
          </w:p>
        </w:tc>
        <w:tc>
          <w:tcPr>
            <w:tcW w:w="6456" w:type="dxa"/>
          </w:tcPr>
          <w:p w14:paraId="0436E6EA" w14:textId="77777777" w:rsidR="00477C99" w:rsidRDefault="00000000">
            <w:pPr>
              <w:pStyle w:val="TableParagraph"/>
              <w:spacing w:line="298" w:lineRule="exact"/>
              <w:rPr>
                <w:sz w:val="26"/>
              </w:rPr>
            </w:pPr>
            <w:r>
              <w:rPr>
                <w:sz w:val="26"/>
              </w:rPr>
              <w:t>Là</w:t>
            </w:r>
            <w:r>
              <w:rPr>
                <w:spacing w:val="-5"/>
                <w:sz w:val="26"/>
              </w:rPr>
              <w:t xml:space="preserve"> </w:t>
            </w:r>
            <w:r>
              <w:rPr>
                <w:sz w:val="26"/>
              </w:rPr>
              <w:t>một</w:t>
            </w:r>
            <w:r>
              <w:rPr>
                <w:spacing w:val="-4"/>
                <w:sz w:val="26"/>
              </w:rPr>
              <w:t xml:space="preserve"> </w:t>
            </w:r>
            <w:r>
              <w:rPr>
                <w:sz w:val="26"/>
              </w:rPr>
              <w:t>người</w:t>
            </w:r>
            <w:r>
              <w:rPr>
                <w:spacing w:val="-4"/>
                <w:sz w:val="26"/>
              </w:rPr>
              <w:t xml:space="preserve"> </w:t>
            </w:r>
            <w:r>
              <w:rPr>
                <w:sz w:val="26"/>
              </w:rPr>
              <w:t>dùng,</w:t>
            </w:r>
            <w:r>
              <w:rPr>
                <w:spacing w:val="-3"/>
                <w:sz w:val="26"/>
              </w:rPr>
              <w:t xml:space="preserve"> </w:t>
            </w:r>
            <w:r>
              <w:rPr>
                <w:sz w:val="26"/>
              </w:rPr>
              <w:t>tôi</w:t>
            </w:r>
            <w:r>
              <w:rPr>
                <w:spacing w:val="-4"/>
                <w:sz w:val="26"/>
              </w:rPr>
              <w:t xml:space="preserve"> </w:t>
            </w:r>
            <w:r>
              <w:rPr>
                <w:sz w:val="26"/>
              </w:rPr>
              <w:t>muốn</w:t>
            </w:r>
            <w:r>
              <w:rPr>
                <w:spacing w:val="-6"/>
                <w:sz w:val="26"/>
              </w:rPr>
              <w:t xml:space="preserve"> </w:t>
            </w:r>
            <w:r>
              <w:rPr>
                <w:sz w:val="26"/>
              </w:rPr>
              <w:t>đổi</w:t>
            </w:r>
            <w:r>
              <w:rPr>
                <w:spacing w:val="-4"/>
                <w:sz w:val="26"/>
              </w:rPr>
              <w:t xml:space="preserve"> </w:t>
            </w:r>
            <w:r>
              <w:rPr>
                <w:sz w:val="26"/>
              </w:rPr>
              <w:t>mật</w:t>
            </w:r>
            <w:r>
              <w:rPr>
                <w:spacing w:val="-4"/>
                <w:sz w:val="26"/>
              </w:rPr>
              <w:t xml:space="preserve"> </w:t>
            </w:r>
            <w:r>
              <w:rPr>
                <w:sz w:val="26"/>
              </w:rPr>
              <w:t>khẩu</w:t>
            </w:r>
            <w:r>
              <w:rPr>
                <w:spacing w:val="-6"/>
                <w:sz w:val="26"/>
              </w:rPr>
              <w:t xml:space="preserve"> </w:t>
            </w:r>
            <w:r>
              <w:rPr>
                <w:sz w:val="26"/>
              </w:rPr>
              <w:t>tài</w:t>
            </w:r>
            <w:r>
              <w:rPr>
                <w:spacing w:val="-4"/>
                <w:sz w:val="26"/>
              </w:rPr>
              <w:t xml:space="preserve"> </w:t>
            </w:r>
            <w:r>
              <w:rPr>
                <w:sz w:val="26"/>
              </w:rPr>
              <w:t>khoản</w:t>
            </w:r>
            <w:r>
              <w:rPr>
                <w:spacing w:val="-4"/>
                <w:sz w:val="26"/>
              </w:rPr>
              <w:t xml:space="preserve"> </w:t>
            </w:r>
            <w:r>
              <w:rPr>
                <w:sz w:val="26"/>
              </w:rPr>
              <w:t xml:space="preserve">của </w:t>
            </w:r>
            <w:r>
              <w:rPr>
                <w:spacing w:val="-4"/>
                <w:sz w:val="26"/>
              </w:rPr>
              <w:t>mình</w:t>
            </w:r>
          </w:p>
        </w:tc>
      </w:tr>
      <w:tr w:rsidR="00477C99" w14:paraId="4DC209D0" w14:textId="77777777">
        <w:trPr>
          <w:trHeight w:val="300"/>
        </w:trPr>
        <w:tc>
          <w:tcPr>
            <w:tcW w:w="2606" w:type="dxa"/>
          </w:tcPr>
          <w:p w14:paraId="01CDE3FE" w14:textId="77777777" w:rsidR="00477C99" w:rsidRDefault="00000000">
            <w:pPr>
              <w:pStyle w:val="TableParagraph"/>
              <w:spacing w:before="1" w:line="279" w:lineRule="exact"/>
              <w:rPr>
                <w:sz w:val="26"/>
              </w:rPr>
            </w:pPr>
            <w:r>
              <w:rPr>
                <w:sz w:val="26"/>
              </w:rPr>
              <w:t>Tác</w:t>
            </w:r>
            <w:r>
              <w:rPr>
                <w:spacing w:val="-2"/>
                <w:sz w:val="26"/>
              </w:rPr>
              <w:t xml:space="preserve"> </w:t>
            </w:r>
            <w:r>
              <w:rPr>
                <w:sz w:val="26"/>
              </w:rPr>
              <w:t>nhân</w:t>
            </w:r>
            <w:r>
              <w:rPr>
                <w:spacing w:val="-2"/>
                <w:sz w:val="26"/>
              </w:rPr>
              <w:t xml:space="preserve"> </w:t>
            </w:r>
            <w:r>
              <w:rPr>
                <w:spacing w:val="-4"/>
                <w:sz w:val="26"/>
              </w:rPr>
              <w:t>chính</w:t>
            </w:r>
          </w:p>
        </w:tc>
        <w:tc>
          <w:tcPr>
            <w:tcW w:w="6456" w:type="dxa"/>
          </w:tcPr>
          <w:p w14:paraId="52B03A86" w14:textId="77777777" w:rsidR="00477C99" w:rsidRDefault="00000000">
            <w:pPr>
              <w:pStyle w:val="TableParagraph"/>
              <w:spacing w:before="1" w:line="279" w:lineRule="exact"/>
              <w:ind w:left="110"/>
              <w:rPr>
                <w:sz w:val="26"/>
              </w:rPr>
            </w:pPr>
            <w:r>
              <w:rPr>
                <w:spacing w:val="-4"/>
                <w:sz w:val="26"/>
              </w:rPr>
              <w:t>User</w:t>
            </w:r>
          </w:p>
        </w:tc>
      </w:tr>
      <w:tr w:rsidR="00477C99" w14:paraId="6C65FBC6" w14:textId="77777777">
        <w:trPr>
          <w:trHeight w:val="298"/>
        </w:trPr>
        <w:tc>
          <w:tcPr>
            <w:tcW w:w="2606" w:type="dxa"/>
          </w:tcPr>
          <w:p w14:paraId="27FF46F5" w14:textId="77777777" w:rsidR="00477C99" w:rsidRDefault="00000000">
            <w:pPr>
              <w:pStyle w:val="TableParagraph"/>
              <w:spacing w:line="278" w:lineRule="exact"/>
              <w:rPr>
                <w:sz w:val="26"/>
              </w:rPr>
            </w:pPr>
            <w:r>
              <w:rPr>
                <w:sz w:val="26"/>
              </w:rPr>
              <w:t>Tiền</w:t>
            </w:r>
            <w:r>
              <w:rPr>
                <w:spacing w:val="-6"/>
                <w:sz w:val="26"/>
              </w:rPr>
              <w:t xml:space="preserve"> </w:t>
            </w:r>
            <w:r>
              <w:rPr>
                <w:sz w:val="26"/>
              </w:rPr>
              <w:t>điều</w:t>
            </w:r>
            <w:r>
              <w:rPr>
                <w:spacing w:val="-1"/>
                <w:sz w:val="26"/>
              </w:rPr>
              <w:t xml:space="preserve"> </w:t>
            </w:r>
            <w:r>
              <w:rPr>
                <w:spacing w:val="-4"/>
                <w:sz w:val="26"/>
              </w:rPr>
              <w:t>kiện</w:t>
            </w:r>
          </w:p>
        </w:tc>
        <w:tc>
          <w:tcPr>
            <w:tcW w:w="6456" w:type="dxa"/>
          </w:tcPr>
          <w:p w14:paraId="0751E90B" w14:textId="77777777" w:rsidR="00477C99" w:rsidRDefault="00000000">
            <w:pPr>
              <w:pStyle w:val="TableParagraph"/>
              <w:spacing w:line="278" w:lineRule="exact"/>
              <w:rPr>
                <w:sz w:val="26"/>
              </w:rPr>
            </w:pPr>
            <w:r>
              <w:rPr>
                <w:sz w:val="26"/>
              </w:rPr>
              <w:t>Người</w:t>
            </w:r>
            <w:r>
              <w:rPr>
                <w:spacing w:val="-1"/>
                <w:sz w:val="26"/>
              </w:rPr>
              <w:t xml:space="preserve"> </w:t>
            </w:r>
            <w:r>
              <w:rPr>
                <w:sz w:val="26"/>
              </w:rPr>
              <w:t>dùng</w:t>
            </w:r>
            <w:r>
              <w:rPr>
                <w:spacing w:val="-3"/>
                <w:sz w:val="26"/>
              </w:rPr>
              <w:t xml:space="preserve"> </w:t>
            </w:r>
            <w:r>
              <w:rPr>
                <w:sz w:val="26"/>
              </w:rPr>
              <w:t>đăng</w:t>
            </w:r>
            <w:r>
              <w:rPr>
                <w:spacing w:val="-2"/>
                <w:sz w:val="26"/>
              </w:rPr>
              <w:t xml:space="preserve"> </w:t>
            </w:r>
            <w:r>
              <w:rPr>
                <w:sz w:val="26"/>
              </w:rPr>
              <w:t>nhập</w:t>
            </w:r>
            <w:r>
              <w:rPr>
                <w:spacing w:val="-2"/>
                <w:sz w:val="26"/>
              </w:rPr>
              <w:t xml:space="preserve"> </w:t>
            </w:r>
            <w:r>
              <w:rPr>
                <w:sz w:val="26"/>
              </w:rPr>
              <w:t xml:space="preserve">thành </w:t>
            </w:r>
            <w:r>
              <w:rPr>
                <w:spacing w:val="-4"/>
                <w:sz w:val="26"/>
              </w:rPr>
              <w:t>công</w:t>
            </w:r>
          </w:p>
        </w:tc>
      </w:tr>
      <w:tr w:rsidR="00477C99" w14:paraId="15FF3468" w14:textId="77777777">
        <w:trPr>
          <w:trHeight w:val="300"/>
        </w:trPr>
        <w:tc>
          <w:tcPr>
            <w:tcW w:w="2606" w:type="dxa"/>
          </w:tcPr>
          <w:p w14:paraId="1F78BE49" w14:textId="77777777" w:rsidR="00477C99" w:rsidRDefault="00000000">
            <w:pPr>
              <w:pStyle w:val="TableParagraph"/>
              <w:spacing w:before="1" w:line="279" w:lineRule="exact"/>
              <w:rPr>
                <w:sz w:val="26"/>
              </w:rPr>
            </w:pPr>
            <w:r>
              <w:rPr>
                <w:sz w:val="26"/>
              </w:rPr>
              <w:t>Hậu</w:t>
            </w:r>
            <w:r>
              <w:rPr>
                <w:spacing w:val="-4"/>
                <w:sz w:val="26"/>
              </w:rPr>
              <w:t xml:space="preserve"> </w:t>
            </w:r>
            <w:r>
              <w:rPr>
                <w:sz w:val="26"/>
              </w:rPr>
              <w:t>điều</w:t>
            </w:r>
            <w:r>
              <w:rPr>
                <w:spacing w:val="-3"/>
                <w:sz w:val="26"/>
              </w:rPr>
              <w:t xml:space="preserve"> </w:t>
            </w:r>
            <w:r>
              <w:rPr>
                <w:spacing w:val="-4"/>
                <w:sz w:val="26"/>
              </w:rPr>
              <w:t>kiện</w:t>
            </w:r>
          </w:p>
        </w:tc>
        <w:tc>
          <w:tcPr>
            <w:tcW w:w="6456" w:type="dxa"/>
          </w:tcPr>
          <w:p w14:paraId="7628CAF6" w14:textId="77777777" w:rsidR="00477C99" w:rsidRDefault="00000000">
            <w:pPr>
              <w:pStyle w:val="TableParagraph"/>
              <w:spacing w:before="1" w:line="279" w:lineRule="exact"/>
              <w:rPr>
                <w:sz w:val="26"/>
              </w:rPr>
            </w:pPr>
            <w:r>
              <w:rPr>
                <w:sz w:val="26"/>
              </w:rPr>
              <w:t>Người</w:t>
            </w:r>
            <w:r>
              <w:rPr>
                <w:spacing w:val="-2"/>
                <w:sz w:val="26"/>
              </w:rPr>
              <w:t xml:space="preserve"> </w:t>
            </w:r>
            <w:r>
              <w:rPr>
                <w:sz w:val="26"/>
              </w:rPr>
              <w:t>dùng</w:t>
            </w:r>
            <w:r>
              <w:rPr>
                <w:spacing w:val="-3"/>
                <w:sz w:val="26"/>
              </w:rPr>
              <w:t xml:space="preserve"> </w:t>
            </w:r>
            <w:r>
              <w:rPr>
                <w:sz w:val="26"/>
              </w:rPr>
              <w:t>đổi</w:t>
            </w:r>
            <w:r>
              <w:rPr>
                <w:spacing w:val="-1"/>
                <w:sz w:val="26"/>
              </w:rPr>
              <w:t xml:space="preserve"> </w:t>
            </w:r>
            <w:r>
              <w:rPr>
                <w:sz w:val="26"/>
              </w:rPr>
              <w:t>được</w:t>
            </w:r>
            <w:r>
              <w:rPr>
                <w:spacing w:val="-2"/>
                <w:sz w:val="26"/>
              </w:rPr>
              <w:t xml:space="preserve"> </w:t>
            </w:r>
            <w:r>
              <w:rPr>
                <w:sz w:val="26"/>
              </w:rPr>
              <w:t>mật</w:t>
            </w:r>
            <w:r>
              <w:rPr>
                <w:spacing w:val="-3"/>
                <w:sz w:val="26"/>
              </w:rPr>
              <w:t xml:space="preserve"> </w:t>
            </w:r>
            <w:r>
              <w:rPr>
                <w:sz w:val="26"/>
              </w:rPr>
              <w:t>khẩu</w:t>
            </w:r>
            <w:r>
              <w:rPr>
                <w:spacing w:val="-1"/>
                <w:sz w:val="26"/>
              </w:rPr>
              <w:t xml:space="preserve"> </w:t>
            </w:r>
            <w:r>
              <w:rPr>
                <w:sz w:val="26"/>
              </w:rPr>
              <w:t>tài</w:t>
            </w:r>
            <w:r>
              <w:rPr>
                <w:spacing w:val="-1"/>
                <w:sz w:val="26"/>
              </w:rPr>
              <w:t xml:space="preserve"> </w:t>
            </w:r>
            <w:r>
              <w:rPr>
                <w:spacing w:val="-2"/>
                <w:sz w:val="26"/>
              </w:rPr>
              <w:t>khoản</w:t>
            </w:r>
          </w:p>
        </w:tc>
      </w:tr>
      <w:tr w:rsidR="00477C99" w14:paraId="3ADE98A1" w14:textId="77777777">
        <w:trPr>
          <w:trHeight w:val="1195"/>
        </w:trPr>
        <w:tc>
          <w:tcPr>
            <w:tcW w:w="2606" w:type="dxa"/>
          </w:tcPr>
          <w:p w14:paraId="7A8A4921" w14:textId="77777777" w:rsidR="00477C99" w:rsidRDefault="00000000">
            <w:pPr>
              <w:pStyle w:val="TableParagraph"/>
              <w:spacing w:line="298" w:lineRule="exact"/>
              <w:rPr>
                <w:sz w:val="26"/>
              </w:rPr>
            </w:pPr>
            <w:r>
              <w:rPr>
                <w:sz w:val="26"/>
              </w:rPr>
              <w:t>Chuỗi</w:t>
            </w:r>
            <w:r>
              <w:rPr>
                <w:spacing w:val="-3"/>
                <w:sz w:val="26"/>
              </w:rPr>
              <w:t xml:space="preserve"> </w:t>
            </w:r>
            <w:r>
              <w:rPr>
                <w:sz w:val="26"/>
              </w:rPr>
              <w:t>sự</w:t>
            </w:r>
            <w:r>
              <w:rPr>
                <w:spacing w:val="-2"/>
                <w:sz w:val="26"/>
              </w:rPr>
              <w:t xml:space="preserve"> </w:t>
            </w:r>
            <w:r>
              <w:rPr>
                <w:sz w:val="26"/>
              </w:rPr>
              <w:t>kiện</w:t>
            </w:r>
            <w:r>
              <w:rPr>
                <w:spacing w:val="-1"/>
                <w:sz w:val="26"/>
              </w:rPr>
              <w:t xml:space="preserve"> </w:t>
            </w:r>
            <w:r>
              <w:rPr>
                <w:spacing w:val="-2"/>
                <w:sz w:val="26"/>
              </w:rPr>
              <w:t>chính</w:t>
            </w:r>
          </w:p>
        </w:tc>
        <w:tc>
          <w:tcPr>
            <w:tcW w:w="6456" w:type="dxa"/>
          </w:tcPr>
          <w:p w14:paraId="26245E8B" w14:textId="77777777" w:rsidR="00477C99" w:rsidRDefault="00000000">
            <w:pPr>
              <w:pStyle w:val="TableParagraph"/>
              <w:numPr>
                <w:ilvl w:val="0"/>
                <w:numId w:val="23"/>
              </w:numPr>
              <w:tabs>
                <w:tab w:val="left" w:pos="829"/>
              </w:tabs>
              <w:ind w:left="829" w:right="259"/>
              <w:rPr>
                <w:sz w:val="26"/>
              </w:rPr>
            </w:pPr>
            <w:r>
              <w:rPr>
                <w:sz w:val="26"/>
              </w:rPr>
              <w:t>Sau</w:t>
            </w:r>
            <w:r>
              <w:rPr>
                <w:spacing w:val="-6"/>
                <w:sz w:val="26"/>
              </w:rPr>
              <w:t xml:space="preserve"> </w:t>
            </w:r>
            <w:r>
              <w:rPr>
                <w:sz w:val="26"/>
              </w:rPr>
              <w:t>khi</w:t>
            </w:r>
            <w:r>
              <w:rPr>
                <w:spacing w:val="-4"/>
                <w:sz w:val="26"/>
              </w:rPr>
              <w:t xml:space="preserve"> </w:t>
            </w:r>
            <w:r>
              <w:rPr>
                <w:sz w:val="26"/>
              </w:rPr>
              <w:t>đăng</w:t>
            </w:r>
            <w:r>
              <w:rPr>
                <w:spacing w:val="-6"/>
                <w:sz w:val="26"/>
              </w:rPr>
              <w:t xml:space="preserve"> </w:t>
            </w:r>
            <w:r>
              <w:rPr>
                <w:sz w:val="26"/>
              </w:rPr>
              <w:t>nhập,</w:t>
            </w:r>
            <w:r>
              <w:rPr>
                <w:spacing w:val="-3"/>
                <w:sz w:val="26"/>
              </w:rPr>
              <w:t xml:space="preserve"> </w:t>
            </w:r>
            <w:r>
              <w:rPr>
                <w:sz w:val="26"/>
              </w:rPr>
              <w:t>người</w:t>
            </w:r>
            <w:r>
              <w:rPr>
                <w:spacing w:val="-4"/>
                <w:sz w:val="26"/>
              </w:rPr>
              <w:t xml:space="preserve"> </w:t>
            </w:r>
            <w:r>
              <w:rPr>
                <w:sz w:val="26"/>
              </w:rPr>
              <w:t>dùng</w:t>
            </w:r>
            <w:r>
              <w:rPr>
                <w:spacing w:val="-6"/>
                <w:sz w:val="26"/>
              </w:rPr>
              <w:t xml:space="preserve"> </w:t>
            </w:r>
            <w:r>
              <w:rPr>
                <w:sz w:val="26"/>
              </w:rPr>
              <w:t>chọn</w:t>
            </w:r>
            <w:r>
              <w:rPr>
                <w:spacing w:val="-6"/>
                <w:sz w:val="26"/>
              </w:rPr>
              <w:t xml:space="preserve"> </w:t>
            </w:r>
            <w:r>
              <w:rPr>
                <w:sz w:val="26"/>
              </w:rPr>
              <w:t>chức</w:t>
            </w:r>
            <w:r>
              <w:rPr>
                <w:spacing w:val="-3"/>
                <w:sz w:val="26"/>
              </w:rPr>
              <w:t xml:space="preserve"> </w:t>
            </w:r>
            <w:r>
              <w:rPr>
                <w:sz w:val="26"/>
              </w:rPr>
              <w:t>năng</w:t>
            </w:r>
            <w:r>
              <w:rPr>
                <w:spacing w:val="-4"/>
                <w:sz w:val="26"/>
              </w:rPr>
              <w:t xml:space="preserve"> </w:t>
            </w:r>
            <w:r>
              <w:rPr>
                <w:sz w:val="26"/>
              </w:rPr>
              <w:t>đổi mật khẩu trên giao diện hệ thống</w:t>
            </w:r>
          </w:p>
          <w:p w14:paraId="5C4BAF2B" w14:textId="77777777" w:rsidR="00477C99" w:rsidRDefault="00000000">
            <w:pPr>
              <w:pStyle w:val="TableParagraph"/>
              <w:numPr>
                <w:ilvl w:val="0"/>
                <w:numId w:val="23"/>
              </w:numPr>
              <w:tabs>
                <w:tab w:val="left" w:pos="828"/>
              </w:tabs>
              <w:ind w:left="828" w:hanging="359"/>
              <w:rPr>
                <w:sz w:val="26"/>
              </w:rPr>
            </w:pPr>
            <w:r>
              <w:rPr>
                <w:sz w:val="26"/>
              </w:rPr>
              <w:t>Hệ</w:t>
            </w:r>
            <w:r>
              <w:rPr>
                <w:spacing w:val="-1"/>
                <w:sz w:val="26"/>
              </w:rPr>
              <w:t xml:space="preserve"> </w:t>
            </w:r>
            <w:r>
              <w:rPr>
                <w:sz w:val="26"/>
              </w:rPr>
              <w:t>thống</w:t>
            </w:r>
            <w:r>
              <w:rPr>
                <w:spacing w:val="-3"/>
                <w:sz w:val="26"/>
              </w:rPr>
              <w:t xml:space="preserve"> </w:t>
            </w:r>
            <w:r>
              <w:rPr>
                <w:sz w:val="26"/>
              </w:rPr>
              <w:t>yêu</w:t>
            </w:r>
            <w:r>
              <w:rPr>
                <w:spacing w:val="-1"/>
                <w:sz w:val="26"/>
              </w:rPr>
              <w:t xml:space="preserve"> </w:t>
            </w:r>
            <w:r>
              <w:rPr>
                <w:sz w:val="26"/>
              </w:rPr>
              <w:t>cầu</w:t>
            </w:r>
            <w:r>
              <w:rPr>
                <w:spacing w:val="-3"/>
                <w:sz w:val="26"/>
              </w:rPr>
              <w:t xml:space="preserve"> </w:t>
            </w:r>
            <w:r>
              <w:rPr>
                <w:sz w:val="26"/>
              </w:rPr>
              <w:t>nhập</w:t>
            </w:r>
            <w:r>
              <w:rPr>
                <w:spacing w:val="-1"/>
                <w:sz w:val="26"/>
              </w:rPr>
              <w:t xml:space="preserve"> </w:t>
            </w:r>
            <w:r>
              <w:rPr>
                <w:sz w:val="26"/>
              </w:rPr>
              <w:t>mật</w:t>
            </w:r>
            <w:r>
              <w:rPr>
                <w:spacing w:val="-1"/>
                <w:sz w:val="26"/>
              </w:rPr>
              <w:t xml:space="preserve"> </w:t>
            </w:r>
            <w:r>
              <w:rPr>
                <w:sz w:val="26"/>
              </w:rPr>
              <w:t>khẩu</w:t>
            </w:r>
            <w:r>
              <w:rPr>
                <w:spacing w:val="-3"/>
                <w:sz w:val="26"/>
              </w:rPr>
              <w:t xml:space="preserve"> </w:t>
            </w:r>
            <w:r>
              <w:rPr>
                <w:spacing w:val="-5"/>
                <w:sz w:val="26"/>
              </w:rPr>
              <w:t>mới</w:t>
            </w:r>
          </w:p>
          <w:p w14:paraId="5E8BF90F" w14:textId="77777777" w:rsidR="00477C99" w:rsidRDefault="00000000">
            <w:pPr>
              <w:pStyle w:val="TableParagraph"/>
              <w:numPr>
                <w:ilvl w:val="0"/>
                <w:numId w:val="23"/>
              </w:numPr>
              <w:tabs>
                <w:tab w:val="left" w:pos="827"/>
              </w:tabs>
              <w:spacing w:line="279" w:lineRule="exact"/>
              <w:ind w:left="827" w:hanging="358"/>
              <w:rPr>
                <w:sz w:val="26"/>
              </w:rPr>
            </w:pPr>
            <w:r>
              <w:rPr>
                <w:sz w:val="26"/>
              </w:rPr>
              <w:t>Người</w:t>
            </w:r>
            <w:r>
              <w:rPr>
                <w:spacing w:val="-1"/>
                <w:sz w:val="26"/>
              </w:rPr>
              <w:t xml:space="preserve"> </w:t>
            </w:r>
            <w:r>
              <w:rPr>
                <w:sz w:val="26"/>
              </w:rPr>
              <w:t>dùng</w:t>
            </w:r>
            <w:r>
              <w:rPr>
                <w:spacing w:val="-3"/>
                <w:sz w:val="26"/>
              </w:rPr>
              <w:t xml:space="preserve"> </w:t>
            </w:r>
            <w:r>
              <w:rPr>
                <w:sz w:val="26"/>
              </w:rPr>
              <w:t>nhập</w:t>
            </w:r>
            <w:r>
              <w:rPr>
                <w:spacing w:val="-2"/>
                <w:sz w:val="26"/>
              </w:rPr>
              <w:t xml:space="preserve"> </w:t>
            </w:r>
            <w:r>
              <w:rPr>
                <w:sz w:val="26"/>
              </w:rPr>
              <w:t>mật khẩu</w:t>
            </w:r>
            <w:r>
              <w:rPr>
                <w:spacing w:val="-1"/>
                <w:sz w:val="26"/>
              </w:rPr>
              <w:t xml:space="preserve"> </w:t>
            </w:r>
            <w:r>
              <w:rPr>
                <w:sz w:val="26"/>
              </w:rPr>
              <w:t>mới</w:t>
            </w:r>
            <w:r>
              <w:rPr>
                <w:spacing w:val="-3"/>
                <w:sz w:val="26"/>
              </w:rPr>
              <w:t xml:space="preserve"> </w:t>
            </w:r>
            <w:r>
              <w:rPr>
                <w:sz w:val="26"/>
              </w:rPr>
              <w:t>và</w:t>
            </w:r>
            <w:r>
              <w:rPr>
                <w:spacing w:val="-1"/>
                <w:sz w:val="26"/>
              </w:rPr>
              <w:t xml:space="preserve"> </w:t>
            </w:r>
            <w:r>
              <w:rPr>
                <w:sz w:val="26"/>
              </w:rPr>
              <w:t>ấn</w:t>
            </w:r>
            <w:r>
              <w:rPr>
                <w:spacing w:val="-3"/>
                <w:sz w:val="26"/>
              </w:rPr>
              <w:t xml:space="preserve"> </w:t>
            </w:r>
            <w:r>
              <w:rPr>
                <w:sz w:val="26"/>
              </w:rPr>
              <w:t>nút</w:t>
            </w:r>
            <w:r>
              <w:rPr>
                <w:spacing w:val="-1"/>
                <w:sz w:val="26"/>
              </w:rPr>
              <w:t xml:space="preserve"> </w:t>
            </w:r>
            <w:r>
              <w:rPr>
                <w:sz w:val="26"/>
              </w:rPr>
              <w:t xml:space="preserve">đổi </w:t>
            </w:r>
            <w:r>
              <w:rPr>
                <w:spacing w:val="-5"/>
                <w:sz w:val="26"/>
              </w:rPr>
              <w:t>mật</w:t>
            </w:r>
          </w:p>
        </w:tc>
      </w:tr>
    </w:tbl>
    <w:p w14:paraId="08922CB6" w14:textId="77777777" w:rsidR="00477C99" w:rsidRDefault="00477C99">
      <w:pPr>
        <w:spacing w:line="279" w:lineRule="exact"/>
        <w:rPr>
          <w:sz w:val="26"/>
        </w:rPr>
        <w:sectPr w:rsidR="00477C99">
          <w:pgSz w:w="11910" w:h="16840"/>
          <w:pgMar w:top="1480" w:right="300" w:bottom="1300" w:left="1580" w:header="0" w:footer="1105" w:gutter="0"/>
          <w:cols w:space="720"/>
        </w:sect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06"/>
        <w:gridCol w:w="6456"/>
      </w:tblGrid>
      <w:tr w:rsidR="00477C99" w14:paraId="5555D857" w14:textId="77777777">
        <w:trPr>
          <w:trHeight w:val="598"/>
        </w:trPr>
        <w:tc>
          <w:tcPr>
            <w:tcW w:w="2606" w:type="dxa"/>
          </w:tcPr>
          <w:p w14:paraId="6AC9FBE2" w14:textId="77777777" w:rsidR="00477C99" w:rsidRDefault="00477C99">
            <w:pPr>
              <w:pStyle w:val="TableParagraph"/>
              <w:ind w:left="0"/>
              <w:rPr>
                <w:sz w:val="24"/>
              </w:rPr>
            </w:pPr>
          </w:p>
        </w:tc>
        <w:tc>
          <w:tcPr>
            <w:tcW w:w="6456" w:type="dxa"/>
          </w:tcPr>
          <w:p w14:paraId="61D10F07" w14:textId="77777777" w:rsidR="00477C99" w:rsidRDefault="00000000">
            <w:pPr>
              <w:pStyle w:val="TableParagraph"/>
              <w:spacing w:before="1" w:line="298" w:lineRule="exact"/>
              <w:ind w:left="829"/>
              <w:rPr>
                <w:sz w:val="26"/>
              </w:rPr>
            </w:pPr>
            <w:r>
              <w:rPr>
                <w:spacing w:val="-4"/>
                <w:sz w:val="26"/>
              </w:rPr>
              <w:t>khẩu</w:t>
            </w:r>
          </w:p>
          <w:p w14:paraId="2C3A582F" w14:textId="77777777" w:rsidR="00477C99" w:rsidRDefault="00000000">
            <w:pPr>
              <w:pStyle w:val="TableParagraph"/>
              <w:spacing w:line="278" w:lineRule="exact"/>
              <w:ind w:left="469"/>
              <w:rPr>
                <w:sz w:val="26"/>
              </w:rPr>
            </w:pPr>
            <w:r>
              <w:rPr>
                <w:sz w:val="26"/>
              </w:rPr>
              <w:t>4.</w:t>
            </w:r>
            <w:r>
              <w:rPr>
                <w:spacing w:val="67"/>
                <w:w w:val="150"/>
                <w:sz w:val="26"/>
              </w:rPr>
              <w:t xml:space="preserve"> </w:t>
            </w:r>
            <w:r>
              <w:rPr>
                <w:sz w:val="26"/>
              </w:rPr>
              <w:t>Hệ thống</w:t>
            </w:r>
            <w:r>
              <w:rPr>
                <w:spacing w:val="-3"/>
                <w:sz w:val="26"/>
              </w:rPr>
              <w:t xml:space="preserve"> </w:t>
            </w:r>
            <w:r>
              <w:rPr>
                <w:sz w:val="26"/>
              </w:rPr>
              <w:t>thông</w:t>
            </w:r>
            <w:r>
              <w:rPr>
                <w:spacing w:val="-1"/>
                <w:sz w:val="26"/>
              </w:rPr>
              <w:t xml:space="preserve"> </w:t>
            </w:r>
            <w:r>
              <w:rPr>
                <w:sz w:val="26"/>
              </w:rPr>
              <w:t>báo</w:t>
            </w:r>
            <w:r>
              <w:rPr>
                <w:spacing w:val="-3"/>
                <w:sz w:val="26"/>
              </w:rPr>
              <w:t xml:space="preserve"> </w:t>
            </w:r>
            <w:r>
              <w:rPr>
                <w:sz w:val="26"/>
              </w:rPr>
              <w:t>đổi mật</w:t>
            </w:r>
            <w:r>
              <w:rPr>
                <w:spacing w:val="-3"/>
                <w:sz w:val="26"/>
              </w:rPr>
              <w:t xml:space="preserve"> </w:t>
            </w:r>
            <w:r>
              <w:rPr>
                <w:sz w:val="26"/>
              </w:rPr>
              <w:t>khẩu</w:t>
            </w:r>
            <w:r>
              <w:rPr>
                <w:spacing w:val="-3"/>
                <w:sz w:val="26"/>
              </w:rPr>
              <w:t xml:space="preserve"> </w:t>
            </w:r>
            <w:r>
              <w:rPr>
                <w:sz w:val="26"/>
              </w:rPr>
              <w:t>thành</w:t>
            </w:r>
            <w:r>
              <w:rPr>
                <w:spacing w:val="-1"/>
                <w:sz w:val="26"/>
              </w:rPr>
              <w:t xml:space="preserve"> </w:t>
            </w:r>
            <w:r>
              <w:rPr>
                <w:spacing w:val="-4"/>
                <w:sz w:val="26"/>
              </w:rPr>
              <w:t>công</w:t>
            </w:r>
          </w:p>
        </w:tc>
      </w:tr>
    </w:tbl>
    <w:p w14:paraId="59597691" w14:textId="77777777" w:rsidR="00477C99" w:rsidRDefault="00000000">
      <w:pPr>
        <w:pStyle w:val="Heading3"/>
        <w:numPr>
          <w:ilvl w:val="2"/>
          <w:numId w:val="18"/>
        </w:numPr>
        <w:tabs>
          <w:tab w:val="left" w:pos="769"/>
        </w:tabs>
        <w:spacing w:before="201"/>
        <w:ind w:left="769" w:hanging="645"/>
        <w:jc w:val="left"/>
      </w:pPr>
      <w:bookmarkStart w:id="83" w:name="_bookmark43"/>
      <w:bookmarkStart w:id="84" w:name="2.3.7._Use_case_Forgot_password"/>
      <w:bookmarkStart w:id="85" w:name="_bookmark44"/>
      <w:bookmarkEnd w:id="83"/>
      <w:bookmarkEnd w:id="84"/>
      <w:bookmarkEnd w:id="85"/>
      <w:r>
        <w:rPr>
          <w:color w:val="262626"/>
        </w:rPr>
        <w:t>Use</w:t>
      </w:r>
      <w:r>
        <w:rPr>
          <w:b w:val="0"/>
          <w:color w:val="262626"/>
          <w:spacing w:val="-5"/>
        </w:rPr>
        <w:t xml:space="preserve"> </w:t>
      </w:r>
      <w:r>
        <w:rPr>
          <w:color w:val="262626"/>
        </w:rPr>
        <w:t>case</w:t>
      </w:r>
      <w:r>
        <w:rPr>
          <w:b w:val="0"/>
          <w:color w:val="262626"/>
          <w:spacing w:val="-1"/>
        </w:rPr>
        <w:t xml:space="preserve"> </w:t>
      </w:r>
      <w:r>
        <w:rPr>
          <w:color w:val="262626"/>
        </w:rPr>
        <w:t>Forgot</w:t>
      </w:r>
      <w:r>
        <w:rPr>
          <w:b w:val="0"/>
          <w:color w:val="262626"/>
          <w:spacing w:val="-2"/>
        </w:rPr>
        <w:t xml:space="preserve"> </w:t>
      </w:r>
      <w:r>
        <w:rPr>
          <w:color w:val="262626"/>
          <w:spacing w:val="-2"/>
        </w:rPr>
        <w:t>password</w:t>
      </w: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06"/>
        <w:gridCol w:w="6456"/>
      </w:tblGrid>
      <w:tr w:rsidR="00477C99" w14:paraId="453C7E3A" w14:textId="77777777">
        <w:trPr>
          <w:trHeight w:val="298"/>
        </w:trPr>
        <w:tc>
          <w:tcPr>
            <w:tcW w:w="2606" w:type="dxa"/>
          </w:tcPr>
          <w:p w14:paraId="58268745" w14:textId="77777777" w:rsidR="00477C99" w:rsidRDefault="00000000">
            <w:pPr>
              <w:pStyle w:val="TableParagraph"/>
              <w:spacing w:line="278" w:lineRule="exact"/>
              <w:rPr>
                <w:sz w:val="26"/>
              </w:rPr>
            </w:pPr>
            <w:r>
              <w:rPr>
                <w:sz w:val="26"/>
              </w:rPr>
              <w:t>Tên</w:t>
            </w:r>
            <w:r>
              <w:rPr>
                <w:spacing w:val="-5"/>
                <w:sz w:val="26"/>
              </w:rPr>
              <w:t xml:space="preserve"> </w:t>
            </w:r>
            <w:r>
              <w:rPr>
                <w:sz w:val="26"/>
              </w:rPr>
              <w:t>use</w:t>
            </w:r>
            <w:r>
              <w:rPr>
                <w:spacing w:val="-2"/>
                <w:sz w:val="26"/>
              </w:rPr>
              <w:t xml:space="preserve"> </w:t>
            </w:r>
            <w:r>
              <w:rPr>
                <w:spacing w:val="-4"/>
                <w:sz w:val="26"/>
              </w:rPr>
              <w:t>case</w:t>
            </w:r>
          </w:p>
        </w:tc>
        <w:tc>
          <w:tcPr>
            <w:tcW w:w="6456" w:type="dxa"/>
          </w:tcPr>
          <w:p w14:paraId="59203FCD" w14:textId="77777777" w:rsidR="00477C99" w:rsidRDefault="00000000">
            <w:pPr>
              <w:pStyle w:val="TableParagraph"/>
              <w:spacing w:line="278" w:lineRule="exact"/>
              <w:rPr>
                <w:sz w:val="26"/>
              </w:rPr>
            </w:pPr>
            <w:r>
              <w:rPr>
                <w:sz w:val="26"/>
              </w:rPr>
              <w:t>Forgot</w:t>
            </w:r>
            <w:r>
              <w:rPr>
                <w:spacing w:val="-2"/>
                <w:sz w:val="26"/>
              </w:rPr>
              <w:t xml:space="preserve"> password</w:t>
            </w:r>
          </w:p>
        </w:tc>
      </w:tr>
      <w:tr w:rsidR="00477C99" w14:paraId="656B4E4A" w14:textId="77777777">
        <w:trPr>
          <w:trHeight w:val="598"/>
        </w:trPr>
        <w:tc>
          <w:tcPr>
            <w:tcW w:w="2606" w:type="dxa"/>
          </w:tcPr>
          <w:p w14:paraId="3CC36058" w14:textId="77777777" w:rsidR="00477C99" w:rsidRDefault="00000000">
            <w:pPr>
              <w:pStyle w:val="TableParagraph"/>
              <w:spacing w:before="1"/>
              <w:rPr>
                <w:sz w:val="26"/>
              </w:rPr>
            </w:pPr>
            <w:r>
              <w:rPr>
                <w:sz w:val="26"/>
              </w:rPr>
              <w:t>Mô</w:t>
            </w:r>
            <w:r>
              <w:rPr>
                <w:spacing w:val="-2"/>
                <w:sz w:val="26"/>
              </w:rPr>
              <w:t xml:space="preserve"> </w:t>
            </w:r>
            <w:r>
              <w:rPr>
                <w:spacing w:val="-5"/>
                <w:sz w:val="26"/>
              </w:rPr>
              <w:t>tả</w:t>
            </w:r>
          </w:p>
        </w:tc>
        <w:tc>
          <w:tcPr>
            <w:tcW w:w="6456" w:type="dxa"/>
          </w:tcPr>
          <w:p w14:paraId="2E53F1AD" w14:textId="77777777" w:rsidR="00477C99" w:rsidRDefault="00000000">
            <w:pPr>
              <w:pStyle w:val="TableParagraph"/>
              <w:spacing w:line="298" w:lineRule="exact"/>
              <w:ind w:hanging="1"/>
              <w:rPr>
                <w:sz w:val="26"/>
              </w:rPr>
            </w:pPr>
            <w:r>
              <w:rPr>
                <w:sz w:val="26"/>
              </w:rPr>
              <w:t>Người</w:t>
            </w:r>
            <w:r>
              <w:rPr>
                <w:spacing w:val="-3"/>
                <w:sz w:val="26"/>
              </w:rPr>
              <w:t xml:space="preserve"> </w:t>
            </w:r>
            <w:r>
              <w:rPr>
                <w:sz w:val="26"/>
              </w:rPr>
              <w:t>dùng</w:t>
            </w:r>
            <w:r>
              <w:rPr>
                <w:spacing w:val="-5"/>
                <w:sz w:val="26"/>
              </w:rPr>
              <w:t xml:space="preserve"> </w:t>
            </w:r>
            <w:r>
              <w:rPr>
                <w:sz w:val="26"/>
              </w:rPr>
              <w:t>vì</w:t>
            </w:r>
            <w:r>
              <w:rPr>
                <w:spacing w:val="-3"/>
                <w:sz w:val="26"/>
              </w:rPr>
              <w:t xml:space="preserve"> </w:t>
            </w:r>
            <w:r>
              <w:rPr>
                <w:sz w:val="26"/>
              </w:rPr>
              <w:t>một</w:t>
            </w:r>
            <w:r>
              <w:rPr>
                <w:spacing w:val="-5"/>
                <w:sz w:val="26"/>
              </w:rPr>
              <w:t xml:space="preserve"> </w:t>
            </w:r>
            <w:r>
              <w:rPr>
                <w:sz w:val="26"/>
              </w:rPr>
              <w:t>lí</w:t>
            </w:r>
            <w:r>
              <w:rPr>
                <w:spacing w:val="-3"/>
                <w:sz w:val="26"/>
              </w:rPr>
              <w:t xml:space="preserve"> </w:t>
            </w:r>
            <w:r>
              <w:rPr>
                <w:sz w:val="26"/>
              </w:rPr>
              <w:t>do</w:t>
            </w:r>
            <w:r>
              <w:rPr>
                <w:spacing w:val="-5"/>
                <w:sz w:val="26"/>
              </w:rPr>
              <w:t xml:space="preserve"> </w:t>
            </w:r>
            <w:r>
              <w:rPr>
                <w:sz w:val="26"/>
              </w:rPr>
              <w:t>nào</w:t>
            </w:r>
            <w:r>
              <w:rPr>
                <w:spacing w:val="-3"/>
                <w:sz w:val="26"/>
              </w:rPr>
              <w:t xml:space="preserve"> </w:t>
            </w:r>
            <w:r>
              <w:rPr>
                <w:sz w:val="26"/>
              </w:rPr>
              <w:t>đó</w:t>
            </w:r>
            <w:r>
              <w:rPr>
                <w:spacing w:val="-5"/>
                <w:sz w:val="26"/>
              </w:rPr>
              <w:t xml:space="preserve"> </w:t>
            </w:r>
            <w:r>
              <w:rPr>
                <w:sz w:val="26"/>
              </w:rPr>
              <w:t>mà</w:t>
            </w:r>
            <w:r>
              <w:rPr>
                <w:spacing w:val="-4"/>
                <w:sz w:val="26"/>
              </w:rPr>
              <w:t xml:space="preserve"> </w:t>
            </w:r>
            <w:r>
              <w:rPr>
                <w:sz w:val="26"/>
              </w:rPr>
              <w:t>đã</w:t>
            </w:r>
            <w:r>
              <w:rPr>
                <w:spacing w:val="-2"/>
                <w:sz w:val="26"/>
              </w:rPr>
              <w:t xml:space="preserve"> </w:t>
            </w:r>
            <w:r>
              <w:rPr>
                <w:sz w:val="26"/>
              </w:rPr>
              <w:t>quên</w:t>
            </w:r>
            <w:r>
              <w:rPr>
                <w:spacing w:val="-3"/>
                <w:sz w:val="26"/>
              </w:rPr>
              <w:t xml:space="preserve"> </w:t>
            </w:r>
            <w:r>
              <w:rPr>
                <w:sz w:val="26"/>
              </w:rPr>
              <w:t>mật</w:t>
            </w:r>
            <w:r>
              <w:rPr>
                <w:spacing w:val="-3"/>
                <w:sz w:val="26"/>
              </w:rPr>
              <w:t xml:space="preserve"> </w:t>
            </w:r>
            <w:r>
              <w:rPr>
                <w:sz w:val="26"/>
              </w:rPr>
              <w:t>khẩu</w:t>
            </w:r>
            <w:r>
              <w:rPr>
                <w:spacing w:val="-5"/>
                <w:sz w:val="26"/>
              </w:rPr>
              <w:t xml:space="preserve"> </w:t>
            </w:r>
            <w:r>
              <w:rPr>
                <w:sz w:val="26"/>
              </w:rPr>
              <w:t>và muốn tạo lại mật khẩu mới</w:t>
            </w:r>
          </w:p>
        </w:tc>
      </w:tr>
      <w:tr w:rsidR="00477C99" w14:paraId="7740CF6F" w14:textId="77777777">
        <w:trPr>
          <w:trHeight w:val="300"/>
        </w:trPr>
        <w:tc>
          <w:tcPr>
            <w:tcW w:w="2606" w:type="dxa"/>
          </w:tcPr>
          <w:p w14:paraId="60A761EB" w14:textId="77777777" w:rsidR="00477C99" w:rsidRDefault="00000000">
            <w:pPr>
              <w:pStyle w:val="TableParagraph"/>
              <w:spacing w:before="1" w:line="279" w:lineRule="exact"/>
              <w:rPr>
                <w:sz w:val="26"/>
              </w:rPr>
            </w:pPr>
            <w:r>
              <w:rPr>
                <w:sz w:val="26"/>
              </w:rPr>
              <w:t>Tác</w:t>
            </w:r>
            <w:r>
              <w:rPr>
                <w:spacing w:val="-2"/>
                <w:sz w:val="26"/>
              </w:rPr>
              <w:t xml:space="preserve"> </w:t>
            </w:r>
            <w:r>
              <w:rPr>
                <w:sz w:val="26"/>
              </w:rPr>
              <w:t>nhân</w:t>
            </w:r>
            <w:r>
              <w:rPr>
                <w:spacing w:val="-2"/>
                <w:sz w:val="26"/>
              </w:rPr>
              <w:t xml:space="preserve"> </w:t>
            </w:r>
            <w:r>
              <w:rPr>
                <w:spacing w:val="-4"/>
                <w:sz w:val="26"/>
              </w:rPr>
              <w:t>chính</w:t>
            </w:r>
          </w:p>
        </w:tc>
        <w:tc>
          <w:tcPr>
            <w:tcW w:w="6456" w:type="dxa"/>
          </w:tcPr>
          <w:p w14:paraId="106469F0" w14:textId="77777777" w:rsidR="00477C99" w:rsidRDefault="00000000">
            <w:pPr>
              <w:pStyle w:val="TableParagraph"/>
              <w:spacing w:before="1" w:line="279" w:lineRule="exact"/>
              <w:ind w:left="110"/>
              <w:rPr>
                <w:sz w:val="26"/>
              </w:rPr>
            </w:pPr>
            <w:r>
              <w:rPr>
                <w:spacing w:val="-4"/>
                <w:sz w:val="26"/>
              </w:rPr>
              <w:t>User</w:t>
            </w:r>
          </w:p>
        </w:tc>
      </w:tr>
      <w:tr w:rsidR="00477C99" w14:paraId="63EA092E" w14:textId="77777777">
        <w:trPr>
          <w:trHeight w:val="298"/>
        </w:trPr>
        <w:tc>
          <w:tcPr>
            <w:tcW w:w="2606" w:type="dxa"/>
          </w:tcPr>
          <w:p w14:paraId="0C62DED2" w14:textId="77777777" w:rsidR="00477C99" w:rsidRDefault="00000000">
            <w:pPr>
              <w:pStyle w:val="TableParagraph"/>
              <w:spacing w:line="278" w:lineRule="exact"/>
              <w:rPr>
                <w:sz w:val="26"/>
              </w:rPr>
            </w:pPr>
            <w:r>
              <w:rPr>
                <w:sz w:val="26"/>
              </w:rPr>
              <w:t>Tiền</w:t>
            </w:r>
            <w:r>
              <w:rPr>
                <w:spacing w:val="-6"/>
                <w:sz w:val="26"/>
              </w:rPr>
              <w:t xml:space="preserve"> </w:t>
            </w:r>
            <w:r>
              <w:rPr>
                <w:sz w:val="26"/>
              </w:rPr>
              <w:t>điều</w:t>
            </w:r>
            <w:r>
              <w:rPr>
                <w:spacing w:val="-1"/>
                <w:sz w:val="26"/>
              </w:rPr>
              <w:t xml:space="preserve"> </w:t>
            </w:r>
            <w:r>
              <w:rPr>
                <w:spacing w:val="-4"/>
                <w:sz w:val="26"/>
              </w:rPr>
              <w:t>kiện</w:t>
            </w:r>
          </w:p>
        </w:tc>
        <w:tc>
          <w:tcPr>
            <w:tcW w:w="6456" w:type="dxa"/>
          </w:tcPr>
          <w:p w14:paraId="480ADDC1" w14:textId="77777777" w:rsidR="00477C99" w:rsidRDefault="00000000">
            <w:pPr>
              <w:pStyle w:val="TableParagraph"/>
              <w:spacing w:line="278" w:lineRule="exact"/>
              <w:rPr>
                <w:sz w:val="26"/>
              </w:rPr>
            </w:pPr>
            <w:r>
              <w:rPr>
                <w:sz w:val="26"/>
              </w:rPr>
              <w:t>Người</w:t>
            </w:r>
            <w:r>
              <w:rPr>
                <w:spacing w:val="-2"/>
                <w:sz w:val="26"/>
              </w:rPr>
              <w:t xml:space="preserve"> </w:t>
            </w:r>
            <w:r>
              <w:rPr>
                <w:sz w:val="26"/>
              </w:rPr>
              <w:t>dùng</w:t>
            </w:r>
            <w:r>
              <w:rPr>
                <w:spacing w:val="-3"/>
                <w:sz w:val="26"/>
              </w:rPr>
              <w:t xml:space="preserve"> </w:t>
            </w:r>
            <w:r>
              <w:rPr>
                <w:sz w:val="26"/>
              </w:rPr>
              <w:t>còn</w:t>
            </w:r>
            <w:r>
              <w:rPr>
                <w:spacing w:val="-4"/>
                <w:sz w:val="26"/>
              </w:rPr>
              <w:t xml:space="preserve"> </w:t>
            </w:r>
            <w:r>
              <w:rPr>
                <w:sz w:val="26"/>
              </w:rPr>
              <w:t>đăng</w:t>
            </w:r>
            <w:r>
              <w:rPr>
                <w:spacing w:val="-3"/>
                <w:sz w:val="26"/>
              </w:rPr>
              <w:t xml:space="preserve"> </w:t>
            </w:r>
            <w:r>
              <w:rPr>
                <w:sz w:val="26"/>
              </w:rPr>
              <w:t>nhập</w:t>
            </w:r>
            <w:r>
              <w:rPr>
                <w:spacing w:val="-1"/>
                <w:sz w:val="26"/>
              </w:rPr>
              <w:t xml:space="preserve"> </w:t>
            </w:r>
            <w:r>
              <w:rPr>
                <w:sz w:val="26"/>
              </w:rPr>
              <w:t>vào</w:t>
            </w:r>
            <w:r>
              <w:rPr>
                <w:spacing w:val="-2"/>
                <w:sz w:val="26"/>
              </w:rPr>
              <w:t xml:space="preserve"> </w:t>
            </w:r>
            <w:r>
              <w:rPr>
                <w:sz w:val="26"/>
              </w:rPr>
              <w:t>email</w:t>
            </w:r>
            <w:r>
              <w:rPr>
                <w:spacing w:val="-1"/>
                <w:sz w:val="26"/>
              </w:rPr>
              <w:t xml:space="preserve"> </w:t>
            </w:r>
            <w:r>
              <w:rPr>
                <w:sz w:val="26"/>
              </w:rPr>
              <w:t>đã</w:t>
            </w:r>
            <w:r>
              <w:rPr>
                <w:spacing w:val="-1"/>
                <w:sz w:val="26"/>
              </w:rPr>
              <w:t xml:space="preserve"> </w:t>
            </w:r>
            <w:r>
              <w:rPr>
                <w:sz w:val="26"/>
              </w:rPr>
              <w:t>tạo</w:t>
            </w:r>
            <w:r>
              <w:rPr>
                <w:spacing w:val="-3"/>
                <w:sz w:val="26"/>
              </w:rPr>
              <w:t xml:space="preserve"> </w:t>
            </w:r>
            <w:r>
              <w:rPr>
                <w:sz w:val="26"/>
              </w:rPr>
              <w:t>tài</w:t>
            </w:r>
            <w:r>
              <w:rPr>
                <w:spacing w:val="-1"/>
                <w:sz w:val="26"/>
              </w:rPr>
              <w:t xml:space="preserve"> </w:t>
            </w:r>
            <w:r>
              <w:rPr>
                <w:spacing w:val="-2"/>
                <w:sz w:val="26"/>
              </w:rPr>
              <w:t>khoản</w:t>
            </w:r>
          </w:p>
        </w:tc>
      </w:tr>
      <w:tr w:rsidR="00477C99" w14:paraId="6A9606C0" w14:textId="77777777">
        <w:trPr>
          <w:trHeight w:val="300"/>
        </w:trPr>
        <w:tc>
          <w:tcPr>
            <w:tcW w:w="2606" w:type="dxa"/>
          </w:tcPr>
          <w:p w14:paraId="246F2246" w14:textId="77777777" w:rsidR="00477C99" w:rsidRDefault="00000000">
            <w:pPr>
              <w:pStyle w:val="TableParagraph"/>
              <w:spacing w:before="1" w:line="279" w:lineRule="exact"/>
              <w:rPr>
                <w:sz w:val="26"/>
              </w:rPr>
            </w:pPr>
            <w:r>
              <w:rPr>
                <w:sz w:val="26"/>
              </w:rPr>
              <w:t>Hậu</w:t>
            </w:r>
            <w:r>
              <w:rPr>
                <w:spacing w:val="-4"/>
                <w:sz w:val="26"/>
              </w:rPr>
              <w:t xml:space="preserve"> </w:t>
            </w:r>
            <w:r>
              <w:rPr>
                <w:sz w:val="26"/>
              </w:rPr>
              <w:t>điều</w:t>
            </w:r>
            <w:r>
              <w:rPr>
                <w:spacing w:val="-3"/>
                <w:sz w:val="26"/>
              </w:rPr>
              <w:t xml:space="preserve"> </w:t>
            </w:r>
            <w:r>
              <w:rPr>
                <w:spacing w:val="-4"/>
                <w:sz w:val="26"/>
              </w:rPr>
              <w:t>kiện</w:t>
            </w:r>
          </w:p>
        </w:tc>
        <w:tc>
          <w:tcPr>
            <w:tcW w:w="6456" w:type="dxa"/>
          </w:tcPr>
          <w:p w14:paraId="568294DF" w14:textId="77777777" w:rsidR="00477C99" w:rsidRDefault="00000000">
            <w:pPr>
              <w:pStyle w:val="TableParagraph"/>
              <w:spacing w:before="1" w:line="279" w:lineRule="exact"/>
              <w:rPr>
                <w:sz w:val="26"/>
              </w:rPr>
            </w:pPr>
            <w:r>
              <w:rPr>
                <w:sz w:val="26"/>
              </w:rPr>
              <w:t>Người</w:t>
            </w:r>
            <w:r>
              <w:rPr>
                <w:spacing w:val="-2"/>
                <w:sz w:val="26"/>
              </w:rPr>
              <w:t xml:space="preserve"> </w:t>
            </w:r>
            <w:r>
              <w:rPr>
                <w:sz w:val="26"/>
              </w:rPr>
              <w:t>dùng</w:t>
            </w:r>
            <w:r>
              <w:rPr>
                <w:spacing w:val="-3"/>
                <w:sz w:val="26"/>
              </w:rPr>
              <w:t xml:space="preserve"> </w:t>
            </w:r>
            <w:r>
              <w:rPr>
                <w:sz w:val="26"/>
              </w:rPr>
              <w:t>tạo</w:t>
            </w:r>
            <w:r>
              <w:rPr>
                <w:spacing w:val="-3"/>
                <w:sz w:val="26"/>
              </w:rPr>
              <w:t xml:space="preserve"> </w:t>
            </w:r>
            <w:r>
              <w:rPr>
                <w:sz w:val="26"/>
              </w:rPr>
              <w:t>được</w:t>
            </w:r>
            <w:r>
              <w:rPr>
                <w:spacing w:val="-1"/>
                <w:sz w:val="26"/>
              </w:rPr>
              <w:t xml:space="preserve"> </w:t>
            </w:r>
            <w:r>
              <w:rPr>
                <w:sz w:val="26"/>
              </w:rPr>
              <w:t>mật</w:t>
            </w:r>
            <w:r>
              <w:rPr>
                <w:spacing w:val="-1"/>
                <w:sz w:val="26"/>
              </w:rPr>
              <w:t xml:space="preserve"> </w:t>
            </w:r>
            <w:r>
              <w:rPr>
                <w:sz w:val="26"/>
              </w:rPr>
              <w:t>khẩu</w:t>
            </w:r>
            <w:r>
              <w:rPr>
                <w:spacing w:val="-3"/>
                <w:sz w:val="26"/>
              </w:rPr>
              <w:t xml:space="preserve"> </w:t>
            </w:r>
            <w:r>
              <w:rPr>
                <w:spacing w:val="-5"/>
                <w:sz w:val="26"/>
              </w:rPr>
              <w:t>mới</w:t>
            </w:r>
          </w:p>
        </w:tc>
      </w:tr>
      <w:tr w:rsidR="00477C99" w14:paraId="56A80135" w14:textId="77777777">
        <w:trPr>
          <w:trHeight w:val="2092"/>
        </w:trPr>
        <w:tc>
          <w:tcPr>
            <w:tcW w:w="2606" w:type="dxa"/>
          </w:tcPr>
          <w:p w14:paraId="188DE87E" w14:textId="77777777" w:rsidR="00477C99" w:rsidRDefault="00000000">
            <w:pPr>
              <w:pStyle w:val="TableParagraph"/>
              <w:spacing w:line="298" w:lineRule="exact"/>
              <w:rPr>
                <w:sz w:val="26"/>
              </w:rPr>
            </w:pPr>
            <w:r>
              <w:rPr>
                <w:sz w:val="26"/>
              </w:rPr>
              <w:t>Chuỗi</w:t>
            </w:r>
            <w:r>
              <w:rPr>
                <w:spacing w:val="-3"/>
                <w:sz w:val="26"/>
              </w:rPr>
              <w:t xml:space="preserve"> </w:t>
            </w:r>
            <w:r>
              <w:rPr>
                <w:sz w:val="26"/>
              </w:rPr>
              <w:t>sự</w:t>
            </w:r>
            <w:r>
              <w:rPr>
                <w:spacing w:val="-2"/>
                <w:sz w:val="26"/>
              </w:rPr>
              <w:t xml:space="preserve"> </w:t>
            </w:r>
            <w:r>
              <w:rPr>
                <w:sz w:val="26"/>
              </w:rPr>
              <w:t>kiện</w:t>
            </w:r>
            <w:r>
              <w:rPr>
                <w:spacing w:val="-1"/>
                <w:sz w:val="26"/>
              </w:rPr>
              <w:t xml:space="preserve"> </w:t>
            </w:r>
            <w:r>
              <w:rPr>
                <w:spacing w:val="-2"/>
                <w:sz w:val="26"/>
              </w:rPr>
              <w:t>chính</w:t>
            </w:r>
          </w:p>
        </w:tc>
        <w:tc>
          <w:tcPr>
            <w:tcW w:w="6456" w:type="dxa"/>
          </w:tcPr>
          <w:p w14:paraId="171CDD1A" w14:textId="77777777" w:rsidR="00477C99" w:rsidRDefault="00000000">
            <w:pPr>
              <w:pStyle w:val="TableParagraph"/>
              <w:numPr>
                <w:ilvl w:val="0"/>
                <w:numId w:val="24"/>
              </w:numPr>
              <w:tabs>
                <w:tab w:val="left" w:pos="827"/>
                <w:tab w:val="left" w:pos="829"/>
              </w:tabs>
              <w:ind w:left="829" w:right="228"/>
              <w:rPr>
                <w:sz w:val="26"/>
              </w:rPr>
            </w:pPr>
            <w:r>
              <w:rPr>
                <w:sz w:val="26"/>
              </w:rPr>
              <w:t>Người</w:t>
            </w:r>
            <w:r>
              <w:rPr>
                <w:spacing w:val="-5"/>
                <w:sz w:val="26"/>
              </w:rPr>
              <w:t xml:space="preserve"> </w:t>
            </w:r>
            <w:r>
              <w:rPr>
                <w:sz w:val="26"/>
              </w:rPr>
              <w:t>dùng</w:t>
            </w:r>
            <w:r>
              <w:rPr>
                <w:spacing w:val="-6"/>
                <w:sz w:val="26"/>
              </w:rPr>
              <w:t xml:space="preserve"> </w:t>
            </w:r>
            <w:r>
              <w:rPr>
                <w:sz w:val="26"/>
              </w:rPr>
              <w:t>chọn</w:t>
            </w:r>
            <w:r>
              <w:rPr>
                <w:spacing w:val="-6"/>
                <w:sz w:val="26"/>
              </w:rPr>
              <w:t xml:space="preserve"> </w:t>
            </w:r>
            <w:r>
              <w:rPr>
                <w:sz w:val="26"/>
              </w:rPr>
              <w:t>chức</w:t>
            </w:r>
            <w:r>
              <w:rPr>
                <w:spacing w:val="-4"/>
                <w:sz w:val="26"/>
              </w:rPr>
              <w:t xml:space="preserve"> </w:t>
            </w:r>
            <w:r>
              <w:rPr>
                <w:sz w:val="26"/>
              </w:rPr>
              <w:t>năng</w:t>
            </w:r>
            <w:r>
              <w:rPr>
                <w:spacing w:val="-5"/>
                <w:sz w:val="26"/>
              </w:rPr>
              <w:t xml:space="preserve"> </w:t>
            </w:r>
            <w:r>
              <w:rPr>
                <w:sz w:val="26"/>
              </w:rPr>
              <w:t>Quên</w:t>
            </w:r>
            <w:r>
              <w:rPr>
                <w:spacing w:val="-5"/>
                <w:sz w:val="26"/>
              </w:rPr>
              <w:t xml:space="preserve"> </w:t>
            </w:r>
            <w:r>
              <w:rPr>
                <w:sz w:val="26"/>
              </w:rPr>
              <w:t>mật</w:t>
            </w:r>
            <w:r>
              <w:rPr>
                <w:spacing w:val="-6"/>
                <w:sz w:val="26"/>
              </w:rPr>
              <w:t xml:space="preserve"> </w:t>
            </w:r>
            <w:r>
              <w:rPr>
                <w:sz w:val="26"/>
              </w:rPr>
              <w:t>khẩu</w:t>
            </w:r>
            <w:r>
              <w:rPr>
                <w:spacing w:val="-6"/>
                <w:sz w:val="26"/>
              </w:rPr>
              <w:t xml:space="preserve"> </w:t>
            </w:r>
            <w:r>
              <w:rPr>
                <w:sz w:val="26"/>
              </w:rPr>
              <w:t>trên</w:t>
            </w:r>
            <w:r>
              <w:rPr>
                <w:spacing w:val="-5"/>
                <w:sz w:val="26"/>
              </w:rPr>
              <w:t xml:space="preserve"> </w:t>
            </w:r>
            <w:r>
              <w:rPr>
                <w:sz w:val="26"/>
              </w:rPr>
              <w:t xml:space="preserve">hệ </w:t>
            </w:r>
            <w:r>
              <w:rPr>
                <w:spacing w:val="-2"/>
                <w:sz w:val="26"/>
              </w:rPr>
              <w:t>thống</w:t>
            </w:r>
          </w:p>
          <w:p w14:paraId="495AF22E" w14:textId="77777777" w:rsidR="00477C99" w:rsidRDefault="00000000">
            <w:pPr>
              <w:pStyle w:val="TableParagraph"/>
              <w:numPr>
                <w:ilvl w:val="0"/>
                <w:numId w:val="24"/>
              </w:numPr>
              <w:tabs>
                <w:tab w:val="left" w:pos="830"/>
              </w:tabs>
              <w:spacing w:before="3"/>
              <w:ind w:right="123"/>
              <w:rPr>
                <w:sz w:val="26"/>
              </w:rPr>
            </w:pPr>
            <w:r>
              <w:rPr>
                <w:sz w:val="26"/>
              </w:rPr>
              <w:t>Hệ</w:t>
            </w:r>
            <w:r>
              <w:rPr>
                <w:spacing w:val="-11"/>
                <w:sz w:val="26"/>
              </w:rPr>
              <w:t xml:space="preserve"> </w:t>
            </w:r>
            <w:r>
              <w:rPr>
                <w:sz w:val="26"/>
              </w:rPr>
              <w:t>thống</w:t>
            </w:r>
            <w:r>
              <w:rPr>
                <w:spacing w:val="-13"/>
                <w:sz w:val="26"/>
              </w:rPr>
              <w:t xml:space="preserve"> </w:t>
            </w:r>
            <w:r>
              <w:rPr>
                <w:sz w:val="26"/>
              </w:rPr>
              <w:t>yêu</w:t>
            </w:r>
            <w:r>
              <w:rPr>
                <w:spacing w:val="-11"/>
                <w:sz w:val="26"/>
              </w:rPr>
              <w:t xml:space="preserve"> </w:t>
            </w:r>
            <w:r>
              <w:rPr>
                <w:sz w:val="26"/>
              </w:rPr>
              <w:t>cầu</w:t>
            </w:r>
            <w:r>
              <w:rPr>
                <w:spacing w:val="-13"/>
                <w:sz w:val="26"/>
              </w:rPr>
              <w:t xml:space="preserve"> </w:t>
            </w:r>
            <w:r>
              <w:rPr>
                <w:sz w:val="26"/>
              </w:rPr>
              <w:t>nhập</w:t>
            </w:r>
            <w:r>
              <w:rPr>
                <w:spacing w:val="-11"/>
                <w:sz w:val="26"/>
              </w:rPr>
              <w:t xml:space="preserve"> </w:t>
            </w:r>
            <w:r>
              <w:rPr>
                <w:sz w:val="26"/>
              </w:rPr>
              <w:t>email</w:t>
            </w:r>
            <w:r>
              <w:rPr>
                <w:spacing w:val="-11"/>
                <w:sz w:val="26"/>
              </w:rPr>
              <w:t xml:space="preserve"> </w:t>
            </w:r>
            <w:r>
              <w:rPr>
                <w:sz w:val="26"/>
              </w:rPr>
              <w:t>để</w:t>
            </w:r>
            <w:r>
              <w:rPr>
                <w:spacing w:val="-8"/>
                <w:sz w:val="26"/>
              </w:rPr>
              <w:t xml:space="preserve"> </w:t>
            </w:r>
            <w:r>
              <w:rPr>
                <w:sz w:val="26"/>
              </w:rPr>
              <w:t>nhâṇ</w:t>
            </w:r>
            <w:r>
              <w:rPr>
                <w:spacing w:val="60"/>
                <w:sz w:val="26"/>
              </w:rPr>
              <w:t xml:space="preserve"> </w:t>
            </w:r>
            <w:r>
              <w:rPr>
                <w:sz w:val="26"/>
              </w:rPr>
              <w:t>đường</w:t>
            </w:r>
            <w:r>
              <w:rPr>
                <w:spacing w:val="-11"/>
                <w:sz w:val="26"/>
              </w:rPr>
              <w:t xml:space="preserve"> </w:t>
            </w:r>
            <w:r>
              <w:rPr>
                <w:sz w:val="26"/>
              </w:rPr>
              <w:t>liên</w:t>
            </w:r>
            <w:r>
              <w:rPr>
                <w:spacing w:val="-13"/>
                <w:sz w:val="26"/>
              </w:rPr>
              <w:t xml:space="preserve"> </w:t>
            </w:r>
            <w:r>
              <w:rPr>
                <w:sz w:val="26"/>
              </w:rPr>
              <w:t>kết đổi mâṭ</w:t>
            </w:r>
            <w:r>
              <w:rPr>
                <w:spacing w:val="40"/>
                <w:sz w:val="26"/>
              </w:rPr>
              <w:t xml:space="preserve"> </w:t>
            </w:r>
            <w:r>
              <w:rPr>
                <w:sz w:val="26"/>
              </w:rPr>
              <w:t>khẩu</w:t>
            </w:r>
          </w:p>
          <w:p w14:paraId="4109B058" w14:textId="77777777" w:rsidR="00477C99" w:rsidRDefault="00000000">
            <w:pPr>
              <w:pStyle w:val="TableParagraph"/>
              <w:numPr>
                <w:ilvl w:val="0"/>
                <w:numId w:val="24"/>
              </w:numPr>
              <w:tabs>
                <w:tab w:val="left" w:pos="828"/>
              </w:tabs>
              <w:spacing w:line="297" w:lineRule="exact"/>
              <w:ind w:left="828" w:hanging="358"/>
              <w:rPr>
                <w:sz w:val="26"/>
              </w:rPr>
            </w:pPr>
            <w:r>
              <w:rPr>
                <w:sz w:val="26"/>
              </w:rPr>
              <w:t>Người</w:t>
            </w:r>
            <w:r>
              <w:rPr>
                <w:spacing w:val="-15"/>
                <w:sz w:val="26"/>
              </w:rPr>
              <w:t xml:space="preserve"> </w:t>
            </w:r>
            <w:r>
              <w:rPr>
                <w:sz w:val="26"/>
              </w:rPr>
              <w:t>dùng</w:t>
            </w:r>
            <w:r>
              <w:rPr>
                <w:spacing w:val="-14"/>
                <w:sz w:val="26"/>
              </w:rPr>
              <w:t xml:space="preserve"> </w:t>
            </w:r>
            <w:r>
              <w:rPr>
                <w:sz w:val="26"/>
              </w:rPr>
              <w:t>ấn</w:t>
            </w:r>
            <w:r>
              <w:rPr>
                <w:spacing w:val="-14"/>
                <w:sz w:val="26"/>
              </w:rPr>
              <w:t xml:space="preserve"> </w:t>
            </w:r>
            <w:r>
              <w:rPr>
                <w:sz w:val="26"/>
              </w:rPr>
              <w:t>vào</w:t>
            </w:r>
            <w:r>
              <w:rPr>
                <w:spacing w:val="-16"/>
                <w:sz w:val="26"/>
              </w:rPr>
              <w:t xml:space="preserve"> </w:t>
            </w:r>
            <w:r>
              <w:rPr>
                <w:sz w:val="26"/>
              </w:rPr>
              <w:t>nhâp̣</w:t>
            </w:r>
            <w:r>
              <w:rPr>
                <w:spacing w:val="53"/>
                <w:sz w:val="26"/>
              </w:rPr>
              <w:t xml:space="preserve"> </w:t>
            </w:r>
            <w:r>
              <w:rPr>
                <w:sz w:val="26"/>
              </w:rPr>
              <w:t>mâṭ</w:t>
            </w:r>
            <w:r>
              <w:rPr>
                <w:spacing w:val="8"/>
                <w:sz w:val="26"/>
              </w:rPr>
              <w:t xml:space="preserve"> </w:t>
            </w:r>
            <w:r>
              <w:rPr>
                <w:sz w:val="26"/>
              </w:rPr>
              <w:t>khẩu</w:t>
            </w:r>
            <w:r>
              <w:rPr>
                <w:spacing w:val="-14"/>
                <w:sz w:val="26"/>
              </w:rPr>
              <w:t xml:space="preserve"> </w:t>
            </w:r>
            <w:r>
              <w:rPr>
                <w:spacing w:val="-5"/>
                <w:sz w:val="26"/>
              </w:rPr>
              <w:t>mối</w:t>
            </w:r>
          </w:p>
          <w:p w14:paraId="2BBEED72" w14:textId="77777777" w:rsidR="00477C99" w:rsidRDefault="00000000">
            <w:pPr>
              <w:pStyle w:val="TableParagraph"/>
              <w:numPr>
                <w:ilvl w:val="0"/>
                <w:numId w:val="24"/>
              </w:numPr>
              <w:tabs>
                <w:tab w:val="left" w:pos="830"/>
              </w:tabs>
              <w:spacing w:line="298" w:lineRule="exact"/>
              <w:ind w:right="234"/>
              <w:rPr>
                <w:sz w:val="26"/>
              </w:rPr>
            </w:pPr>
            <w:r>
              <w:rPr>
                <w:sz w:val="26"/>
              </w:rPr>
              <w:t>Hệ</w:t>
            </w:r>
            <w:r>
              <w:rPr>
                <w:spacing w:val="-3"/>
                <w:sz w:val="26"/>
              </w:rPr>
              <w:t xml:space="preserve"> </w:t>
            </w:r>
            <w:r>
              <w:rPr>
                <w:sz w:val="26"/>
              </w:rPr>
              <w:t>thống</w:t>
            </w:r>
            <w:r>
              <w:rPr>
                <w:spacing w:val="-6"/>
                <w:sz w:val="26"/>
              </w:rPr>
              <w:t xml:space="preserve"> </w:t>
            </w:r>
            <w:r>
              <w:rPr>
                <w:sz w:val="26"/>
              </w:rPr>
              <w:t>thông</w:t>
            </w:r>
            <w:r>
              <w:rPr>
                <w:spacing w:val="-4"/>
                <w:sz w:val="26"/>
              </w:rPr>
              <w:t xml:space="preserve"> </w:t>
            </w:r>
            <w:r>
              <w:rPr>
                <w:sz w:val="26"/>
              </w:rPr>
              <w:t>báo</w:t>
            </w:r>
            <w:r>
              <w:rPr>
                <w:spacing w:val="-6"/>
                <w:sz w:val="26"/>
              </w:rPr>
              <w:t xml:space="preserve"> </w:t>
            </w:r>
            <w:r>
              <w:rPr>
                <w:sz w:val="26"/>
              </w:rPr>
              <w:t>người</w:t>
            </w:r>
            <w:r>
              <w:rPr>
                <w:spacing w:val="-4"/>
                <w:sz w:val="26"/>
              </w:rPr>
              <w:t xml:space="preserve"> </w:t>
            </w:r>
            <w:r>
              <w:rPr>
                <w:sz w:val="26"/>
              </w:rPr>
              <w:t>dùng</w:t>
            </w:r>
            <w:r>
              <w:rPr>
                <w:spacing w:val="-4"/>
                <w:sz w:val="26"/>
              </w:rPr>
              <w:t xml:space="preserve"> </w:t>
            </w:r>
            <w:r>
              <w:rPr>
                <w:sz w:val="26"/>
              </w:rPr>
              <w:t>đổi</w:t>
            </w:r>
            <w:r>
              <w:rPr>
                <w:spacing w:val="-6"/>
                <w:sz w:val="26"/>
              </w:rPr>
              <w:t xml:space="preserve"> </w:t>
            </w:r>
            <w:r>
              <w:rPr>
                <w:sz w:val="26"/>
              </w:rPr>
              <w:t>mật</w:t>
            </w:r>
            <w:r>
              <w:rPr>
                <w:spacing w:val="-6"/>
                <w:sz w:val="26"/>
              </w:rPr>
              <w:t xml:space="preserve"> </w:t>
            </w:r>
            <w:r>
              <w:rPr>
                <w:sz w:val="26"/>
              </w:rPr>
              <w:t>khẩu</w:t>
            </w:r>
            <w:r>
              <w:rPr>
                <w:spacing w:val="-4"/>
                <w:sz w:val="26"/>
              </w:rPr>
              <w:t xml:space="preserve"> </w:t>
            </w:r>
            <w:r>
              <w:rPr>
                <w:sz w:val="26"/>
              </w:rPr>
              <w:t xml:space="preserve">thành </w:t>
            </w:r>
            <w:r>
              <w:rPr>
                <w:spacing w:val="-4"/>
                <w:sz w:val="26"/>
              </w:rPr>
              <w:t>công</w:t>
            </w:r>
          </w:p>
        </w:tc>
      </w:tr>
      <w:tr w:rsidR="00477C99" w14:paraId="4C661E14" w14:textId="77777777">
        <w:trPr>
          <w:trHeight w:val="926"/>
        </w:trPr>
        <w:tc>
          <w:tcPr>
            <w:tcW w:w="2606" w:type="dxa"/>
          </w:tcPr>
          <w:p w14:paraId="06434372" w14:textId="77777777" w:rsidR="00477C99" w:rsidRDefault="00000000">
            <w:pPr>
              <w:pStyle w:val="TableParagraph"/>
              <w:spacing w:before="1"/>
              <w:rPr>
                <w:sz w:val="26"/>
              </w:rPr>
            </w:pPr>
            <w:r>
              <w:rPr>
                <w:sz w:val="26"/>
              </w:rPr>
              <w:t>Ngoại</w:t>
            </w:r>
            <w:r>
              <w:rPr>
                <w:spacing w:val="-3"/>
                <w:sz w:val="26"/>
              </w:rPr>
              <w:t xml:space="preserve"> </w:t>
            </w:r>
            <w:r>
              <w:rPr>
                <w:spacing w:val="-5"/>
                <w:sz w:val="26"/>
              </w:rPr>
              <w:t>lệ</w:t>
            </w:r>
          </w:p>
        </w:tc>
        <w:tc>
          <w:tcPr>
            <w:tcW w:w="6456" w:type="dxa"/>
          </w:tcPr>
          <w:p w14:paraId="5D7F232F" w14:textId="77777777" w:rsidR="00477C99" w:rsidRDefault="00000000">
            <w:pPr>
              <w:pStyle w:val="TableParagraph"/>
              <w:numPr>
                <w:ilvl w:val="1"/>
                <w:numId w:val="25"/>
              </w:numPr>
              <w:tabs>
                <w:tab w:val="left" w:pos="950"/>
              </w:tabs>
              <w:spacing w:before="1" w:line="298" w:lineRule="exact"/>
              <w:ind w:left="950" w:hanging="451"/>
              <w:rPr>
                <w:sz w:val="26"/>
              </w:rPr>
            </w:pPr>
            <w:r>
              <w:rPr>
                <w:sz w:val="26"/>
              </w:rPr>
              <w:t>Người</w:t>
            </w:r>
            <w:r>
              <w:rPr>
                <w:spacing w:val="-4"/>
                <w:sz w:val="26"/>
              </w:rPr>
              <w:t xml:space="preserve"> </w:t>
            </w:r>
            <w:r>
              <w:rPr>
                <w:sz w:val="26"/>
              </w:rPr>
              <w:t>dùng</w:t>
            </w:r>
            <w:r>
              <w:rPr>
                <w:spacing w:val="-3"/>
                <w:sz w:val="26"/>
              </w:rPr>
              <w:t xml:space="preserve"> </w:t>
            </w:r>
            <w:r>
              <w:rPr>
                <w:sz w:val="26"/>
              </w:rPr>
              <w:t>nhập</w:t>
            </w:r>
            <w:r>
              <w:rPr>
                <w:spacing w:val="-2"/>
                <w:sz w:val="26"/>
              </w:rPr>
              <w:t xml:space="preserve"> </w:t>
            </w:r>
            <w:r>
              <w:rPr>
                <w:sz w:val="26"/>
              </w:rPr>
              <w:t>sai</w:t>
            </w:r>
            <w:r>
              <w:rPr>
                <w:spacing w:val="-2"/>
                <w:sz w:val="26"/>
              </w:rPr>
              <w:t xml:space="preserve"> </w:t>
            </w:r>
            <w:r>
              <w:rPr>
                <w:sz w:val="26"/>
              </w:rPr>
              <w:t>email</w:t>
            </w:r>
            <w:r>
              <w:rPr>
                <w:spacing w:val="-2"/>
                <w:sz w:val="26"/>
              </w:rPr>
              <w:t xml:space="preserve"> </w:t>
            </w:r>
            <w:r>
              <w:rPr>
                <w:sz w:val="26"/>
              </w:rPr>
              <w:t>liên</w:t>
            </w:r>
            <w:r>
              <w:rPr>
                <w:spacing w:val="-2"/>
                <w:sz w:val="26"/>
              </w:rPr>
              <w:t xml:space="preserve"> </w:t>
            </w:r>
            <w:r>
              <w:rPr>
                <w:sz w:val="26"/>
              </w:rPr>
              <w:t>kết</w:t>
            </w:r>
            <w:r>
              <w:rPr>
                <w:spacing w:val="-3"/>
                <w:sz w:val="26"/>
              </w:rPr>
              <w:t xml:space="preserve"> </w:t>
            </w:r>
            <w:r>
              <w:rPr>
                <w:sz w:val="26"/>
              </w:rPr>
              <w:t>với</w:t>
            </w:r>
            <w:r>
              <w:rPr>
                <w:spacing w:val="-2"/>
                <w:sz w:val="26"/>
              </w:rPr>
              <w:t xml:space="preserve"> </w:t>
            </w:r>
            <w:r>
              <w:rPr>
                <w:sz w:val="26"/>
              </w:rPr>
              <w:t>tài</w:t>
            </w:r>
            <w:r>
              <w:rPr>
                <w:spacing w:val="-2"/>
                <w:sz w:val="26"/>
              </w:rPr>
              <w:t xml:space="preserve"> khoản</w:t>
            </w:r>
          </w:p>
          <w:p w14:paraId="7175B9CF" w14:textId="77777777" w:rsidR="00477C99" w:rsidRDefault="00000000">
            <w:pPr>
              <w:pStyle w:val="TableParagraph"/>
              <w:numPr>
                <w:ilvl w:val="2"/>
                <w:numId w:val="25"/>
              </w:numPr>
              <w:tabs>
                <w:tab w:val="left" w:pos="1144"/>
              </w:tabs>
              <w:spacing w:line="298" w:lineRule="exact"/>
              <w:ind w:left="1144" w:hanging="645"/>
              <w:rPr>
                <w:sz w:val="26"/>
              </w:rPr>
            </w:pPr>
            <w:r>
              <w:rPr>
                <w:sz w:val="26"/>
              </w:rPr>
              <w:t>Hệ thống</w:t>
            </w:r>
            <w:r>
              <w:rPr>
                <w:spacing w:val="-3"/>
                <w:sz w:val="26"/>
              </w:rPr>
              <w:t xml:space="preserve"> </w:t>
            </w:r>
            <w:r>
              <w:rPr>
                <w:sz w:val="26"/>
              </w:rPr>
              <w:t>thông</w:t>
            </w:r>
            <w:r>
              <w:rPr>
                <w:spacing w:val="-1"/>
                <w:sz w:val="26"/>
              </w:rPr>
              <w:t xml:space="preserve"> </w:t>
            </w:r>
            <w:r>
              <w:rPr>
                <w:sz w:val="26"/>
              </w:rPr>
              <w:t>báo</w:t>
            </w:r>
            <w:r>
              <w:rPr>
                <w:spacing w:val="-3"/>
                <w:sz w:val="26"/>
              </w:rPr>
              <w:t xml:space="preserve"> </w:t>
            </w:r>
            <w:r>
              <w:rPr>
                <w:sz w:val="26"/>
              </w:rPr>
              <w:t>sai</w:t>
            </w:r>
            <w:r>
              <w:rPr>
                <w:spacing w:val="-2"/>
                <w:sz w:val="26"/>
              </w:rPr>
              <w:t xml:space="preserve"> </w:t>
            </w:r>
            <w:r>
              <w:rPr>
                <w:sz w:val="26"/>
              </w:rPr>
              <w:t>email</w:t>
            </w:r>
            <w:r>
              <w:rPr>
                <w:spacing w:val="-1"/>
                <w:sz w:val="26"/>
              </w:rPr>
              <w:t xml:space="preserve"> </w:t>
            </w:r>
            <w:r>
              <w:rPr>
                <w:sz w:val="26"/>
              </w:rPr>
              <w:t>và</w:t>
            </w:r>
            <w:r>
              <w:rPr>
                <w:spacing w:val="-2"/>
                <w:sz w:val="26"/>
              </w:rPr>
              <w:t xml:space="preserve"> </w:t>
            </w:r>
            <w:r>
              <w:rPr>
                <w:sz w:val="26"/>
              </w:rPr>
              <w:t>yêu</w:t>
            </w:r>
            <w:r>
              <w:rPr>
                <w:spacing w:val="-3"/>
                <w:sz w:val="26"/>
              </w:rPr>
              <w:t xml:space="preserve"> </w:t>
            </w:r>
            <w:r>
              <w:rPr>
                <w:sz w:val="26"/>
              </w:rPr>
              <w:t>cầu</w:t>
            </w:r>
            <w:r>
              <w:rPr>
                <w:spacing w:val="-3"/>
                <w:sz w:val="26"/>
              </w:rPr>
              <w:t xml:space="preserve"> </w:t>
            </w:r>
            <w:r>
              <w:rPr>
                <w:sz w:val="26"/>
              </w:rPr>
              <w:t>nhập</w:t>
            </w:r>
            <w:r>
              <w:rPr>
                <w:spacing w:val="-1"/>
                <w:sz w:val="26"/>
              </w:rPr>
              <w:t xml:space="preserve"> </w:t>
            </w:r>
            <w:r>
              <w:rPr>
                <w:spacing w:val="-5"/>
                <w:sz w:val="26"/>
              </w:rPr>
              <w:t>lại</w:t>
            </w:r>
          </w:p>
        </w:tc>
      </w:tr>
    </w:tbl>
    <w:p w14:paraId="049CC40E" w14:textId="77777777" w:rsidR="00477C99" w:rsidRDefault="00477C99">
      <w:pPr>
        <w:ind w:left="2891"/>
        <w:rPr>
          <w:i/>
          <w:iCs/>
          <w:sz w:val="24"/>
          <w:szCs w:val="24"/>
        </w:rPr>
      </w:pPr>
      <w:bookmarkStart w:id="86" w:name="_bookmark45"/>
      <w:bookmarkEnd w:id="86"/>
    </w:p>
    <w:p w14:paraId="0D19F7F3" w14:textId="77777777" w:rsidR="00477C99" w:rsidRDefault="00477C99">
      <w:pPr>
        <w:ind w:left="1389" w:right="2120"/>
        <w:jc w:val="center"/>
        <w:rPr>
          <w:i/>
          <w:iCs/>
          <w:w w:val="95"/>
          <w:sz w:val="24"/>
          <w:szCs w:val="24"/>
        </w:rPr>
      </w:pPr>
      <w:bookmarkStart w:id="87" w:name="_bookmark46"/>
      <w:bookmarkStart w:id="88" w:name="2.3.8._Use_case_Search_Doctor"/>
      <w:bookmarkStart w:id="89" w:name="_bookmark47"/>
      <w:bookmarkStart w:id="90" w:name="_bookmark48"/>
      <w:bookmarkStart w:id="91" w:name="2.3.9._Use_case_View_Information_Doctor"/>
      <w:bookmarkStart w:id="92" w:name="_bookmark49"/>
      <w:bookmarkStart w:id="93" w:name="2.3.10._Use_case_Booking_Appointment"/>
      <w:bookmarkStart w:id="94" w:name="_bookmark50"/>
      <w:bookmarkStart w:id="95" w:name="_bookmark51"/>
      <w:bookmarkEnd w:id="87"/>
      <w:bookmarkEnd w:id="88"/>
      <w:bookmarkEnd w:id="89"/>
      <w:bookmarkEnd w:id="90"/>
      <w:bookmarkEnd w:id="91"/>
      <w:bookmarkEnd w:id="92"/>
      <w:bookmarkEnd w:id="93"/>
      <w:bookmarkEnd w:id="94"/>
      <w:bookmarkEnd w:id="95"/>
    </w:p>
    <w:p w14:paraId="3849D4DC" w14:textId="77777777" w:rsidR="00477C99" w:rsidRDefault="00477C99">
      <w:pPr>
        <w:ind w:left="1389" w:right="2120"/>
        <w:jc w:val="center"/>
        <w:rPr>
          <w:i/>
          <w:iCs/>
          <w:sz w:val="24"/>
          <w:szCs w:val="24"/>
        </w:rPr>
      </w:pPr>
      <w:bookmarkStart w:id="96" w:name="_bookmark52"/>
      <w:bookmarkStart w:id="97" w:name="2.3.11._Use_case_Approve_Booking_Appoint"/>
      <w:bookmarkStart w:id="98" w:name="_bookmark53"/>
      <w:bookmarkEnd w:id="96"/>
      <w:bookmarkEnd w:id="97"/>
      <w:bookmarkEnd w:id="98"/>
    </w:p>
    <w:p w14:paraId="0377BC84" w14:textId="77777777" w:rsidR="00477C99" w:rsidRDefault="00477C99">
      <w:pPr>
        <w:spacing w:before="16"/>
        <w:ind w:left="2987"/>
        <w:rPr>
          <w:i/>
          <w:iCs/>
          <w:sz w:val="24"/>
          <w:szCs w:val="24"/>
        </w:rPr>
      </w:pPr>
      <w:bookmarkStart w:id="99" w:name="2.3.12._Use_case_View_My_Patient_List"/>
      <w:bookmarkStart w:id="100" w:name="_bookmark54"/>
      <w:bookmarkStart w:id="101" w:name="_bookmark55"/>
      <w:bookmarkStart w:id="102" w:name="2.3.13._Use_case_View_Detail_Patient"/>
      <w:bookmarkStart w:id="103" w:name="_bookmark56"/>
      <w:bookmarkStart w:id="104" w:name="2.3.14._Use_case_View_Appointment_Reques"/>
      <w:bookmarkStart w:id="105" w:name="_bookmark58"/>
      <w:bookmarkStart w:id="106" w:name="_bookmark59"/>
      <w:bookmarkStart w:id="107" w:name="_bookmark61"/>
      <w:bookmarkEnd w:id="99"/>
      <w:bookmarkEnd w:id="100"/>
      <w:bookmarkEnd w:id="101"/>
      <w:bookmarkEnd w:id="102"/>
      <w:bookmarkEnd w:id="103"/>
      <w:bookmarkEnd w:id="104"/>
      <w:bookmarkEnd w:id="105"/>
      <w:bookmarkEnd w:id="106"/>
      <w:bookmarkEnd w:id="107"/>
    </w:p>
    <w:p w14:paraId="2387B719" w14:textId="77777777" w:rsidR="00477C99" w:rsidRDefault="00000000">
      <w:pPr>
        <w:pStyle w:val="ListParagraph"/>
        <w:numPr>
          <w:ilvl w:val="1"/>
          <w:numId w:val="15"/>
        </w:numPr>
        <w:tabs>
          <w:tab w:val="left" w:pos="575"/>
        </w:tabs>
        <w:spacing w:before="199"/>
        <w:ind w:left="575" w:hanging="451"/>
        <w:jc w:val="left"/>
        <w:rPr>
          <w:b/>
          <w:sz w:val="26"/>
          <w:lang w:val="en-US"/>
        </w:rPr>
      </w:pPr>
      <w:bookmarkStart w:id="108" w:name="2.4._Mô_hình_hóa_cấu_trúc"/>
      <w:bookmarkEnd w:id="108"/>
      <w:r>
        <w:rPr>
          <w:b/>
          <w:color w:val="262626"/>
          <w:w w:val="80"/>
          <w:sz w:val="26"/>
        </w:rPr>
        <w:t>Mô</w:t>
      </w:r>
      <w:r>
        <w:rPr>
          <w:color w:val="262626"/>
          <w:spacing w:val="-12"/>
          <w:sz w:val="26"/>
        </w:rPr>
        <w:t xml:space="preserve"> </w:t>
      </w:r>
      <w:r>
        <w:rPr>
          <w:b/>
          <w:color w:val="262626"/>
          <w:w w:val="80"/>
          <w:sz w:val="26"/>
        </w:rPr>
        <w:t>hình</w:t>
      </w:r>
      <w:r>
        <w:rPr>
          <w:color w:val="262626"/>
          <w:spacing w:val="-8"/>
          <w:sz w:val="26"/>
        </w:rPr>
        <w:t xml:space="preserve"> </w:t>
      </w:r>
      <w:r>
        <w:rPr>
          <w:b/>
          <w:color w:val="262626"/>
          <w:w w:val="80"/>
          <w:sz w:val="26"/>
        </w:rPr>
        <w:t>h</w:t>
      </w:r>
      <w:r>
        <w:rPr>
          <w:b/>
          <w:color w:val="262626"/>
          <w:w w:val="80"/>
          <w:sz w:val="26"/>
          <w:lang w:val="en-US"/>
        </w:rPr>
        <w:t>óa cấu trúc</w:t>
      </w:r>
    </w:p>
    <w:p w14:paraId="2887F4D4" w14:textId="77777777" w:rsidR="00477C99" w:rsidRDefault="00477C99">
      <w:pPr>
        <w:pStyle w:val="BodyText"/>
        <w:spacing w:before="40"/>
        <w:rPr>
          <w:b/>
        </w:rPr>
      </w:pPr>
    </w:p>
    <w:p w14:paraId="02C82C15" w14:textId="77777777" w:rsidR="00477C99" w:rsidRDefault="00000000">
      <w:pPr>
        <w:pStyle w:val="ListParagraph"/>
        <w:numPr>
          <w:ilvl w:val="2"/>
          <w:numId w:val="15"/>
        </w:numPr>
        <w:tabs>
          <w:tab w:val="left" w:pos="833"/>
        </w:tabs>
        <w:ind w:left="833" w:hanging="646"/>
        <w:jc w:val="left"/>
        <w:rPr>
          <w:b/>
          <w:color w:val="262626"/>
          <w:sz w:val="26"/>
        </w:rPr>
      </w:pPr>
      <w:bookmarkStart w:id="109" w:name="2.4.1._Xác_định_các_lớp"/>
      <w:bookmarkEnd w:id="109"/>
      <w:r>
        <w:rPr>
          <w:b/>
          <w:color w:val="262626"/>
          <w:sz w:val="26"/>
        </w:rPr>
        <w:t>Xác</w:t>
      </w:r>
      <w:r>
        <w:rPr>
          <w:color w:val="262626"/>
          <w:spacing w:val="-3"/>
          <w:sz w:val="26"/>
        </w:rPr>
        <w:t xml:space="preserve"> </w:t>
      </w:r>
      <w:r>
        <w:rPr>
          <w:b/>
          <w:color w:val="262626"/>
          <w:sz w:val="26"/>
        </w:rPr>
        <w:t>định</w:t>
      </w:r>
      <w:r>
        <w:rPr>
          <w:color w:val="262626"/>
          <w:sz w:val="26"/>
        </w:rPr>
        <w:t xml:space="preserve"> </w:t>
      </w:r>
      <w:r>
        <w:rPr>
          <w:b/>
          <w:color w:val="262626"/>
          <w:sz w:val="26"/>
        </w:rPr>
        <w:t>các</w:t>
      </w:r>
      <w:r>
        <w:rPr>
          <w:color w:val="262626"/>
          <w:spacing w:val="-1"/>
          <w:sz w:val="26"/>
        </w:rPr>
        <w:t xml:space="preserve"> </w:t>
      </w:r>
      <w:r>
        <w:rPr>
          <w:b/>
          <w:color w:val="262626"/>
          <w:spacing w:val="-5"/>
          <w:sz w:val="26"/>
        </w:rPr>
        <w:t>lớp</w:t>
      </w:r>
    </w:p>
    <w:p w14:paraId="7C2FC326" w14:textId="248FA853" w:rsidR="00BB500C" w:rsidRPr="00BB500C" w:rsidRDefault="00BB500C" w:rsidP="00BB500C">
      <w:pPr>
        <w:pStyle w:val="NormalWeb"/>
        <w:numPr>
          <w:ilvl w:val="0"/>
          <w:numId w:val="17"/>
        </w:numPr>
        <w:rPr>
          <w:sz w:val="26"/>
          <w:szCs w:val="26"/>
        </w:rPr>
      </w:pPr>
      <w:r w:rsidRPr="00BB500C">
        <w:t xml:space="preserve"> </w:t>
      </w:r>
      <w:r w:rsidRPr="00BB500C">
        <w:rPr>
          <w:b/>
          <w:bCs/>
          <w:sz w:val="26"/>
          <w:szCs w:val="26"/>
        </w:rPr>
        <w:t>Users</w:t>
      </w:r>
    </w:p>
    <w:p w14:paraId="4F5E7A18"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id: int, primary key, auto-increment</w:t>
      </w:r>
    </w:p>
    <w:p w14:paraId="767EDD22"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name: varchar(100)</w:t>
      </w:r>
    </w:p>
    <w:p w14:paraId="7BF64933"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password: varchar(100)</w:t>
      </w:r>
    </w:p>
    <w:p w14:paraId="32632071"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email: varchar(100)</w:t>
      </w:r>
    </w:p>
    <w:p w14:paraId="1FE04CB8"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city: varchar(100), nullable</w:t>
      </w:r>
    </w:p>
    <w:p w14:paraId="7AEBF520"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country: varchar(100), nullable</w:t>
      </w:r>
    </w:p>
    <w:p w14:paraId="4927B500"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phone: varchar(20), nullable</w:t>
      </w:r>
    </w:p>
    <w:p w14:paraId="13579BE4"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photo: varchar(30), nullable</w:t>
      </w:r>
    </w:p>
    <w:p w14:paraId="230439F8"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role: int</w:t>
      </w:r>
    </w:p>
    <w:p w14:paraId="7430A526" w14:textId="359F7EF5" w:rsidR="00BB500C" w:rsidRPr="00BB500C" w:rsidRDefault="00BB500C" w:rsidP="00BB500C">
      <w:pPr>
        <w:pStyle w:val="ListParagraph"/>
        <w:widowControl/>
        <w:numPr>
          <w:ilvl w:val="0"/>
          <w:numId w:val="17"/>
        </w:numPr>
        <w:autoSpaceDE/>
        <w:autoSpaceDN/>
        <w:spacing w:before="100" w:beforeAutospacing="1" w:after="100" w:afterAutospacing="1"/>
        <w:rPr>
          <w:sz w:val="26"/>
          <w:szCs w:val="26"/>
          <w:lang w:val="en-US"/>
        </w:rPr>
      </w:pPr>
      <w:r w:rsidRPr="00BB500C">
        <w:rPr>
          <w:b/>
          <w:bCs/>
          <w:sz w:val="26"/>
          <w:szCs w:val="26"/>
          <w:lang w:val="en-US"/>
        </w:rPr>
        <w:t>BloodPressure</w:t>
      </w:r>
    </w:p>
    <w:p w14:paraId="093C9CA4"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user_id: int, foreign key to users(id)</w:t>
      </w:r>
    </w:p>
    <w:p w14:paraId="7552008A"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sys: varchar(50), nullable</w:t>
      </w:r>
    </w:p>
    <w:p w14:paraId="65EB9A7A"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dia: varchar(50), nullable</w:t>
      </w:r>
    </w:p>
    <w:p w14:paraId="1A922D56"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pul: varchar(50), nullable</w:t>
      </w:r>
    </w:p>
    <w:p w14:paraId="74E20F1C"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dateCheck: datetime, nullable</w:t>
      </w:r>
    </w:p>
    <w:p w14:paraId="1F6AA155"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lastRenderedPageBreak/>
        <w:t>result: varchar(50), not null</w:t>
      </w:r>
    </w:p>
    <w:p w14:paraId="58BBEC9B" w14:textId="642BBBFD" w:rsidR="00BB500C" w:rsidRPr="00BB500C" w:rsidRDefault="00BB500C" w:rsidP="00BB500C">
      <w:pPr>
        <w:pStyle w:val="ListParagraph"/>
        <w:widowControl/>
        <w:numPr>
          <w:ilvl w:val="0"/>
          <w:numId w:val="17"/>
        </w:numPr>
        <w:autoSpaceDE/>
        <w:autoSpaceDN/>
        <w:spacing w:before="100" w:beforeAutospacing="1" w:after="100" w:afterAutospacing="1"/>
        <w:rPr>
          <w:sz w:val="26"/>
          <w:szCs w:val="26"/>
          <w:lang w:val="en-US"/>
        </w:rPr>
      </w:pPr>
      <w:r w:rsidRPr="00BB500C">
        <w:rPr>
          <w:b/>
          <w:bCs/>
          <w:sz w:val="26"/>
          <w:szCs w:val="26"/>
          <w:lang w:val="en-US"/>
        </w:rPr>
        <w:t>BloodSugar</w:t>
      </w:r>
    </w:p>
    <w:p w14:paraId="3C70CF06"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user_id: int, foreign key to users(id)</w:t>
      </w:r>
    </w:p>
    <w:p w14:paraId="4EC2F56A"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fettle: varchar(50), nullable</w:t>
      </w:r>
    </w:p>
    <w:p w14:paraId="284DD45A"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value: varchar(50), nullable</w:t>
      </w:r>
    </w:p>
    <w:p w14:paraId="4CD8494D"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unit: varchar(50), nullable</w:t>
      </w:r>
    </w:p>
    <w:p w14:paraId="2080E930" w14:textId="77777777" w:rsidR="00BB500C" w:rsidRP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dateCheck: datetime, nullable</w:t>
      </w:r>
    </w:p>
    <w:p w14:paraId="0C7EA497" w14:textId="77777777" w:rsidR="00BB500C" w:rsidRDefault="00BB500C" w:rsidP="00BB500C">
      <w:pPr>
        <w:widowControl/>
        <w:numPr>
          <w:ilvl w:val="0"/>
          <w:numId w:val="33"/>
        </w:numPr>
        <w:autoSpaceDE/>
        <w:autoSpaceDN/>
        <w:spacing w:before="100" w:beforeAutospacing="1" w:after="100" w:afterAutospacing="1"/>
        <w:rPr>
          <w:sz w:val="26"/>
          <w:szCs w:val="26"/>
          <w:lang w:val="en-US"/>
        </w:rPr>
      </w:pPr>
      <w:r w:rsidRPr="00BB500C">
        <w:rPr>
          <w:sz w:val="26"/>
          <w:szCs w:val="26"/>
          <w:lang w:val="en-US"/>
        </w:rPr>
        <w:t>result: varchar(50), not null</w:t>
      </w:r>
    </w:p>
    <w:p w14:paraId="7ACE9776" w14:textId="61DB4631" w:rsidR="00BB500C" w:rsidRDefault="00BB500C" w:rsidP="00BB500C">
      <w:pPr>
        <w:pStyle w:val="ListParagraph"/>
        <w:widowControl/>
        <w:numPr>
          <w:ilvl w:val="0"/>
          <w:numId w:val="17"/>
        </w:numPr>
        <w:autoSpaceDE/>
        <w:autoSpaceDN/>
        <w:spacing w:before="100" w:beforeAutospacing="1" w:after="100" w:afterAutospacing="1"/>
        <w:rPr>
          <w:b/>
          <w:bCs/>
          <w:sz w:val="26"/>
          <w:szCs w:val="26"/>
          <w:lang w:val="en-US"/>
        </w:rPr>
      </w:pPr>
      <w:r w:rsidRPr="00BB500C">
        <w:rPr>
          <w:b/>
          <w:bCs/>
          <w:sz w:val="26"/>
          <w:szCs w:val="26"/>
          <w:lang w:val="en-US"/>
        </w:rPr>
        <w:t>BMI</w:t>
      </w:r>
    </w:p>
    <w:p w14:paraId="006B15E5" w14:textId="77777777" w:rsidR="00BB500C" w:rsidRPr="00BB500C" w:rsidRDefault="00BB500C" w:rsidP="00BB500C">
      <w:pPr>
        <w:pStyle w:val="ListParagraph"/>
        <w:widowControl/>
        <w:numPr>
          <w:ilvl w:val="0"/>
          <w:numId w:val="34"/>
        </w:numPr>
        <w:autoSpaceDE/>
        <w:autoSpaceDN/>
        <w:spacing w:before="100" w:beforeAutospacing="1" w:after="100" w:afterAutospacing="1"/>
        <w:rPr>
          <w:sz w:val="26"/>
          <w:szCs w:val="26"/>
          <w:lang w:val="en-US"/>
        </w:rPr>
      </w:pPr>
      <w:r w:rsidRPr="00BB500C">
        <w:rPr>
          <w:sz w:val="26"/>
          <w:szCs w:val="26"/>
          <w:lang w:val="en-US"/>
        </w:rPr>
        <w:t>user_id: int, foreign key to users(id)</w:t>
      </w:r>
    </w:p>
    <w:p w14:paraId="2733B04F" w14:textId="5D8BA832" w:rsidR="00BB500C" w:rsidRPr="00BB500C" w:rsidRDefault="00BB500C" w:rsidP="00BB500C">
      <w:pPr>
        <w:pStyle w:val="ListParagraph"/>
        <w:widowControl/>
        <w:numPr>
          <w:ilvl w:val="0"/>
          <w:numId w:val="34"/>
        </w:numPr>
        <w:autoSpaceDE/>
        <w:autoSpaceDN/>
        <w:spacing w:before="100" w:beforeAutospacing="1" w:after="100" w:afterAutospacing="1"/>
        <w:rPr>
          <w:sz w:val="26"/>
          <w:szCs w:val="26"/>
          <w:lang w:val="en-US"/>
        </w:rPr>
      </w:pPr>
      <w:r>
        <w:rPr>
          <w:sz w:val="26"/>
          <w:szCs w:val="26"/>
          <w:lang w:val="en-US"/>
        </w:rPr>
        <w:t>gender</w:t>
      </w:r>
      <w:r w:rsidRPr="00BB500C">
        <w:rPr>
          <w:sz w:val="26"/>
          <w:szCs w:val="26"/>
          <w:lang w:val="en-US"/>
        </w:rPr>
        <w:t>: varchar(50), nullable</w:t>
      </w:r>
    </w:p>
    <w:p w14:paraId="04FF906F" w14:textId="3EF2C134" w:rsidR="00BB500C" w:rsidRPr="00BB500C" w:rsidRDefault="00BB500C" w:rsidP="00BB500C">
      <w:pPr>
        <w:pStyle w:val="ListParagraph"/>
        <w:widowControl/>
        <w:numPr>
          <w:ilvl w:val="0"/>
          <w:numId w:val="34"/>
        </w:numPr>
        <w:autoSpaceDE/>
        <w:autoSpaceDN/>
        <w:spacing w:before="100" w:beforeAutospacing="1" w:after="100" w:afterAutospacing="1"/>
        <w:rPr>
          <w:sz w:val="26"/>
          <w:szCs w:val="26"/>
          <w:lang w:val="en-US"/>
        </w:rPr>
      </w:pPr>
      <w:r>
        <w:rPr>
          <w:sz w:val="26"/>
          <w:szCs w:val="26"/>
          <w:lang w:val="en-US"/>
        </w:rPr>
        <w:t>weight</w:t>
      </w:r>
      <w:r w:rsidRPr="00BB500C">
        <w:rPr>
          <w:sz w:val="26"/>
          <w:szCs w:val="26"/>
          <w:lang w:val="en-US"/>
        </w:rPr>
        <w:t>: varchar(50), nullable</w:t>
      </w:r>
    </w:p>
    <w:p w14:paraId="5B54A71C" w14:textId="299DC62C" w:rsidR="00BB500C" w:rsidRPr="00BB500C" w:rsidRDefault="00BB500C" w:rsidP="00BB500C">
      <w:pPr>
        <w:pStyle w:val="ListParagraph"/>
        <w:widowControl/>
        <w:numPr>
          <w:ilvl w:val="0"/>
          <w:numId w:val="34"/>
        </w:numPr>
        <w:autoSpaceDE/>
        <w:autoSpaceDN/>
        <w:spacing w:before="100" w:beforeAutospacing="1" w:after="100" w:afterAutospacing="1"/>
        <w:rPr>
          <w:sz w:val="26"/>
          <w:szCs w:val="26"/>
          <w:lang w:val="en-US"/>
        </w:rPr>
      </w:pPr>
      <w:r>
        <w:rPr>
          <w:sz w:val="26"/>
          <w:szCs w:val="26"/>
          <w:lang w:val="en-US"/>
        </w:rPr>
        <w:t>height</w:t>
      </w:r>
      <w:r w:rsidRPr="00BB500C">
        <w:rPr>
          <w:sz w:val="26"/>
          <w:szCs w:val="26"/>
          <w:lang w:val="en-US"/>
        </w:rPr>
        <w:t>: varchar(50), nullable</w:t>
      </w:r>
    </w:p>
    <w:p w14:paraId="599BC8E1" w14:textId="77777777" w:rsidR="00BB500C" w:rsidRPr="00BB500C" w:rsidRDefault="00BB500C" w:rsidP="00BB500C">
      <w:pPr>
        <w:pStyle w:val="ListParagraph"/>
        <w:widowControl/>
        <w:numPr>
          <w:ilvl w:val="0"/>
          <w:numId w:val="34"/>
        </w:numPr>
        <w:autoSpaceDE/>
        <w:autoSpaceDN/>
        <w:spacing w:before="100" w:beforeAutospacing="1" w:after="100" w:afterAutospacing="1"/>
        <w:rPr>
          <w:sz w:val="26"/>
          <w:szCs w:val="26"/>
          <w:lang w:val="en-US"/>
        </w:rPr>
      </w:pPr>
      <w:r w:rsidRPr="00BB500C">
        <w:rPr>
          <w:sz w:val="26"/>
          <w:szCs w:val="26"/>
          <w:lang w:val="en-US"/>
        </w:rPr>
        <w:t>dateCheck: datetime, nullable</w:t>
      </w:r>
    </w:p>
    <w:p w14:paraId="487650E1" w14:textId="77777777" w:rsidR="00BB500C" w:rsidRDefault="00BB500C" w:rsidP="00BB500C">
      <w:pPr>
        <w:pStyle w:val="ListParagraph"/>
        <w:widowControl/>
        <w:numPr>
          <w:ilvl w:val="0"/>
          <w:numId w:val="34"/>
        </w:numPr>
        <w:autoSpaceDE/>
        <w:autoSpaceDN/>
        <w:spacing w:before="100" w:beforeAutospacing="1" w:after="100" w:afterAutospacing="1"/>
        <w:rPr>
          <w:sz w:val="26"/>
          <w:szCs w:val="26"/>
          <w:lang w:val="en-US"/>
        </w:rPr>
      </w:pPr>
      <w:r w:rsidRPr="00BB500C">
        <w:rPr>
          <w:sz w:val="26"/>
          <w:szCs w:val="26"/>
          <w:lang w:val="en-US"/>
        </w:rPr>
        <w:t>result: varchar(50), not null</w:t>
      </w:r>
    </w:p>
    <w:p w14:paraId="2BB2E64C" w14:textId="1DAF546C" w:rsidR="00BB500C" w:rsidRDefault="00BB500C" w:rsidP="00BB500C">
      <w:pPr>
        <w:pStyle w:val="ListParagraph"/>
        <w:widowControl/>
        <w:numPr>
          <w:ilvl w:val="0"/>
          <w:numId w:val="17"/>
        </w:numPr>
        <w:autoSpaceDE/>
        <w:autoSpaceDN/>
        <w:spacing w:before="100" w:beforeAutospacing="1" w:after="100" w:afterAutospacing="1"/>
        <w:rPr>
          <w:b/>
          <w:bCs/>
          <w:sz w:val="26"/>
          <w:szCs w:val="26"/>
          <w:lang w:val="en-US"/>
        </w:rPr>
      </w:pPr>
      <w:r>
        <w:rPr>
          <w:b/>
          <w:bCs/>
          <w:sz w:val="26"/>
          <w:szCs w:val="26"/>
          <w:lang w:val="en-US"/>
        </w:rPr>
        <w:t>POST</w:t>
      </w:r>
    </w:p>
    <w:p w14:paraId="0939C229" w14:textId="7C5FAA45" w:rsidR="00BB500C" w:rsidRPr="00BB500C" w:rsidRDefault="00BB500C" w:rsidP="00BB500C">
      <w:pPr>
        <w:pStyle w:val="ListParagraph"/>
        <w:widowControl/>
        <w:numPr>
          <w:ilvl w:val="0"/>
          <w:numId w:val="34"/>
        </w:numPr>
        <w:autoSpaceDE/>
        <w:autoSpaceDN/>
        <w:spacing w:before="100" w:beforeAutospacing="1" w:after="100" w:afterAutospacing="1"/>
        <w:rPr>
          <w:sz w:val="26"/>
          <w:szCs w:val="26"/>
          <w:lang w:val="en-US"/>
        </w:rPr>
      </w:pPr>
      <w:r w:rsidRPr="00BB500C">
        <w:rPr>
          <w:sz w:val="26"/>
          <w:szCs w:val="26"/>
          <w:lang w:val="en-US"/>
        </w:rPr>
        <w:t>id: int</w:t>
      </w:r>
      <w:r>
        <w:rPr>
          <w:sz w:val="26"/>
          <w:szCs w:val="26"/>
          <w:lang w:val="en-US"/>
        </w:rPr>
        <w:t xml:space="preserve">, </w:t>
      </w:r>
      <w:r w:rsidRPr="00BB500C">
        <w:rPr>
          <w:sz w:val="26"/>
          <w:szCs w:val="26"/>
          <w:lang w:val="en-US"/>
        </w:rPr>
        <w:t>primary key, auto-increment</w:t>
      </w:r>
    </w:p>
    <w:p w14:paraId="07DA5C7D" w14:textId="62D4F98D" w:rsidR="00BB500C" w:rsidRPr="00BB500C" w:rsidRDefault="00BB500C" w:rsidP="00BB500C">
      <w:pPr>
        <w:pStyle w:val="ListParagraph"/>
        <w:widowControl/>
        <w:numPr>
          <w:ilvl w:val="0"/>
          <w:numId w:val="34"/>
        </w:numPr>
        <w:autoSpaceDE/>
        <w:autoSpaceDN/>
        <w:spacing w:before="100" w:beforeAutospacing="1" w:after="100" w:afterAutospacing="1"/>
        <w:rPr>
          <w:sz w:val="26"/>
          <w:szCs w:val="26"/>
          <w:lang w:val="en-US"/>
        </w:rPr>
      </w:pPr>
      <w:r>
        <w:rPr>
          <w:sz w:val="26"/>
          <w:szCs w:val="26"/>
          <w:lang w:val="en-US"/>
        </w:rPr>
        <w:t>title</w:t>
      </w:r>
      <w:r w:rsidRPr="00BB500C">
        <w:rPr>
          <w:sz w:val="26"/>
          <w:szCs w:val="26"/>
          <w:lang w:val="en-US"/>
        </w:rPr>
        <w:t>: varchar(50), nullable</w:t>
      </w:r>
    </w:p>
    <w:p w14:paraId="5F1AE6B9" w14:textId="57C4FBA7" w:rsidR="00BB500C" w:rsidRPr="00BB500C" w:rsidRDefault="00BB500C" w:rsidP="00BB500C">
      <w:pPr>
        <w:pStyle w:val="ListParagraph"/>
        <w:widowControl/>
        <w:numPr>
          <w:ilvl w:val="0"/>
          <w:numId w:val="34"/>
        </w:numPr>
        <w:autoSpaceDE/>
        <w:autoSpaceDN/>
        <w:spacing w:before="100" w:beforeAutospacing="1" w:after="100" w:afterAutospacing="1"/>
        <w:rPr>
          <w:sz w:val="26"/>
          <w:szCs w:val="26"/>
          <w:lang w:val="en-US"/>
        </w:rPr>
      </w:pPr>
      <w:r>
        <w:rPr>
          <w:sz w:val="26"/>
          <w:szCs w:val="26"/>
          <w:lang w:val="en-US"/>
        </w:rPr>
        <w:t>content</w:t>
      </w:r>
      <w:r w:rsidRPr="00BB500C">
        <w:rPr>
          <w:sz w:val="26"/>
          <w:szCs w:val="26"/>
          <w:lang w:val="en-US"/>
        </w:rPr>
        <w:t>: varchar(50), nullable</w:t>
      </w:r>
    </w:p>
    <w:p w14:paraId="261233B5" w14:textId="4ECDAFAB" w:rsidR="00BB500C" w:rsidRPr="00BB500C" w:rsidRDefault="00BB500C" w:rsidP="00BB500C">
      <w:pPr>
        <w:pStyle w:val="ListParagraph"/>
        <w:widowControl/>
        <w:numPr>
          <w:ilvl w:val="0"/>
          <w:numId w:val="34"/>
        </w:numPr>
        <w:autoSpaceDE/>
        <w:autoSpaceDN/>
        <w:spacing w:before="100" w:beforeAutospacing="1" w:after="100" w:afterAutospacing="1"/>
        <w:rPr>
          <w:sz w:val="26"/>
          <w:szCs w:val="26"/>
          <w:lang w:val="en-US"/>
        </w:rPr>
      </w:pPr>
      <w:r>
        <w:rPr>
          <w:sz w:val="26"/>
          <w:szCs w:val="26"/>
          <w:lang w:val="en-US"/>
        </w:rPr>
        <w:t>icon</w:t>
      </w:r>
      <w:r w:rsidRPr="00BB500C">
        <w:rPr>
          <w:sz w:val="26"/>
          <w:szCs w:val="26"/>
          <w:lang w:val="en-US"/>
        </w:rPr>
        <w:t>: varchar(50), nullable</w:t>
      </w:r>
    </w:p>
    <w:p w14:paraId="23565AD5" w14:textId="23C88758" w:rsidR="00BB500C" w:rsidRPr="00BB500C" w:rsidRDefault="00BB500C" w:rsidP="00BB500C">
      <w:pPr>
        <w:pStyle w:val="ListParagraph"/>
        <w:widowControl/>
        <w:numPr>
          <w:ilvl w:val="0"/>
          <w:numId w:val="34"/>
        </w:numPr>
        <w:autoSpaceDE/>
        <w:autoSpaceDN/>
        <w:spacing w:before="100" w:beforeAutospacing="1" w:after="100" w:afterAutospacing="1"/>
        <w:rPr>
          <w:sz w:val="26"/>
          <w:szCs w:val="26"/>
          <w:lang w:val="en-US"/>
        </w:rPr>
      </w:pPr>
      <w:r>
        <w:rPr>
          <w:sz w:val="26"/>
          <w:szCs w:val="26"/>
          <w:lang w:val="en-US"/>
        </w:rPr>
        <w:t>image</w:t>
      </w:r>
      <w:r w:rsidRPr="00BB500C">
        <w:rPr>
          <w:sz w:val="26"/>
          <w:szCs w:val="26"/>
          <w:lang w:val="en-US"/>
        </w:rPr>
        <w:t xml:space="preserve">: </w:t>
      </w:r>
      <w:r>
        <w:rPr>
          <w:sz w:val="26"/>
          <w:szCs w:val="26"/>
          <w:lang w:val="en-US"/>
        </w:rPr>
        <w:t>imagefileld</w:t>
      </w:r>
      <w:r w:rsidRPr="00BB500C">
        <w:rPr>
          <w:sz w:val="26"/>
          <w:szCs w:val="26"/>
          <w:lang w:val="en-US"/>
        </w:rPr>
        <w:t>, nullable</w:t>
      </w:r>
    </w:p>
    <w:p w14:paraId="42E75A12" w14:textId="24CE2F8B" w:rsidR="00BB500C" w:rsidRPr="00BB500C" w:rsidRDefault="00BB500C" w:rsidP="00BB500C">
      <w:pPr>
        <w:pStyle w:val="ListParagraph"/>
        <w:widowControl/>
        <w:numPr>
          <w:ilvl w:val="0"/>
          <w:numId w:val="34"/>
        </w:numPr>
        <w:autoSpaceDE/>
        <w:autoSpaceDN/>
        <w:spacing w:before="100" w:beforeAutospacing="1" w:after="100" w:afterAutospacing="1"/>
        <w:rPr>
          <w:sz w:val="26"/>
          <w:szCs w:val="26"/>
          <w:lang w:val="en-US"/>
        </w:rPr>
      </w:pPr>
      <w:r>
        <w:rPr>
          <w:sz w:val="26"/>
          <w:szCs w:val="26"/>
          <w:lang w:val="en-US"/>
        </w:rPr>
        <w:t>createat</w:t>
      </w:r>
      <w:r w:rsidRPr="00BB500C">
        <w:rPr>
          <w:sz w:val="26"/>
          <w:szCs w:val="26"/>
          <w:lang w:val="en-US"/>
        </w:rPr>
        <w:t>: datetime, nullable</w:t>
      </w:r>
    </w:p>
    <w:p w14:paraId="76E0DE09" w14:textId="77777777" w:rsidR="00BB500C" w:rsidRPr="00BB500C" w:rsidRDefault="00BB500C" w:rsidP="00BB500C">
      <w:pPr>
        <w:pStyle w:val="ListParagraph"/>
        <w:widowControl/>
        <w:autoSpaceDE/>
        <w:autoSpaceDN/>
        <w:spacing w:before="100" w:beforeAutospacing="1" w:after="100" w:afterAutospacing="1"/>
        <w:ind w:left="630" w:firstLine="0"/>
        <w:rPr>
          <w:sz w:val="26"/>
          <w:szCs w:val="26"/>
          <w:lang w:val="en-US"/>
        </w:rPr>
      </w:pPr>
    </w:p>
    <w:p w14:paraId="5F5A8059" w14:textId="77777777" w:rsidR="00BB500C" w:rsidRPr="00BB500C" w:rsidRDefault="00BB500C" w:rsidP="00BB500C">
      <w:pPr>
        <w:widowControl/>
        <w:autoSpaceDE/>
        <w:autoSpaceDN/>
        <w:spacing w:before="100" w:beforeAutospacing="1" w:after="100" w:afterAutospacing="1"/>
        <w:ind w:left="484"/>
        <w:rPr>
          <w:b/>
          <w:bCs/>
          <w:sz w:val="26"/>
          <w:szCs w:val="26"/>
          <w:lang w:val="en-US"/>
        </w:rPr>
      </w:pPr>
    </w:p>
    <w:p w14:paraId="335A7F01" w14:textId="717CF9A3" w:rsidR="00477C99" w:rsidRDefault="00477C99" w:rsidP="00BB500C">
      <w:pPr>
        <w:tabs>
          <w:tab w:val="left" w:pos="843"/>
        </w:tabs>
        <w:spacing w:before="1" w:line="299" w:lineRule="exact"/>
        <w:ind w:left="484"/>
        <w:rPr>
          <w:i/>
          <w:iCs/>
          <w:sz w:val="24"/>
          <w:szCs w:val="24"/>
        </w:rPr>
      </w:pPr>
    </w:p>
    <w:p w14:paraId="31C70BE7" w14:textId="77777777" w:rsidR="00477C99" w:rsidRDefault="00000000">
      <w:pPr>
        <w:pStyle w:val="Heading3"/>
        <w:numPr>
          <w:ilvl w:val="1"/>
          <w:numId w:val="15"/>
        </w:numPr>
        <w:tabs>
          <w:tab w:val="left" w:pos="575"/>
        </w:tabs>
        <w:ind w:left="575" w:hanging="451"/>
        <w:jc w:val="left"/>
      </w:pPr>
      <w:bookmarkStart w:id="110" w:name="_bookmark65"/>
      <w:bookmarkStart w:id="111" w:name="2.5._Mô_hình_hóa_hành_vi"/>
      <w:bookmarkEnd w:id="110"/>
      <w:bookmarkEnd w:id="111"/>
      <w:r>
        <w:rPr>
          <w:color w:val="262626"/>
          <w:w w:val="90"/>
        </w:rPr>
        <w:t>Mô</w:t>
      </w:r>
      <w:r>
        <w:rPr>
          <w:b w:val="0"/>
          <w:color w:val="262626"/>
          <w:spacing w:val="-1"/>
          <w:w w:val="90"/>
        </w:rPr>
        <w:t xml:space="preserve"> </w:t>
      </w:r>
      <w:r>
        <w:rPr>
          <w:color w:val="262626"/>
          <w:w w:val="90"/>
        </w:rPr>
        <w:t>hình</w:t>
      </w:r>
      <w:r>
        <w:rPr>
          <w:b w:val="0"/>
          <w:color w:val="262626"/>
          <w:spacing w:val="-3"/>
        </w:rPr>
        <w:t xml:space="preserve"> </w:t>
      </w:r>
      <w:r>
        <w:rPr>
          <w:color w:val="262626"/>
          <w:w w:val="90"/>
        </w:rPr>
        <w:t>h</w:t>
      </w:r>
      <w:r>
        <w:rPr>
          <w:color w:val="262626"/>
          <w:w w:val="90"/>
          <w:lang w:val="en-US"/>
        </w:rPr>
        <w:t>óa</w:t>
      </w:r>
      <w:r>
        <w:rPr>
          <w:b w:val="0"/>
          <w:color w:val="262626"/>
          <w:spacing w:val="-5"/>
        </w:rPr>
        <w:t xml:space="preserve"> </w:t>
      </w:r>
      <w:r>
        <w:rPr>
          <w:color w:val="262626"/>
          <w:w w:val="90"/>
        </w:rPr>
        <w:t>hành</w:t>
      </w:r>
      <w:r>
        <w:rPr>
          <w:b w:val="0"/>
          <w:color w:val="262626"/>
          <w:spacing w:val="-5"/>
        </w:rPr>
        <w:t xml:space="preserve"> </w:t>
      </w:r>
      <w:r>
        <w:rPr>
          <w:color w:val="262626"/>
          <w:spacing w:val="-5"/>
          <w:w w:val="90"/>
        </w:rPr>
        <w:t>vi</w:t>
      </w:r>
    </w:p>
    <w:p w14:paraId="3C205BC9" w14:textId="77777777" w:rsidR="00477C99" w:rsidRDefault="00000000">
      <w:pPr>
        <w:pStyle w:val="ListParagraph"/>
        <w:numPr>
          <w:ilvl w:val="2"/>
          <w:numId w:val="15"/>
        </w:numPr>
        <w:tabs>
          <w:tab w:val="left" w:pos="833"/>
        </w:tabs>
        <w:spacing w:before="39"/>
        <w:ind w:left="833" w:hanging="646"/>
        <w:jc w:val="left"/>
        <w:rPr>
          <w:b/>
          <w:color w:val="262626"/>
          <w:sz w:val="26"/>
        </w:rPr>
      </w:pPr>
      <w:bookmarkStart w:id="112" w:name="2.5.1._Biểu_đồ_hoạt_động"/>
      <w:bookmarkEnd w:id="112"/>
      <w:r>
        <w:rPr>
          <w:b/>
          <w:color w:val="262626"/>
          <w:sz w:val="26"/>
        </w:rPr>
        <w:t>Biểu</w:t>
      </w:r>
      <w:r>
        <w:rPr>
          <w:color w:val="262626"/>
          <w:spacing w:val="-3"/>
          <w:sz w:val="26"/>
        </w:rPr>
        <w:t xml:space="preserve"> </w:t>
      </w:r>
      <w:r>
        <w:rPr>
          <w:b/>
          <w:color w:val="262626"/>
          <w:sz w:val="26"/>
        </w:rPr>
        <w:t>đồ</w:t>
      </w:r>
      <w:r>
        <w:rPr>
          <w:color w:val="262626"/>
          <w:spacing w:val="-3"/>
          <w:sz w:val="26"/>
        </w:rPr>
        <w:t xml:space="preserve"> </w:t>
      </w:r>
      <w:r>
        <w:rPr>
          <w:b/>
          <w:color w:val="262626"/>
          <w:sz w:val="26"/>
        </w:rPr>
        <w:t>hoạt</w:t>
      </w:r>
      <w:r>
        <w:rPr>
          <w:color w:val="262626"/>
          <w:sz w:val="26"/>
        </w:rPr>
        <w:t xml:space="preserve"> </w:t>
      </w:r>
      <w:r>
        <w:rPr>
          <w:b/>
          <w:color w:val="262626"/>
          <w:spacing w:val="-4"/>
          <w:sz w:val="26"/>
        </w:rPr>
        <w:t>động</w:t>
      </w:r>
    </w:p>
    <w:p w14:paraId="406DF0B5" w14:textId="77777777" w:rsidR="00477C99" w:rsidRDefault="00000000">
      <w:pPr>
        <w:pStyle w:val="BodyText"/>
        <w:spacing w:before="86"/>
        <w:rPr>
          <w:b/>
          <w:sz w:val="20"/>
        </w:rPr>
      </w:pPr>
      <w:r>
        <w:rPr>
          <w:noProof/>
        </w:rPr>
        <w:lastRenderedPageBreak/>
        <w:drawing>
          <wp:anchor distT="0" distB="0" distL="0" distR="0" simplePos="0" relativeHeight="251658752" behindDoc="1" locked="0" layoutInCell="1" allowOverlap="1" wp14:anchorId="7039311C" wp14:editId="5D1DF8C7">
            <wp:simplePos x="0" y="0"/>
            <wp:positionH relativeFrom="page">
              <wp:posOffset>1080135</wp:posOffset>
            </wp:positionH>
            <wp:positionV relativeFrom="paragraph">
              <wp:posOffset>215900</wp:posOffset>
            </wp:positionV>
            <wp:extent cx="5752465" cy="5035550"/>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cstate="print"/>
                    <a:stretch>
                      <a:fillRect/>
                    </a:stretch>
                  </pic:blipFill>
                  <pic:spPr>
                    <a:xfrm>
                      <a:off x="0" y="0"/>
                      <a:ext cx="5752304" cy="5035486"/>
                    </a:xfrm>
                    <a:prstGeom prst="rect">
                      <a:avLst/>
                    </a:prstGeom>
                  </pic:spPr>
                </pic:pic>
              </a:graphicData>
            </a:graphic>
          </wp:anchor>
        </w:drawing>
      </w:r>
    </w:p>
    <w:p w14:paraId="54B81C8E" w14:textId="77777777" w:rsidR="00477C99" w:rsidRDefault="00000000">
      <w:pPr>
        <w:spacing w:before="10"/>
        <w:ind w:left="2823"/>
        <w:rPr>
          <w:i/>
          <w:iCs/>
          <w:w w:val="85"/>
          <w:sz w:val="24"/>
          <w:szCs w:val="24"/>
          <w:lang w:val="en-US"/>
        </w:rPr>
      </w:pPr>
      <w:bookmarkStart w:id="113" w:name="_bookmark66"/>
      <w:bookmarkEnd w:id="113"/>
      <w:r>
        <w:rPr>
          <w:i/>
          <w:iCs/>
          <w:w w:val="85"/>
          <w:sz w:val="24"/>
          <w:szCs w:val="24"/>
        </w:rPr>
        <w:t>Hình</w:t>
      </w:r>
      <w:r>
        <w:rPr>
          <w:spacing w:val="1"/>
          <w:sz w:val="24"/>
          <w:szCs w:val="24"/>
        </w:rPr>
        <w:t xml:space="preserve"> </w:t>
      </w:r>
      <w:r>
        <w:rPr>
          <w:i/>
          <w:iCs/>
          <w:w w:val="85"/>
          <w:sz w:val="24"/>
          <w:szCs w:val="24"/>
        </w:rPr>
        <w:t>8:</w:t>
      </w:r>
      <w:r>
        <w:rPr>
          <w:sz w:val="24"/>
          <w:szCs w:val="24"/>
        </w:rPr>
        <w:t xml:space="preserve"> </w:t>
      </w:r>
      <w:r>
        <w:rPr>
          <w:i/>
          <w:iCs/>
          <w:w w:val="85"/>
          <w:sz w:val="24"/>
          <w:szCs w:val="24"/>
        </w:rPr>
        <w:t>Bi</w:t>
      </w:r>
      <w:r>
        <w:rPr>
          <w:i/>
          <w:iCs/>
          <w:w w:val="85"/>
          <w:sz w:val="24"/>
          <w:szCs w:val="24"/>
          <w:lang w:val="en-US"/>
        </w:rPr>
        <w:t>biểu đồ hoạt động đăng nhập</w:t>
      </w:r>
    </w:p>
    <w:p w14:paraId="362C5465" w14:textId="77777777" w:rsidR="00477C99" w:rsidRDefault="00477C99">
      <w:pPr>
        <w:rPr>
          <w:sz w:val="24"/>
          <w:szCs w:val="24"/>
        </w:rPr>
        <w:sectPr w:rsidR="00477C99" w:rsidSect="00BB500C">
          <w:type w:val="continuous"/>
          <w:pgSz w:w="11910" w:h="16840"/>
          <w:pgMar w:top="1040" w:right="300" w:bottom="1300" w:left="1580" w:header="0" w:footer="1105" w:gutter="0"/>
          <w:cols w:space="720"/>
        </w:sectPr>
      </w:pPr>
    </w:p>
    <w:p w14:paraId="5DAE743E" w14:textId="77777777" w:rsidR="00477C99" w:rsidRDefault="00477C99">
      <w:pPr>
        <w:pStyle w:val="BodyText"/>
        <w:ind w:left="121"/>
        <w:rPr>
          <w:sz w:val="20"/>
        </w:rPr>
      </w:pPr>
    </w:p>
    <w:p w14:paraId="08AE484B" w14:textId="77777777" w:rsidR="00477C99" w:rsidRDefault="00477C99">
      <w:pPr>
        <w:spacing w:before="172"/>
        <w:ind w:left="2681"/>
        <w:rPr>
          <w:i/>
          <w:iCs/>
          <w:sz w:val="24"/>
          <w:szCs w:val="24"/>
        </w:rPr>
      </w:pPr>
      <w:bookmarkStart w:id="114" w:name="_bookmark67"/>
      <w:bookmarkEnd w:id="114"/>
    </w:p>
    <w:p w14:paraId="21180997" w14:textId="77777777" w:rsidR="00477C99" w:rsidRDefault="00477C99">
      <w:pPr>
        <w:pStyle w:val="BodyText"/>
        <w:ind w:left="121"/>
        <w:rPr>
          <w:sz w:val="20"/>
        </w:rPr>
      </w:pPr>
    </w:p>
    <w:p w14:paraId="32349D01" w14:textId="77777777" w:rsidR="00477C99" w:rsidRDefault="00000000">
      <w:pPr>
        <w:pStyle w:val="Heading3"/>
        <w:numPr>
          <w:ilvl w:val="2"/>
          <w:numId w:val="15"/>
        </w:numPr>
        <w:tabs>
          <w:tab w:val="left" w:pos="769"/>
        </w:tabs>
        <w:ind w:left="769" w:hanging="645"/>
        <w:jc w:val="left"/>
        <w:rPr>
          <w:color w:val="262626"/>
        </w:rPr>
      </w:pPr>
      <w:bookmarkStart w:id="115" w:name="_bookmark68"/>
      <w:bookmarkStart w:id="116" w:name="2.5.2._Biểu_đồ_trạng_thái"/>
      <w:bookmarkStart w:id="117" w:name="_bookmark69"/>
      <w:bookmarkEnd w:id="115"/>
      <w:bookmarkEnd w:id="116"/>
      <w:bookmarkEnd w:id="117"/>
      <w:r>
        <w:rPr>
          <w:color w:val="262626"/>
        </w:rPr>
        <w:t>Biểu</w:t>
      </w:r>
      <w:r>
        <w:rPr>
          <w:b w:val="0"/>
          <w:color w:val="262626"/>
          <w:spacing w:val="-5"/>
        </w:rPr>
        <w:t xml:space="preserve"> </w:t>
      </w:r>
      <w:r>
        <w:rPr>
          <w:color w:val="262626"/>
        </w:rPr>
        <w:t>đồ</w:t>
      </w:r>
      <w:r>
        <w:rPr>
          <w:b w:val="0"/>
          <w:color w:val="262626"/>
          <w:spacing w:val="-2"/>
        </w:rPr>
        <w:t xml:space="preserve"> </w:t>
      </w:r>
      <w:r>
        <w:rPr>
          <w:color w:val="262626"/>
        </w:rPr>
        <w:t>trạng</w:t>
      </w:r>
      <w:r>
        <w:rPr>
          <w:b w:val="0"/>
          <w:color w:val="262626"/>
          <w:spacing w:val="-2"/>
        </w:rPr>
        <w:t xml:space="preserve"> </w:t>
      </w:r>
      <w:r>
        <w:rPr>
          <w:color w:val="262626"/>
          <w:spacing w:val="-4"/>
        </w:rPr>
        <w:t>thái</w:t>
      </w:r>
    </w:p>
    <w:p w14:paraId="2777FD37" w14:textId="77777777" w:rsidR="00477C99" w:rsidRDefault="00000000">
      <w:pPr>
        <w:pStyle w:val="BodyText"/>
        <w:spacing w:before="44"/>
        <w:rPr>
          <w:b/>
          <w:sz w:val="20"/>
        </w:rPr>
      </w:pPr>
      <w:r>
        <w:rPr>
          <w:noProof/>
        </w:rPr>
        <w:drawing>
          <wp:anchor distT="0" distB="0" distL="0" distR="0" simplePos="0" relativeHeight="251659776" behindDoc="1" locked="0" layoutInCell="1" allowOverlap="1" wp14:anchorId="61DDE300" wp14:editId="185A68BE">
            <wp:simplePos x="0" y="0"/>
            <wp:positionH relativeFrom="page">
              <wp:posOffset>1994535</wp:posOffset>
            </wp:positionH>
            <wp:positionV relativeFrom="paragraph">
              <wp:posOffset>189230</wp:posOffset>
            </wp:positionV>
            <wp:extent cx="4377055" cy="740664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cstate="print"/>
                    <a:stretch>
                      <a:fillRect/>
                    </a:stretch>
                  </pic:blipFill>
                  <pic:spPr>
                    <a:xfrm>
                      <a:off x="0" y="0"/>
                      <a:ext cx="4377085" cy="7406640"/>
                    </a:xfrm>
                    <a:prstGeom prst="rect">
                      <a:avLst/>
                    </a:prstGeom>
                  </pic:spPr>
                </pic:pic>
              </a:graphicData>
            </a:graphic>
          </wp:anchor>
        </w:drawing>
      </w:r>
    </w:p>
    <w:p w14:paraId="4139F641" w14:textId="77777777" w:rsidR="00477C99" w:rsidRDefault="00000000">
      <w:pPr>
        <w:ind w:left="2771"/>
        <w:rPr>
          <w:i/>
          <w:iCs/>
          <w:sz w:val="24"/>
          <w:szCs w:val="24"/>
          <w:lang w:val="en-US"/>
        </w:rPr>
      </w:pPr>
      <w:bookmarkStart w:id="118" w:name="_bookmark70"/>
      <w:bookmarkEnd w:id="118"/>
      <w:r>
        <w:rPr>
          <w:i/>
          <w:iCs/>
          <w:w w:val="80"/>
          <w:sz w:val="24"/>
          <w:szCs w:val="24"/>
        </w:rPr>
        <w:t>Hình</w:t>
      </w:r>
      <w:r>
        <w:rPr>
          <w:spacing w:val="-2"/>
          <w:sz w:val="24"/>
          <w:szCs w:val="24"/>
        </w:rPr>
        <w:t xml:space="preserve"> </w:t>
      </w:r>
      <w:r>
        <w:rPr>
          <w:i/>
          <w:iCs/>
          <w:w w:val="80"/>
          <w:sz w:val="24"/>
          <w:szCs w:val="24"/>
        </w:rPr>
        <w:t>11:</w:t>
      </w:r>
      <w:r>
        <w:rPr>
          <w:spacing w:val="-2"/>
          <w:sz w:val="24"/>
          <w:szCs w:val="24"/>
        </w:rPr>
        <w:t xml:space="preserve"> </w:t>
      </w:r>
      <w:r>
        <w:rPr>
          <w:i/>
          <w:iCs/>
          <w:w w:val="80"/>
          <w:sz w:val="24"/>
          <w:szCs w:val="24"/>
        </w:rPr>
        <w:t>Bi</w:t>
      </w:r>
      <w:r>
        <w:rPr>
          <w:i/>
          <w:iCs/>
          <w:w w:val="80"/>
          <w:sz w:val="24"/>
          <w:szCs w:val="24"/>
          <w:lang w:val="en-US"/>
        </w:rPr>
        <w:t>Biểu đồ trạng thái đăng nhập</w:t>
      </w:r>
    </w:p>
    <w:p w14:paraId="67A8FC32" w14:textId="77777777" w:rsidR="00477C99" w:rsidRDefault="00477C99">
      <w:pPr>
        <w:rPr>
          <w:sz w:val="24"/>
          <w:szCs w:val="24"/>
        </w:rPr>
        <w:sectPr w:rsidR="00477C99">
          <w:pgSz w:w="11910" w:h="16840"/>
          <w:pgMar w:top="1040" w:right="300" w:bottom="1300" w:left="1580" w:header="0" w:footer="1105" w:gutter="0"/>
          <w:cols w:space="720"/>
        </w:sectPr>
      </w:pPr>
    </w:p>
    <w:p w14:paraId="58DFE92C" w14:textId="77777777" w:rsidR="00477C99" w:rsidRDefault="00477C99">
      <w:pPr>
        <w:pStyle w:val="BodyText"/>
        <w:ind w:left="1561"/>
        <w:rPr>
          <w:sz w:val="20"/>
        </w:rPr>
      </w:pPr>
    </w:p>
    <w:p w14:paraId="2101231D" w14:textId="77777777" w:rsidR="00477C99" w:rsidRDefault="00000000">
      <w:pPr>
        <w:pStyle w:val="Heading3"/>
        <w:numPr>
          <w:ilvl w:val="2"/>
          <w:numId w:val="15"/>
        </w:numPr>
        <w:tabs>
          <w:tab w:val="left" w:pos="833"/>
        </w:tabs>
        <w:ind w:left="833" w:hanging="645"/>
        <w:jc w:val="left"/>
        <w:rPr>
          <w:color w:val="262626"/>
        </w:rPr>
      </w:pPr>
      <w:bookmarkStart w:id="119" w:name="_bookmark71"/>
      <w:bookmarkStart w:id="120" w:name="2.5.3._Biểu_đồ_trình_tự"/>
      <w:bookmarkStart w:id="121" w:name="_bookmark72"/>
      <w:bookmarkEnd w:id="119"/>
      <w:bookmarkEnd w:id="120"/>
      <w:bookmarkEnd w:id="121"/>
      <w:r>
        <w:rPr>
          <w:color w:val="262626"/>
        </w:rPr>
        <w:t>Biểu</w:t>
      </w:r>
      <w:r>
        <w:rPr>
          <w:b w:val="0"/>
          <w:color w:val="262626"/>
          <w:spacing w:val="-3"/>
        </w:rPr>
        <w:t xml:space="preserve"> </w:t>
      </w:r>
      <w:r>
        <w:rPr>
          <w:color w:val="262626"/>
        </w:rPr>
        <w:t>đồ</w:t>
      </w:r>
      <w:r>
        <w:rPr>
          <w:b w:val="0"/>
          <w:color w:val="262626"/>
          <w:spacing w:val="-2"/>
        </w:rPr>
        <w:t xml:space="preserve"> </w:t>
      </w:r>
      <w:r>
        <w:rPr>
          <w:color w:val="262626"/>
        </w:rPr>
        <w:t>trình</w:t>
      </w:r>
      <w:r>
        <w:rPr>
          <w:b w:val="0"/>
          <w:color w:val="262626"/>
          <w:spacing w:val="-2"/>
        </w:rPr>
        <w:t xml:space="preserve"> </w:t>
      </w:r>
      <w:r>
        <w:rPr>
          <w:color w:val="262626"/>
          <w:spacing w:val="-5"/>
        </w:rPr>
        <w:t>tự</w:t>
      </w:r>
    </w:p>
    <w:p w14:paraId="43ACD91D" w14:textId="77777777" w:rsidR="00477C99" w:rsidRDefault="00000000">
      <w:pPr>
        <w:pStyle w:val="BodyText"/>
        <w:ind w:left="121"/>
        <w:rPr>
          <w:sz w:val="20"/>
        </w:rPr>
      </w:pPr>
      <w:r>
        <w:rPr>
          <w:noProof/>
          <w:sz w:val="20"/>
        </w:rPr>
        <w:drawing>
          <wp:inline distT="0" distB="0" distL="0" distR="0" wp14:anchorId="5F711085" wp14:editId="0F93B3CF">
            <wp:extent cx="5746750" cy="392747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stretch>
                      <a:fillRect/>
                    </a:stretch>
                  </pic:blipFill>
                  <pic:spPr>
                    <a:xfrm>
                      <a:off x="0" y="0"/>
                      <a:ext cx="5746752" cy="3927919"/>
                    </a:xfrm>
                    <a:prstGeom prst="rect">
                      <a:avLst/>
                    </a:prstGeom>
                  </pic:spPr>
                </pic:pic>
              </a:graphicData>
            </a:graphic>
          </wp:inline>
        </w:drawing>
      </w:r>
    </w:p>
    <w:p w14:paraId="5912159C" w14:textId="77777777" w:rsidR="00477C99" w:rsidRDefault="00000000">
      <w:pPr>
        <w:spacing w:before="18"/>
        <w:ind w:left="2885"/>
        <w:rPr>
          <w:i/>
          <w:iCs/>
          <w:sz w:val="24"/>
          <w:szCs w:val="24"/>
        </w:rPr>
      </w:pPr>
      <w:bookmarkStart w:id="122" w:name="_bookmark73"/>
      <w:bookmarkEnd w:id="122"/>
      <w:r>
        <w:rPr>
          <w:i/>
          <w:iCs/>
          <w:spacing w:val="-6"/>
          <w:sz w:val="24"/>
          <w:szCs w:val="24"/>
        </w:rPr>
        <w:t>Hình</w:t>
      </w:r>
      <w:r>
        <w:rPr>
          <w:spacing w:val="-6"/>
          <w:sz w:val="24"/>
          <w:szCs w:val="24"/>
        </w:rPr>
        <w:t xml:space="preserve"> </w:t>
      </w:r>
      <w:r>
        <w:rPr>
          <w:i/>
          <w:iCs/>
          <w:spacing w:val="-6"/>
          <w:sz w:val="24"/>
          <w:szCs w:val="24"/>
        </w:rPr>
        <w:t>13:</w:t>
      </w:r>
      <w:r>
        <w:rPr>
          <w:spacing w:val="-6"/>
          <w:sz w:val="24"/>
          <w:szCs w:val="24"/>
        </w:rPr>
        <w:t xml:space="preserve"> </w:t>
      </w:r>
      <w:r>
        <w:rPr>
          <w:i/>
          <w:iCs/>
          <w:spacing w:val="-6"/>
          <w:sz w:val="24"/>
          <w:szCs w:val="24"/>
          <w:lang w:val="en-US"/>
        </w:rPr>
        <w:t>Biểu</w:t>
      </w:r>
      <w:r>
        <w:rPr>
          <w:spacing w:val="-4"/>
          <w:sz w:val="24"/>
          <w:szCs w:val="24"/>
        </w:rPr>
        <w:t xml:space="preserve"> </w:t>
      </w:r>
      <w:r>
        <w:rPr>
          <w:i/>
          <w:iCs/>
          <w:spacing w:val="-6"/>
          <w:sz w:val="24"/>
          <w:szCs w:val="24"/>
        </w:rPr>
        <w:t>đồ</w:t>
      </w:r>
      <w:r>
        <w:rPr>
          <w:spacing w:val="-5"/>
          <w:sz w:val="24"/>
          <w:szCs w:val="24"/>
        </w:rPr>
        <w:t xml:space="preserve"> </w:t>
      </w:r>
      <w:r>
        <w:rPr>
          <w:i/>
          <w:iCs/>
          <w:spacing w:val="-6"/>
          <w:sz w:val="24"/>
          <w:szCs w:val="24"/>
        </w:rPr>
        <w:t>trình</w:t>
      </w:r>
      <w:r>
        <w:rPr>
          <w:spacing w:val="-5"/>
          <w:sz w:val="24"/>
          <w:szCs w:val="24"/>
        </w:rPr>
        <w:t xml:space="preserve"> </w:t>
      </w:r>
      <w:r>
        <w:rPr>
          <w:i/>
          <w:iCs/>
          <w:spacing w:val="-6"/>
          <w:sz w:val="24"/>
          <w:szCs w:val="24"/>
        </w:rPr>
        <w:t>tự</w:t>
      </w:r>
      <w:r>
        <w:rPr>
          <w:spacing w:val="-5"/>
          <w:sz w:val="24"/>
          <w:szCs w:val="24"/>
        </w:rPr>
        <w:t xml:space="preserve"> </w:t>
      </w:r>
      <w:r>
        <w:rPr>
          <w:i/>
          <w:iCs/>
          <w:spacing w:val="-6"/>
          <w:sz w:val="24"/>
          <w:szCs w:val="24"/>
        </w:rPr>
        <w:t>đăng</w:t>
      </w:r>
      <w:r>
        <w:rPr>
          <w:spacing w:val="-5"/>
          <w:sz w:val="24"/>
          <w:szCs w:val="24"/>
        </w:rPr>
        <w:t xml:space="preserve"> </w:t>
      </w:r>
      <w:r>
        <w:rPr>
          <w:i/>
          <w:iCs/>
          <w:spacing w:val="-6"/>
          <w:sz w:val="24"/>
          <w:szCs w:val="24"/>
        </w:rPr>
        <w:t>nhâp̣</w:t>
      </w:r>
    </w:p>
    <w:p w14:paraId="25D3E6FA" w14:textId="77777777" w:rsidR="00477C99" w:rsidRDefault="00477C99">
      <w:pPr>
        <w:rPr>
          <w:sz w:val="24"/>
          <w:szCs w:val="24"/>
        </w:rPr>
        <w:sectPr w:rsidR="00477C99">
          <w:pgSz w:w="11910" w:h="16840"/>
          <w:pgMar w:top="1040" w:right="300" w:bottom="1300" w:left="1580" w:header="0" w:footer="1105" w:gutter="0"/>
          <w:cols w:space="720"/>
        </w:sectPr>
      </w:pPr>
    </w:p>
    <w:p w14:paraId="4D50CE79" w14:textId="77777777" w:rsidR="00477C99" w:rsidRDefault="00000000">
      <w:pPr>
        <w:pStyle w:val="Heading1"/>
        <w:ind w:right="709"/>
        <w:rPr>
          <w:lang w:val="en-US"/>
        </w:rPr>
      </w:pPr>
      <w:bookmarkStart w:id="123" w:name="_bookmark74"/>
      <w:bookmarkEnd w:id="123"/>
      <w:r>
        <w:rPr>
          <w:spacing w:val="-4"/>
        </w:rPr>
        <w:lastRenderedPageBreak/>
        <w:t>CHƯƠNG</w:t>
      </w:r>
      <w:r>
        <w:rPr>
          <w:b w:val="0"/>
          <w:spacing w:val="-15"/>
        </w:rPr>
        <w:t xml:space="preserve"> </w:t>
      </w:r>
      <w:r>
        <w:rPr>
          <w:spacing w:val="-4"/>
        </w:rPr>
        <w:t>3:</w:t>
      </w:r>
      <w:r>
        <w:rPr>
          <w:b w:val="0"/>
          <w:spacing w:val="-14"/>
        </w:rPr>
        <w:t xml:space="preserve"> </w:t>
      </w:r>
      <w:r>
        <w:rPr>
          <w:spacing w:val="-4"/>
        </w:rPr>
        <w:t>XÂY</w:t>
      </w:r>
      <w:r>
        <w:rPr>
          <w:b w:val="0"/>
          <w:spacing w:val="-15"/>
        </w:rPr>
        <w:t xml:space="preserve"> </w:t>
      </w:r>
      <w:r>
        <w:rPr>
          <w:spacing w:val="-4"/>
        </w:rPr>
        <w:t>DỰNG</w:t>
      </w:r>
      <w:r>
        <w:rPr>
          <w:b w:val="0"/>
          <w:spacing w:val="-15"/>
        </w:rPr>
        <w:t xml:space="preserve"> </w:t>
      </w:r>
      <w:r>
        <w:rPr>
          <w:spacing w:val="-4"/>
        </w:rPr>
        <w:t>ỨNG</w:t>
      </w:r>
      <w:r>
        <w:rPr>
          <w:b w:val="0"/>
          <w:spacing w:val="-15"/>
        </w:rPr>
        <w:t xml:space="preserve"> </w:t>
      </w:r>
      <w:r>
        <w:rPr>
          <w:spacing w:val="-4"/>
          <w:lang w:val="en-US"/>
        </w:rPr>
        <w:t>DỤNG</w:t>
      </w:r>
    </w:p>
    <w:p w14:paraId="300DE701" w14:textId="77777777" w:rsidR="00477C99" w:rsidRDefault="00000000">
      <w:pPr>
        <w:pStyle w:val="Heading2"/>
        <w:numPr>
          <w:ilvl w:val="0"/>
          <w:numId w:val="26"/>
        </w:numPr>
        <w:tabs>
          <w:tab w:val="left" w:pos="403"/>
        </w:tabs>
        <w:ind w:left="403"/>
      </w:pPr>
      <w:bookmarkStart w:id="124" w:name="1._Bệnh_nhân"/>
      <w:bookmarkStart w:id="125" w:name="_bookmark75"/>
      <w:bookmarkEnd w:id="124"/>
      <w:bookmarkEnd w:id="125"/>
      <w:r>
        <w:rPr>
          <w:lang w:val="en-US"/>
        </w:rPr>
        <w:t>User</w:t>
      </w:r>
    </w:p>
    <w:p w14:paraId="2063CC2F" w14:textId="77777777" w:rsidR="00477C99" w:rsidRDefault="00000000">
      <w:pPr>
        <w:pStyle w:val="Heading3"/>
        <w:numPr>
          <w:ilvl w:val="1"/>
          <w:numId w:val="26"/>
        </w:numPr>
        <w:tabs>
          <w:tab w:val="left" w:pos="575"/>
        </w:tabs>
        <w:spacing w:before="44"/>
        <w:ind w:left="575" w:hanging="451"/>
        <w:rPr>
          <w:color w:val="262626"/>
        </w:rPr>
      </w:pPr>
      <w:bookmarkStart w:id="126" w:name="1.1._Đăng_ký,_đăng_nhập"/>
      <w:bookmarkEnd w:id="126"/>
      <w:r>
        <w:rPr>
          <w:color w:val="262626"/>
          <w:w w:val="85"/>
        </w:rPr>
        <w:t>Đăng</w:t>
      </w:r>
      <w:r>
        <w:rPr>
          <w:b w:val="0"/>
          <w:color w:val="262626"/>
          <w:spacing w:val="-3"/>
        </w:rPr>
        <w:t xml:space="preserve"> </w:t>
      </w:r>
      <w:r>
        <w:rPr>
          <w:color w:val="262626"/>
          <w:w w:val="85"/>
        </w:rPr>
        <w:t>k</w:t>
      </w:r>
      <w:r>
        <w:rPr>
          <w:color w:val="262626"/>
          <w:w w:val="85"/>
          <w:lang w:val="en-US"/>
        </w:rPr>
        <w:t>ý</w:t>
      </w:r>
      <w:r>
        <w:rPr>
          <w:color w:val="262626"/>
          <w:w w:val="80"/>
        </w:rPr>
        <w:t>,</w:t>
      </w:r>
      <w:r>
        <w:rPr>
          <w:b w:val="0"/>
          <w:color w:val="262626"/>
          <w:spacing w:val="-4"/>
        </w:rPr>
        <w:t xml:space="preserve"> </w:t>
      </w:r>
      <w:r>
        <w:rPr>
          <w:color w:val="262626"/>
          <w:w w:val="85"/>
        </w:rPr>
        <w:t>đăng</w:t>
      </w:r>
      <w:r>
        <w:rPr>
          <w:b w:val="0"/>
          <w:color w:val="262626"/>
          <w:spacing w:val="-1"/>
        </w:rPr>
        <w:t xml:space="preserve"> </w:t>
      </w:r>
      <w:r>
        <w:rPr>
          <w:color w:val="262626"/>
          <w:spacing w:val="17"/>
          <w:w w:val="85"/>
        </w:rPr>
        <w:t>nh</w:t>
      </w:r>
      <w:r>
        <w:rPr>
          <w:color w:val="262626"/>
          <w:spacing w:val="19"/>
          <w:w w:val="85"/>
        </w:rPr>
        <w:t>â</w:t>
      </w:r>
      <w:r>
        <w:rPr>
          <w:color w:val="262626"/>
          <w:spacing w:val="-83"/>
          <w:w w:val="85"/>
        </w:rPr>
        <w:t>p</w:t>
      </w:r>
      <w:r>
        <w:rPr>
          <w:color w:val="262626"/>
          <w:spacing w:val="18"/>
          <w:w w:val="85"/>
        </w:rPr>
        <w:t>̣</w:t>
      </w:r>
    </w:p>
    <w:p w14:paraId="2F9CF11B" w14:textId="77777777" w:rsidR="00477C99" w:rsidRDefault="00477C99">
      <w:pPr>
        <w:pStyle w:val="BodyText"/>
        <w:spacing w:before="40"/>
        <w:rPr>
          <w:b/>
          <w:sz w:val="20"/>
        </w:rPr>
      </w:pPr>
    </w:p>
    <w:p w14:paraId="32DA5DF8" w14:textId="77777777" w:rsidR="00477C99" w:rsidRDefault="00000000">
      <w:pPr>
        <w:pStyle w:val="BodyText"/>
        <w:spacing w:before="40"/>
        <w:jc w:val="center"/>
        <w:rPr>
          <w:b/>
          <w:sz w:val="20"/>
          <w:lang w:val="en-US"/>
        </w:rPr>
      </w:pPr>
      <w:r>
        <w:rPr>
          <w:b/>
          <w:noProof/>
          <w:sz w:val="20"/>
          <w:lang w:val="en-US"/>
        </w:rPr>
        <w:lastRenderedPageBreak/>
        <w:drawing>
          <wp:inline distT="0" distB="0" distL="114300" distR="114300" wp14:anchorId="3065B87C" wp14:editId="49632DEF">
            <wp:extent cx="4115435" cy="8742045"/>
            <wp:effectExtent l="0" t="0" r="14605" b="5715"/>
            <wp:docPr id="37" name="Picture 37" descr="448554547_829644599222122_94937769129895292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448554547_829644599222122_949377691298952926_n"/>
                    <pic:cNvPicPr>
                      <a:picLocks noChangeAspect="1"/>
                    </pic:cNvPicPr>
                  </pic:nvPicPr>
                  <pic:blipFill>
                    <a:blip r:embed="rId17"/>
                    <a:stretch>
                      <a:fillRect/>
                    </a:stretch>
                  </pic:blipFill>
                  <pic:spPr>
                    <a:xfrm>
                      <a:off x="0" y="0"/>
                      <a:ext cx="4115435" cy="8742045"/>
                    </a:xfrm>
                    <a:prstGeom prst="rect">
                      <a:avLst/>
                    </a:prstGeom>
                  </pic:spPr>
                </pic:pic>
              </a:graphicData>
            </a:graphic>
          </wp:inline>
        </w:drawing>
      </w:r>
    </w:p>
    <w:p w14:paraId="7E53BFAB" w14:textId="77777777" w:rsidR="00477C99" w:rsidRDefault="00000000">
      <w:pPr>
        <w:ind w:left="2763"/>
        <w:rPr>
          <w:i/>
          <w:w w:val="95"/>
          <w:sz w:val="24"/>
          <w:lang w:val="en-US"/>
        </w:rPr>
      </w:pPr>
      <w:bookmarkStart w:id="127" w:name="_bookmark76"/>
      <w:bookmarkEnd w:id="127"/>
      <w:r>
        <w:rPr>
          <w:i/>
          <w:w w:val="95"/>
          <w:sz w:val="24"/>
        </w:rPr>
        <w:t>Hình</w:t>
      </w:r>
      <w:r>
        <w:rPr>
          <w:spacing w:val="-9"/>
          <w:w w:val="95"/>
          <w:sz w:val="24"/>
        </w:rPr>
        <w:t xml:space="preserve"> </w:t>
      </w:r>
      <w:r>
        <w:rPr>
          <w:i/>
          <w:w w:val="95"/>
          <w:sz w:val="24"/>
        </w:rPr>
        <w:t>14:Giao</w:t>
      </w:r>
      <w:r>
        <w:rPr>
          <w:spacing w:val="-7"/>
          <w:w w:val="95"/>
          <w:sz w:val="24"/>
        </w:rPr>
        <w:t xml:space="preserve"> </w:t>
      </w:r>
      <w:r>
        <w:rPr>
          <w:i/>
          <w:w w:val="95"/>
          <w:sz w:val="24"/>
        </w:rPr>
        <w:t>diêṇ</w:t>
      </w:r>
      <w:r>
        <w:rPr>
          <w:spacing w:val="51"/>
          <w:sz w:val="24"/>
        </w:rPr>
        <w:t xml:space="preserve"> </w:t>
      </w:r>
      <w:r>
        <w:rPr>
          <w:i/>
          <w:w w:val="95"/>
          <w:sz w:val="24"/>
        </w:rPr>
        <w:t>đăng</w:t>
      </w:r>
      <w:r>
        <w:rPr>
          <w:spacing w:val="-8"/>
          <w:w w:val="95"/>
          <w:sz w:val="24"/>
        </w:rPr>
        <w:t xml:space="preserve"> </w:t>
      </w:r>
      <w:r>
        <w:rPr>
          <w:i/>
          <w:w w:val="95"/>
          <w:sz w:val="24"/>
        </w:rPr>
        <w:t>k</w:t>
      </w:r>
      <w:r>
        <w:rPr>
          <w:i/>
          <w:w w:val="95"/>
          <w:sz w:val="24"/>
          <w:lang w:val="en-US"/>
        </w:rPr>
        <w:t>ý</w:t>
      </w:r>
    </w:p>
    <w:p w14:paraId="6DECF562" w14:textId="77777777" w:rsidR="00477C99" w:rsidRDefault="00000000">
      <w:pPr>
        <w:ind w:left="2763"/>
        <w:rPr>
          <w:i/>
          <w:w w:val="95"/>
          <w:sz w:val="24"/>
          <w:lang w:val="en-US"/>
        </w:rPr>
      </w:pPr>
      <w:r>
        <w:rPr>
          <w:i/>
          <w:noProof/>
          <w:w w:val="95"/>
          <w:sz w:val="24"/>
          <w:lang w:val="en-US"/>
        </w:rPr>
        <w:lastRenderedPageBreak/>
        <w:drawing>
          <wp:inline distT="0" distB="0" distL="114300" distR="114300" wp14:anchorId="7CE60F33" wp14:editId="20E20E84">
            <wp:extent cx="4115435" cy="9191625"/>
            <wp:effectExtent l="0" t="0" r="14605" b="13335"/>
            <wp:docPr id="38" name="Picture 38" descr="448316302_3643153192614863_382241604791023616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448316302_3643153192614863_3822416047910236163_n"/>
                    <pic:cNvPicPr>
                      <a:picLocks noChangeAspect="1"/>
                    </pic:cNvPicPr>
                  </pic:nvPicPr>
                  <pic:blipFill>
                    <a:blip r:embed="rId18"/>
                    <a:stretch>
                      <a:fillRect/>
                    </a:stretch>
                  </pic:blipFill>
                  <pic:spPr>
                    <a:xfrm>
                      <a:off x="0" y="0"/>
                      <a:ext cx="4115435" cy="9191625"/>
                    </a:xfrm>
                    <a:prstGeom prst="rect">
                      <a:avLst/>
                    </a:prstGeom>
                  </pic:spPr>
                </pic:pic>
              </a:graphicData>
            </a:graphic>
          </wp:inline>
        </w:drawing>
      </w:r>
    </w:p>
    <w:p w14:paraId="368EB0F4" w14:textId="77777777" w:rsidR="00477C99" w:rsidRDefault="00000000">
      <w:pPr>
        <w:pStyle w:val="ListParagraph"/>
        <w:numPr>
          <w:ilvl w:val="2"/>
          <w:numId w:val="26"/>
        </w:numPr>
        <w:tabs>
          <w:tab w:val="left" w:pos="843"/>
        </w:tabs>
        <w:spacing w:before="197"/>
        <w:ind w:left="843" w:right="1049" w:hanging="360"/>
        <w:rPr>
          <w:sz w:val="26"/>
        </w:rPr>
      </w:pPr>
      <w:r>
        <w:rPr>
          <w:sz w:val="26"/>
        </w:rPr>
        <w:lastRenderedPageBreak/>
        <w:t>Người</w:t>
      </w:r>
      <w:r>
        <w:rPr>
          <w:spacing w:val="-2"/>
          <w:sz w:val="26"/>
        </w:rPr>
        <w:t xml:space="preserve"> </w:t>
      </w:r>
      <w:r>
        <w:rPr>
          <w:sz w:val="26"/>
        </w:rPr>
        <w:t>dùng</w:t>
      </w:r>
      <w:r>
        <w:rPr>
          <w:spacing w:val="-4"/>
          <w:sz w:val="26"/>
        </w:rPr>
        <w:t xml:space="preserve"> </w:t>
      </w:r>
      <w:r>
        <w:rPr>
          <w:sz w:val="26"/>
        </w:rPr>
        <w:t>khi</w:t>
      </w:r>
      <w:r>
        <w:rPr>
          <w:spacing w:val="-2"/>
          <w:sz w:val="26"/>
        </w:rPr>
        <w:t xml:space="preserve"> </w:t>
      </w:r>
      <w:r>
        <w:rPr>
          <w:sz w:val="26"/>
        </w:rPr>
        <w:t>truy</w:t>
      </w:r>
      <w:r>
        <w:rPr>
          <w:spacing w:val="-4"/>
          <w:sz w:val="26"/>
        </w:rPr>
        <w:t xml:space="preserve"> </w:t>
      </w:r>
      <w:r>
        <w:rPr>
          <w:sz w:val="26"/>
        </w:rPr>
        <w:t>cập</w:t>
      </w:r>
      <w:r>
        <w:rPr>
          <w:spacing w:val="-3"/>
          <w:sz w:val="26"/>
        </w:rPr>
        <w:t xml:space="preserve"> </w:t>
      </w:r>
      <w:r>
        <w:rPr>
          <w:sz w:val="26"/>
        </w:rPr>
        <w:t>vào</w:t>
      </w:r>
      <w:r>
        <w:rPr>
          <w:spacing w:val="-4"/>
          <w:sz w:val="26"/>
        </w:rPr>
        <w:t xml:space="preserve"> </w:t>
      </w:r>
      <w:r>
        <w:rPr>
          <w:sz w:val="26"/>
        </w:rPr>
        <w:t>trang</w:t>
      </w:r>
      <w:r>
        <w:rPr>
          <w:spacing w:val="-2"/>
          <w:sz w:val="26"/>
        </w:rPr>
        <w:t xml:space="preserve"> </w:t>
      </w:r>
      <w:r>
        <w:rPr>
          <w:sz w:val="26"/>
        </w:rPr>
        <w:t>chủ</w:t>
      </w:r>
      <w:r>
        <w:rPr>
          <w:spacing w:val="-4"/>
          <w:sz w:val="26"/>
        </w:rPr>
        <w:t xml:space="preserve"> </w:t>
      </w:r>
      <w:r>
        <w:rPr>
          <w:sz w:val="26"/>
        </w:rPr>
        <w:t>ứng</w:t>
      </w:r>
      <w:r>
        <w:rPr>
          <w:spacing w:val="-2"/>
          <w:sz w:val="26"/>
        </w:rPr>
        <w:t xml:space="preserve"> </w:t>
      </w:r>
      <w:r>
        <w:rPr>
          <w:sz w:val="26"/>
        </w:rPr>
        <w:t>dụng</w:t>
      </w:r>
      <w:r>
        <w:rPr>
          <w:spacing w:val="-2"/>
          <w:sz w:val="26"/>
        </w:rPr>
        <w:t xml:space="preserve"> </w:t>
      </w:r>
      <w:r>
        <w:rPr>
          <w:sz w:val="26"/>
        </w:rPr>
        <w:t>bắt</w:t>
      </w:r>
      <w:r>
        <w:rPr>
          <w:spacing w:val="-2"/>
          <w:sz w:val="26"/>
        </w:rPr>
        <w:t xml:space="preserve"> </w:t>
      </w:r>
      <w:r>
        <w:rPr>
          <w:sz w:val="26"/>
        </w:rPr>
        <w:t>buộc</w:t>
      </w:r>
      <w:r>
        <w:rPr>
          <w:spacing w:val="-3"/>
          <w:sz w:val="26"/>
        </w:rPr>
        <w:t xml:space="preserve"> </w:t>
      </w:r>
      <w:r>
        <w:rPr>
          <w:sz w:val="26"/>
        </w:rPr>
        <w:t>phải</w:t>
      </w:r>
      <w:r>
        <w:rPr>
          <w:spacing w:val="-4"/>
          <w:sz w:val="26"/>
        </w:rPr>
        <w:t xml:space="preserve"> </w:t>
      </w:r>
      <w:r>
        <w:rPr>
          <w:sz w:val="26"/>
        </w:rPr>
        <w:t>đăng</w:t>
      </w:r>
      <w:r>
        <w:rPr>
          <w:spacing w:val="-4"/>
          <w:sz w:val="26"/>
        </w:rPr>
        <w:t xml:space="preserve"> </w:t>
      </w:r>
      <w:r>
        <w:rPr>
          <w:sz w:val="26"/>
        </w:rPr>
        <w:t>nhập</w:t>
      </w:r>
      <w:r>
        <w:rPr>
          <w:spacing w:val="-2"/>
          <w:sz w:val="26"/>
        </w:rPr>
        <w:t xml:space="preserve"> </w:t>
      </w:r>
      <w:r>
        <w:rPr>
          <w:sz w:val="26"/>
        </w:rPr>
        <w:t>vào hệ thống.</w:t>
      </w:r>
    </w:p>
    <w:p w14:paraId="1B276054" w14:textId="77777777" w:rsidR="00477C99" w:rsidRDefault="00000000">
      <w:pPr>
        <w:pStyle w:val="ListParagraph"/>
        <w:numPr>
          <w:ilvl w:val="2"/>
          <w:numId w:val="26"/>
        </w:numPr>
        <w:tabs>
          <w:tab w:val="left" w:pos="843"/>
        </w:tabs>
        <w:ind w:left="843" w:right="981" w:hanging="360"/>
        <w:rPr>
          <w:sz w:val="26"/>
        </w:rPr>
      </w:pPr>
      <w:r>
        <w:rPr>
          <w:sz w:val="26"/>
        </w:rPr>
        <w:t>Trong</w:t>
      </w:r>
      <w:r>
        <w:rPr>
          <w:spacing w:val="-2"/>
          <w:sz w:val="26"/>
        </w:rPr>
        <w:t xml:space="preserve"> </w:t>
      </w:r>
      <w:r>
        <w:rPr>
          <w:sz w:val="26"/>
        </w:rPr>
        <w:t>lần</w:t>
      </w:r>
      <w:r>
        <w:rPr>
          <w:spacing w:val="-4"/>
          <w:sz w:val="26"/>
        </w:rPr>
        <w:t xml:space="preserve"> </w:t>
      </w:r>
      <w:r>
        <w:rPr>
          <w:sz w:val="26"/>
        </w:rPr>
        <w:t>đầu</w:t>
      </w:r>
      <w:r>
        <w:rPr>
          <w:spacing w:val="-4"/>
          <w:sz w:val="26"/>
        </w:rPr>
        <w:t xml:space="preserve"> </w:t>
      </w:r>
      <w:r>
        <w:rPr>
          <w:sz w:val="26"/>
        </w:rPr>
        <w:t>tiên</w:t>
      </w:r>
      <w:r>
        <w:rPr>
          <w:spacing w:val="-2"/>
          <w:sz w:val="26"/>
        </w:rPr>
        <w:t xml:space="preserve"> </w:t>
      </w:r>
      <w:r>
        <w:rPr>
          <w:sz w:val="26"/>
        </w:rPr>
        <w:t>truy</w:t>
      </w:r>
      <w:r>
        <w:rPr>
          <w:spacing w:val="-2"/>
          <w:sz w:val="26"/>
        </w:rPr>
        <w:t xml:space="preserve"> </w:t>
      </w:r>
      <w:r>
        <w:rPr>
          <w:sz w:val="26"/>
        </w:rPr>
        <w:t>cập</w:t>
      </w:r>
      <w:r>
        <w:rPr>
          <w:spacing w:val="-3"/>
          <w:sz w:val="26"/>
        </w:rPr>
        <w:t xml:space="preserve"> </w:t>
      </w:r>
      <w:r>
        <w:rPr>
          <w:sz w:val="26"/>
        </w:rPr>
        <w:t>người</w:t>
      </w:r>
      <w:r>
        <w:rPr>
          <w:spacing w:val="-2"/>
          <w:sz w:val="26"/>
        </w:rPr>
        <w:t xml:space="preserve"> </w:t>
      </w:r>
      <w:r>
        <w:rPr>
          <w:sz w:val="26"/>
        </w:rPr>
        <w:t>dùng</w:t>
      </w:r>
      <w:r>
        <w:rPr>
          <w:spacing w:val="-2"/>
          <w:sz w:val="26"/>
        </w:rPr>
        <w:t xml:space="preserve"> </w:t>
      </w:r>
      <w:r>
        <w:rPr>
          <w:sz w:val="26"/>
        </w:rPr>
        <w:t>sẽ</w:t>
      </w:r>
      <w:r>
        <w:rPr>
          <w:spacing w:val="-3"/>
          <w:sz w:val="26"/>
        </w:rPr>
        <w:t xml:space="preserve"> </w:t>
      </w:r>
      <w:r>
        <w:rPr>
          <w:sz w:val="26"/>
        </w:rPr>
        <w:t>tiến</w:t>
      </w:r>
      <w:r>
        <w:rPr>
          <w:spacing w:val="-2"/>
          <w:sz w:val="26"/>
        </w:rPr>
        <w:t xml:space="preserve"> </w:t>
      </w:r>
      <w:r>
        <w:rPr>
          <w:sz w:val="26"/>
        </w:rPr>
        <w:t>hành</w:t>
      </w:r>
      <w:r>
        <w:rPr>
          <w:spacing w:val="-2"/>
          <w:sz w:val="26"/>
        </w:rPr>
        <w:t xml:space="preserve"> </w:t>
      </w:r>
      <w:r>
        <w:rPr>
          <w:sz w:val="26"/>
        </w:rPr>
        <w:t>đăng</w:t>
      </w:r>
      <w:r>
        <w:rPr>
          <w:spacing w:val="-4"/>
          <w:sz w:val="26"/>
        </w:rPr>
        <w:t xml:space="preserve"> </w:t>
      </w:r>
      <w:r>
        <w:rPr>
          <w:sz w:val="26"/>
        </w:rPr>
        <w:t>ký</w:t>
      </w:r>
      <w:r>
        <w:rPr>
          <w:spacing w:val="-2"/>
          <w:sz w:val="26"/>
        </w:rPr>
        <w:t xml:space="preserve"> </w:t>
      </w:r>
      <w:r>
        <w:rPr>
          <w:sz w:val="26"/>
        </w:rPr>
        <w:t>tài</w:t>
      </w:r>
      <w:r>
        <w:rPr>
          <w:spacing w:val="-2"/>
          <w:sz w:val="26"/>
        </w:rPr>
        <w:t xml:space="preserve"> </w:t>
      </w:r>
      <w:r>
        <w:rPr>
          <w:sz w:val="26"/>
        </w:rPr>
        <w:t>khoản</w:t>
      </w:r>
      <w:r>
        <w:rPr>
          <w:spacing w:val="-4"/>
          <w:sz w:val="26"/>
        </w:rPr>
        <w:t xml:space="preserve"> </w:t>
      </w:r>
      <w:r>
        <w:rPr>
          <w:sz w:val="26"/>
        </w:rPr>
        <w:t>và</w:t>
      </w:r>
      <w:r>
        <w:rPr>
          <w:spacing w:val="-3"/>
          <w:sz w:val="26"/>
        </w:rPr>
        <w:t xml:space="preserve"> </w:t>
      </w:r>
      <w:r>
        <w:rPr>
          <w:sz w:val="26"/>
        </w:rPr>
        <w:t>dùng đăng nhập trong các lần truy cập sau này.</w:t>
      </w:r>
    </w:p>
    <w:p w14:paraId="50A72844" w14:textId="77777777" w:rsidR="00477C99" w:rsidRDefault="00000000">
      <w:pPr>
        <w:pStyle w:val="ListParagraph"/>
        <w:numPr>
          <w:ilvl w:val="2"/>
          <w:numId w:val="26"/>
        </w:numPr>
        <w:tabs>
          <w:tab w:val="left" w:pos="843"/>
        </w:tabs>
        <w:spacing w:line="298" w:lineRule="exact"/>
        <w:ind w:left="843" w:hanging="360"/>
        <w:rPr>
          <w:sz w:val="26"/>
        </w:rPr>
      </w:pPr>
      <w:r>
        <w:rPr>
          <w:sz w:val="26"/>
        </w:rPr>
        <w:t>Mỗi</w:t>
      </w:r>
      <w:r>
        <w:rPr>
          <w:spacing w:val="-1"/>
          <w:sz w:val="26"/>
        </w:rPr>
        <w:t xml:space="preserve"> </w:t>
      </w:r>
      <w:r>
        <w:rPr>
          <w:sz w:val="26"/>
        </w:rPr>
        <w:t>tài</w:t>
      </w:r>
      <w:r>
        <w:rPr>
          <w:spacing w:val="-3"/>
          <w:sz w:val="26"/>
        </w:rPr>
        <w:t xml:space="preserve"> </w:t>
      </w:r>
      <w:r>
        <w:rPr>
          <w:sz w:val="26"/>
        </w:rPr>
        <w:t>khoản</w:t>
      </w:r>
      <w:r>
        <w:rPr>
          <w:spacing w:val="-3"/>
          <w:sz w:val="26"/>
        </w:rPr>
        <w:t xml:space="preserve"> </w:t>
      </w:r>
      <w:r>
        <w:rPr>
          <w:sz w:val="26"/>
        </w:rPr>
        <w:t>email</w:t>
      </w:r>
      <w:r>
        <w:rPr>
          <w:spacing w:val="-1"/>
          <w:sz w:val="26"/>
        </w:rPr>
        <w:t xml:space="preserve"> </w:t>
      </w:r>
      <w:r>
        <w:rPr>
          <w:sz w:val="26"/>
        </w:rPr>
        <w:t>chỉ</w:t>
      </w:r>
      <w:r>
        <w:rPr>
          <w:spacing w:val="-1"/>
          <w:sz w:val="26"/>
        </w:rPr>
        <w:t xml:space="preserve"> </w:t>
      </w:r>
      <w:r>
        <w:rPr>
          <w:sz w:val="26"/>
        </w:rPr>
        <w:t>được</w:t>
      </w:r>
      <w:r>
        <w:rPr>
          <w:spacing w:val="-2"/>
          <w:sz w:val="26"/>
        </w:rPr>
        <w:t xml:space="preserve"> </w:t>
      </w:r>
      <w:r>
        <w:rPr>
          <w:sz w:val="26"/>
        </w:rPr>
        <w:t>sử</w:t>
      </w:r>
      <w:r>
        <w:rPr>
          <w:spacing w:val="-2"/>
          <w:sz w:val="26"/>
        </w:rPr>
        <w:t xml:space="preserve"> </w:t>
      </w:r>
      <w:r>
        <w:rPr>
          <w:sz w:val="26"/>
        </w:rPr>
        <w:t>dụng</w:t>
      </w:r>
      <w:r>
        <w:rPr>
          <w:spacing w:val="-3"/>
          <w:sz w:val="26"/>
        </w:rPr>
        <w:t xml:space="preserve"> </w:t>
      </w:r>
      <w:r>
        <w:rPr>
          <w:sz w:val="26"/>
        </w:rPr>
        <w:t>cho</w:t>
      </w:r>
      <w:r>
        <w:rPr>
          <w:spacing w:val="-3"/>
          <w:sz w:val="26"/>
        </w:rPr>
        <w:t xml:space="preserve"> </w:t>
      </w:r>
      <w:r>
        <w:rPr>
          <w:sz w:val="26"/>
        </w:rPr>
        <w:t>duy</w:t>
      </w:r>
      <w:r>
        <w:rPr>
          <w:spacing w:val="-1"/>
          <w:sz w:val="26"/>
        </w:rPr>
        <w:t xml:space="preserve"> </w:t>
      </w:r>
      <w:r>
        <w:rPr>
          <w:sz w:val="26"/>
        </w:rPr>
        <w:t>nhất</w:t>
      </w:r>
      <w:r>
        <w:rPr>
          <w:spacing w:val="-3"/>
          <w:sz w:val="26"/>
        </w:rPr>
        <w:t xml:space="preserve"> </w:t>
      </w:r>
      <w:r>
        <w:rPr>
          <w:sz w:val="26"/>
        </w:rPr>
        <w:t>1</w:t>
      </w:r>
      <w:r>
        <w:rPr>
          <w:spacing w:val="-1"/>
          <w:sz w:val="26"/>
        </w:rPr>
        <w:t xml:space="preserve"> </w:t>
      </w:r>
      <w:r>
        <w:rPr>
          <w:sz w:val="26"/>
        </w:rPr>
        <w:t xml:space="preserve">tài </w:t>
      </w:r>
      <w:r>
        <w:rPr>
          <w:spacing w:val="-2"/>
          <w:sz w:val="26"/>
        </w:rPr>
        <w:t>khoản.</w:t>
      </w:r>
    </w:p>
    <w:p w14:paraId="37C0A9EC" w14:textId="77777777" w:rsidR="00477C99" w:rsidRDefault="00000000">
      <w:pPr>
        <w:pStyle w:val="ListParagraph"/>
        <w:numPr>
          <w:ilvl w:val="2"/>
          <w:numId w:val="26"/>
        </w:numPr>
        <w:tabs>
          <w:tab w:val="left" w:pos="843"/>
        </w:tabs>
        <w:ind w:left="843" w:right="1200" w:hanging="360"/>
        <w:rPr>
          <w:sz w:val="26"/>
        </w:rPr>
      </w:pPr>
      <w:r>
        <w:rPr>
          <w:sz w:val="26"/>
        </w:rPr>
        <w:t>Ngoài</w:t>
      </w:r>
      <w:r>
        <w:rPr>
          <w:spacing w:val="-3"/>
          <w:sz w:val="26"/>
        </w:rPr>
        <w:t xml:space="preserve"> </w:t>
      </w:r>
      <w:r>
        <w:rPr>
          <w:sz w:val="26"/>
        </w:rPr>
        <w:t>ra,</w:t>
      </w:r>
      <w:r>
        <w:rPr>
          <w:spacing w:val="-2"/>
          <w:sz w:val="26"/>
        </w:rPr>
        <w:t xml:space="preserve"> </w:t>
      </w:r>
      <w:r>
        <w:rPr>
          <w:sz w:val="26"/>
        </w:rPr>
        <w:t>khi</w:t>
      </w:r>
      <w:r>
        <w:rPr>
          <w:spacing w:val="-5"/>
          <w:sz w:val="26"/>
        </w:rPr>
        <w:t xml:space="preserve"> </w:t>
      </w:r>
      <w:r>
        <w:rPr>
          <w:sz w:val="26"/>
        </w:rPr>
        <w:t>quên</w:t>
      </w:r>
      <w:r>
        <w:rPr>
          <w:spacing w:val="-3"/>
          <w:sz w:val="26"/>
        </w:rPr>
        <w:t xml:space="preserve"> </w:t>
      </w:r>
      <w:r>
        <w:rPr>
          <w:sz w:val="26"/>
        </w:rPr>
        <w:t>mật</w:t>
      </w:r>
      <w:r>
        <w:rPr>
          <w:spacing w:val="-3"/>
          <w:sz w:val="26"/>
        </w:rPr>
        <w:t xml:space="preserve"> </w:t>
      </w:r>
      <w:r>
        <w:rPr>
          <w:sz w:val="26"/>
        </w:rPr>
        <w:t>khẩu,</w:t>
      </w:r>
      <w:r>
        <w:rPr>
          <w:spacing w:val="-2"/>
          <w:sz w:val="26"/>
        </w:rPr>
        <w:t xml:space="preserve"> </w:t>
      </w:r>
      <w:r>
        <w:rPr>
          <w:sz w:val="26"/>
        </w:rPr>
        <w:t>khách</w:t>
      </w:r>
      <w:r>
        <w:rPr>
          <w:spacing w:val="-5"/>
          <w:sz w:val="26"/>
        </w:rPr>
        <w:t xml:space="preserve"> </w:t>
      </w:r>
      <w:r>
        <w:rPr>
          <w:sz w:val="26"/>
        </w:rPr>
        <w:t>hàng</w:t>
      </w:r>
      <w:r>
        <w:rPr>
          <w:spacing w:val="-3"/>
          <w:sz w:val="26"/>
        </w:rPr>
        <w:t xml:space="preserve"> </w:t>
      </w:r>
      <w:r>
        <w:rPr>
          <w:sz w:val="26"/>
        </w:rPr>
        <w:t>có</w:t>
      </w:r>
      <w:r>
        <w:rPr>
          <w:spacing w:val="-3"/>
          <w:sz w:val="26"/>
        </w:rPr>
        <w:t xml:space="preserve"> </w:t>
      </w:r>
      <w:r>
        <w:rPr>
          <w:sz w:val="26"/>
        </w:rPr>
        <w:t>thể</w:t>
      </w:r>
      <w:r>
        <w:rPr>
          <w:spacing w:val="-4"/>
          <w:sz w:val="26"/>
        </w:rPr>
        <w:t xml:space="preserve"> </w:t>
      </w:r>
      <w:r>
        <w:rPr>
          <w:sz w:val="26"/>
        </w:rPr>
        <w:t>lấy</w:t>
      </w:r>
      <w:r>
        <w:rPr>
          <w:spacing w:val="-5"/>
          <w:sz w:val="26"/>
        </w:rPr>
        <w:t xml:space="preserve"> </w:t>
      </w:r>
      <w:r>
        <w:rPr>
          <w:sz w:val="26"/>
        </w:rPr>
        <w:t>lại</w:t>
      </w:r>
      <w:r>
        <w:rPr>
          <w:spacing w:val="-3"/>
          <w:sz w:val="26"/>
        </w:rPr>
        <w:t xml:space="preserve"> </w:t>
      </w:r>
      <w:r>
        <w:rPr>
          <w:sz w:val="26"/>
        </w:rPr>
        <w:t>nhờ</w:t>
      </w:r>
      <w:r>
        <w:rPr>
          <w:spacing w:val="-2"/>
          <w:sz w:val="26"/>
        </w:rPr>
        <w:t xml:space="preserve"> </w:t>
      </w:r>
      <w:r>
        <w:rPr>
          <w:sz w:val="26"/>
        </w:rPr>
        <w:t>email</w:t>
      </w:r>
      <w:r>
        <w:rPr>
          <w:spacing w:val="-3"/>
          <w:sz w:val="26"/>
        </w:rPr>
        <w:t xml:space="preserve"> </w:t>
      </w:r>
      <w:r>
        <w:rPr>
          <w:sz w:val="26"/>
        </w:rPr>
        <w:t>đã</w:t>
      </w:r>
      <w:r>
        <w:rPr>
          <w:spacing w:val="-5"/>
          <w:sz w:val="26"/>
        </w:rPr>
        <w:t xml:space="preserve"> </w:t>
      </w:r>
      <w:r>
        <w:rPr>
          <w:sz w:val="26"/>
        </w:rPr>
        <w:t>sử</w:t>
      </w:r>
      <w:r>
        <w:rPr>
          <w:spacing w:val="-4"/>
          <w:sz w:val="26"/>
        </w:rPr>
        <w:t xml:space="preserve"> </w:t>
      </w:r>
      <w:r>
        <w:rPr>
          <w:sz w:val="26"/>
        </w:rPr>
        <w:t>dụng khi đăng ký tài khoản</w:t>
      </w:r>
    </w:p>
    <w:p w14:paraId="754387D1" w14:textId="77777777" w:rsidR="00477C99" w:rsidRDefault="00477C99">
      <w:pPr>
        <w:rPr>
          <w:sz w:val="26"/>
        </w:rPr>
        <w:sectPr w:rsidR="00477C99">
          <w:pgSz w:w="11910" w:h="16840"/>
          <w:pgMar w:top="1060" w:right="300" w:bottom="1300" w:left="1580" w:header="0" w:footer="1105" w:gutter="0"/>
          <w:cols w:space="720"/>
        </w:sectPr>
      </w:pPr>
    </w:p>
    <w:p w14:paraId="3ABE48E6" w14:textId="77777777" w:rsidR="00477C99" w:rsidRDefault="00000000">
      <w:pPr>
        <w:pStyle w:val="BodyText"/>
        <w:ind w:left="121"/>
        <w:jc w:val="center"/>
        <w:rPr>
          <w:sz w:val="20"/>
          <w:lang w:val="en-US"/>
        </w:rPr>
      </w:pPr>
      <w:r>
        <w:rPr>
          <w:noProof/>
          <w:sz w:val="20"/>
          <w:lang w:val="en-US"/>
        </w:rPr>
        <w:lastRenderedPageBreak/>
        <w:drawing>
          <wp:inline distT="0" distB="0" distL="114300" distR="114300" wp14:anchorId="1B53A284" wp14:editId="728E5D25">
            <wp:extent cx="4094480" cy="9145270"/>
            <wp:effectExtent l="0" t="0" r="5080" b="13970"/>
            <wp:docPr id="39" name="Picture 39" descr="448267510_449689377666586_805512337128736832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448267510_449689377666586_8055123371287368328_n"/>
                    <pic:cNvPicPr>
                      <a:picLocks noChangeAspect="1"/>
                    </pic:cNvPicPr>
                  </pic:nvPicPr>
                  <pic:blipFill>
                    <a:blip r:embed="rId19"/>
                    <a:stretch>
                      <a:fillRect/>
                    </a:stretch>
                  </pic:blipFill>
                  <pic:spPr>
                    <a:xfrm>
                      <a:off x="0" y="0"/>
                      <a:ext cx="4094480" cy="9145270"/>
                    </a:xfrm>
                    <a:prstGeom prst="rect">
                      <a:avLst/>
                    </a:prstGeom>
                  </pic:spPr>
                </pic:pic>
              </a:graphicData>
            </a:graphic>
          </wp:inline>
        </w:drawing>
      </w:r>
    </w:p>
    <w:p w14:paraId="30FF6FA7" w14:textId="77777777" w:rsidR="00477C99" w:rsidRDefault="00477C99">
      <w:pPr>
        <w:pStyle w:val="BodyText"/>
        <w:spacing w:before="10"/>
        <w:rPr>
          <w:sz w:val="9"/>
        </w:rPr>
      </w:pPr>
    </w:p>
    <w:p w14:paraId="526B3A2D" w14:textId="77777777" w:rsidR="00477C99" w:rsidRDefault="00477C99">
      <w:pPr>
        <w:rPr>
          <w:sz w:val="9"/>
        </w:rPr>
        <w:sectPr w:rsidR="00477C99">
          <w:pgSz w:w="11910" w:h="16840"/>
          <w:pgMar w:top="1120" w:right="300" w:bottom="1300" w:left="1580" w:header="0" w:footer="1105" w:gutter="0"/>
          <w:cols w:space="720"/>
        </w:sectPr>
      </w:pPr>
    </w:p>
    <w:p w14:paraId="76A3A863" w14:textId="77777777" w:rsidR="00477C99" w:rsidRDefault="00477C99">
      <w:pPr>
        <w:pStyle w:val="BodyText"/>
        <w:spacing w:before="265"/>
      </w:pPr>
    </w:p>
    <w:p w14:paraId="7F7FC836" w14:textId="77777777" w:rsidR="00477C99" w:rsidRDefault="00000000">
      <w:pPr>
        <w:pStyle w:val="Heading3"/>
        <w:numPr>
          <w:ilvl w:val="1"/>
          <w:numId w:val="26"/>
        </w:numPr>
        <w:tabs>
          <w:tab w:val="left" w:pos="575"/>
        </w:tabs>
        <w:spacing w:before="0"/>
        <w:ind w:left="575" w:hanging="451"/>
        <w:rPr>
          <w:color w:val="262626"/>
          <w:position w:val="1"/>
        </w:rPr>
      </w:pPr>
      <w:bookmarkStart w:id="128" w:name="1.2._Giao_diện_trang_chủ"/>
      <w:bookmarkEnd w:id="128"/>
      <w:r>
        <w:rPr>
          <w:color w:val="262626"/>
          <w:position w:val="1"/>
        </w:rPr>
        <w:t>Giao</w:t>
      </w:r>
      <w:r>
        <w:rPr>
          <w:b w:val="0"/>
          <w:color w:val="262626"/>
          <w:spacing w:val="-2"/>
          <w:position w:val="1"/>
        </w:rPr>
        <w:t xml:space="preserve"> </w:t>
      </w:r>
      <w:r>
        <w:rPr>
          <w:color w:val="262626"/>
          <w:spacing w:val="-25"/>
          <w:position w:val="1"/>
        </w:rPr>
        <w:t>diên</w:t>
      </w:r>
      <w:r>
        <w:rPr>
          <w:color w:val="262626"/>
          <w:spacing w:val="-25"/>
        </w:rPr>
        <w:t>̣</w:t>
      </w:r>
    </w:p>
    <w:p w14:paraId="6430AF55" w14:textId="77777777" w:rsidR="00477C99" w:rsidRDefault="00000000">
      <w:pPr>
        <w:spacing w:before="269"/>
        <w:rPr>
          <w:b/>
          <w:sz w:val="26"/>
        </w:rPr>
      </w:pPr>
      <w:r>
        <w:br w:type="column"/>
      </w:r>
    </w:p>
    <w:p w14:paraId="3AC3497D" w14:textId="77777777" w:rsidR="00477C99" w:rsidRDefault="00000000">
      <w:pPr>
        <w:pStyle w:val="Heading3"/>
        <w:spacing w:before="0"/>
        <w:ind w:left="117" w:firstLine="0"/>
      </w:pPr>
      <w:r>
        <w:rPr>
          <w:color w:val="262626"/>
        </w:rPr>
        <w:t>trang</w:t>
      </w:r>
      <w:r>
        <w:rPr>
          <w:b w:val="0"/>
          <w:color w:val="262626"/>
          <w:spacing w:val="-3"/>
        </w:rPr>
        <w:t xml:space="preserve"> </w:t>
      </w:r>
      <w:r>
        <w:rPr>
          <w:color w:val="262626"/>
          <w:spacing w:val="-5"/>
        </w:rPr>
        <w:t>chủ</w:t>
      </w:r>
    </w:p>
    <w:p w14:paraId="70E712AE" w14:textId="77777777" w:rsidR="00477C99" w:rsidRDefault="00000000">
      <w:pPr>
        <w:spacing w:before="94"/>
        <w:ind w:left="124"/>
        <w:rPr>
          <w:i/>
          <w:sz w:val="24"/>
        </w:rPr>
      </w:pPr>
      <w:r>
        <w:br w:type="column"/>
      </w:r>
      <w:bookmarkStart w:id="129" w:name="_bookmark77"/>
      <w:bookmarkEnd w:id="129"/>
      <w:r>
        <w:rPr>
          <w:i/>
          <w:sz w:val="24"/>
        </w:rPr>
        <w:t>Hình</w:t>
      </w:r>
      <w:r>
        <w:rPr>
          <w:spacing w:val="-2"/>
          <w:sz w:val="24"/>
        </w:rPr>
        <w:t xml:space="preserve"> </w:t>
      </w:r>
      <w:r>
        <w:rPr>
          <w:i/>
          <w:sz w:val="24"/>
        </w:rPr>
        <w:t>15:Giao</w:t>
      </w:r>
      <w:r>
        <w:rPr>
          <w:spacing w:val="-1"/>
          <w:sz w:val="24"/>
        </w:rPr>
        <w:t xml:space="preserve"> </w:t>
      </w:r>
      <w:r>
        <w:rPr>
          <w:i/>
          <w:spacing w:val="-22"/>
          <w:sz w:val="24"/>
        </w:rPr>
        <w:t>diêṇ</w:t>
      </w:r>
    </w:p>
    <w:p w14:paraId="6BC487FB" w14:textId="77777777" w:rsidR="00477C99" w:rsidRDefault="00000000">
      <w:pPr>
        <w:spacing w:before="94"/>
        <w:rPr>
          <w:sz w:val="24"/>
          <w:szCs w:val="24"/>
          <w:lang w:val="en-US"/>
        </w:rPr>
        <w:sectPr w:rsidR="00477C99">
          <w:type w:val="continuous"/>
          <w:pgSz w:w="11910" w:h="16840"/>
          <w:pgMar w:top="880" w:right="300" w:bottom="280" w:left="1580" w:header="0" w:footer="1105" w:gutter="0"/>
          <w:cols w:num="4" w:space="720" w:equalWidth="0">
            <w:col w:w="1562" w:space="40"/>
            <w:col w:w="1235" w:space="43"/>
            <w:col w:w="1860" w:space="39"/>
            <w:col w:w="5251"/>
          </w:cols>
        </w:sectPr>
      </w:pPr>
      <w:r>
        <w:br w:type="column"/>
      </w:r>
      <w:r>
        <w:rPr>
          <w:lang w:val="en-US"/>
        </w:rPr>
        <w:t>Giới thiệu</w:t>
      </w:r>
    </w:p>
    <w:p w14:paraId="6DA1A23D" w14:textId="77777777" w:rsidR="00477C99" w:rsidRDefault="00477C99">
      <w:pPr>
        <w:pStyle w:val="BodyText"/>
        <w:rPr>
          <w:i/>
          <w:sz w:val="20"/>
        </w:rPr>
      </w:pPr>
    </w:p>
    <w:p w14:paraId="6CD9FA50" w14:textId="77777777" w:rsidR="00477C99" w:rsidRDefault="00477C99">
      <w:pPr>
        <w:pStyle w:val="BodyText"/>
        <w:spacing w:before="31" w:after="1"/>
        <w:rPr>
          <w:i/>
          <w:sz w:val="20"/>
        </w:rPr>
      </w:pPr>
    </w:p>
    <w:p w14:paraId="0164CE85" w14:textId="77777777" w:rsidR="00477C99" w:rsidRDefault="00000000">
      <w:pPr>
        <w:pStyle w:val="BodyText"/>
        <w:ind w:left="3001"/>
        <w:rPr>
          <w:sz w:val="20"/>
          <w:lang w:val="en-US"/>
        </w:rPr>
      </w:pPr>
      <w:r>
        <w:rPr>
          <w:noProof/>
          <w:sz w:val="20"/>
          <w:lang w:val="en-US"/>
        </w:rPr>
        <w:lastRenderedPageBreak/>
        <w:drawing>
          <wp:inline distT="0" distB="0" distL="114300" distR="114300" wp14:anchorId="5A984150" wp14:editId="1E0E710F">
            <wp:extent cx="4094480" cy="9145270"/>
            <wp:effectExtent l="0" t="0" r="5080" b="13970"/>
            <wp:docPr id="40" name="Picture 40" descr="448327860_333036316564029_814806597388856650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448327860_333036316564029_8148065973888566501_n"/>
                    <pic:cNvPicPr>
                      <a:picLocks noChangeAspect="1"/>
                    </pic:cNvPicPr>
                  </pic:nvPicPr>
                  <pic:blipFill>
                    <a:blip r:embed="rId20"/>
                    <a:stretch>
                      <a:fillRect/>
                    </a:stretch>
                  </pic:blipFill>
                  <pic:spPr>
                    <a:xfrm>
                      <a:off x="0" y="0"/>
                      <a:ext cx="4094480" cy="9145270"/>
                    </a:xfrm>
                    <a:prstGeom prst="rect">
                      <a:avLst/>
                    </a:prstGeom>
                  </pic:spPr>
                </pic:pic>
              </a:graphicData>
            </a:graphic>
          </wp:inline>
        </w:drawing>
      </w:r>
    </w:p>
    <w:p w14:paraId="135376BF" w14:textId="77777777" w:rsidR="00477C99" w:rsidRDefault="00477C99">
      <w:pPr>
        <w:pStyle w:val="BodyText"/>
        <w:ind w:left="3001"/>
        <w:rPr>
          <w:sz w:val="20"/>
          <w:lang w:val="en-US"/>
        </w:rPr>
      </w:pPr>
    </w:p>
    <w:p w14:paraId="03FF3A3C" w14:textId="77777777" w:rsidR="00477C99" w:rsidRDefault="00477C99">
      <w:pPr>
        <w:pStyle w:val="BodyText"/>
        <w:ind w:left="3001"/>
        <w:rPr>
          <w:sz w:val="20"/>
          <w:lang w:val="en-US"/>
        </w:rPr>
      </w:pPr>
    </w:p>
    <w:p w14:paraId="7169BB4A" w14:textId="77777777" w:rsidR="00477C99" w:rsidRDefault="00000000">
      <w:pPr>
        <w:spacing w:before="212"/>
        <w:ind w:left="3217"/>
        <w:rPr>
          <w:sz w:val="24"/>
          <w:szCs w:val="24"/>
        </w:rPr>
        <w:sectPr w:rsidR="00477C99">
          <w:type w:val="continuous"/>
          <w:pgSz w:w="11910" w:h="16840"/>
          <w:pgMar w:top="880" w:right="300" w:bottom="280" w:left="1580" w:header="0" w:footer="1105" w:gutter="0"/>
          <w:cols w:space="720"/>
        </w:sectPr>
      </w:pPr>
      <w:bookmarkStart w:id="130" w:name="_bookmark78"/>
      <w:bookmarkEnd w:id="130"/>
      <w:r>
        <w:rPr>
          <w:i/>
          <w:iCs/>
          <w:sz w:val="24"/>
          <w:szCs w:val="24"/>
        </w:rPr>
        <w:t>H</w:t>
      </w:r>
      <w:r>
        <w:rPr>
          <w:i/>
          <w:iCs/>
          <w:spacing w:val="-1"/>
          <w:sz w:val="24"/>
          <w:szCs w:val="24"/>
        </w:rPr>
        <w:t>ì</w:t>
      </w:r>
      <w:r>
        <w:rPr>
          <w:i/>
          <w:iCs/>
          <w:sz w:val="24"/>
          <w:szCs w:val="24"/>
        </w:rPr>
        <w:t>nh</w:t>
      </w:r>
      <w:r>
        <w:rPr>
          <w:sz w:val="24"/>
          <w:szCs w:val="24"/>
        </w:rPr>
        <w:t xml:space="preserve"> </w:t>
      </w:r>
      <w:r>
        <w:rPr>
          <w:i/>
          <w:iCs/>
          <w:sz w:val="24"/>
          <w:szCs w:val="24"/>
        </w:rPr>
        <w:t>16:</w:t>
      </w:r>
      <w:r>
        <w:rPr>
          <w:sz w:val="24"/>
          <w:szCs w:val="24"/>
        </w:rPr>
        <w:t xml:space="preserve"> </w:t>
      </w:r>
      <w:r>
        <w:rPr>
          <w:i/>
          <w:iCs/>
          <w:sz w:val="24"/>
          <w:szCs w:val="24"/>
        </w:rPr>
        <w:t>G</w:t>
      </w:r>
      <w:r>
        <w:rPr>
          <w:i/>
          <w:iCs/>
          <w:spacing w:val="-1"/>
          <w:sz w:val="24"/>
          <w:szCs w:val="24"/>
        </w:rPr>
        <w:t>i</w:t>
      </w:r>
      <w:r>
        <w:rPr>
          <w:i/>
          <w:iCs/>
          <w:sz w:val="24"/>
          <w:szCs w:val="24"/>
        </w:rPr>
        <w:t>ao</w:t>
      </w:r>
      <w:r>
        <w:rPr>
          <w:sz w:val="24"/>
          <w:szCs w:val="24"/>
        </w:rPr>
        <w:t xml:space="preserve"> </w:t>
      </w:r>
      <w:r>
        <w:rPr>
          <w:i/>
          <w:iCs/>
          <w:sz w:val="24"/>
          <w:szCs w:val="24"/>
        </w:rPr>
        <w:t>d</w:t>
      </w:r>
      <w:r>
        <w:rPr>
          <w:i/>
          <w:iCs/>
          <w:spacing w:val="-1"/>
          <w:sz w:val="24"/>
          <w:szCs w:val="24"/>
        </w:rPr>
        <w:t>iê</w:t>
      </w:r>
      <w:r>
        <w:rPr>
          <w:i/>
          <w:iCs/>
          <w:spacing w:val="-77"/>
          <w:sz w:val="24"/>
          <w:szCs w:val="24"/>
        </w:rPr>
        <w:t>n</w:t>
      </w:r>
      <w:r>
        <w:rPr>
          <w:i/>
          <w:iCs/>
          <w:sz w:val="24"/>
          <w:szCs w:val="24"/>
        </w:rPr>
        <w:t>̣</w:t>
      </w:r>
      <w:r>
        <w:rPr>
          <w:spacing w:val="8"/>
          <w:sz w:val="24"/>
          <w:szCs w:val="24"/>
        </w:rPr>
        <w:t xml:space="preserve">  </w:t>
      </w:r>
      <w:r>
        <w:rPr>
          <w:i/>
          <w:iCs/>
          <w:spacing w:val="-1"/>
          <w:sz w:val="24"/>
          <w:szCs w:val="24"/>
        </w:rPr>
        <w:t>t</w:t>
      </w:r>
      <w:r>
        <w:rPr>
          <w:i/>
          <w:iCs/>
          <w:sz w:val="24"/>
          <w:szCs w:val="24"/>
        </w:rPr>
        <w:t>ra</w:t>
      </w:r>
      <w:r>
        <w:rPr>
          <w:i/>
          <w:iCs/>
          <w:spacing w:val="-1"/>
          <w:sz w:val="24"/>
          <w:szCs w:val="24"/>
        </w:rPr>
        <w:t>n</w:t>
      </w:r>
      <w:r>
        <w:rPr>
          <w:i/>
          <w:iCs/>
          <w:sz w:val="24"/>
          <w:szCs w:val="24"/>
        </w:rPr>
        <w:t>g</w:t>
      </w:r>
      <w:r>
        <w:rPr>
          <w:sz w:val="24"/>
          <w:szCs w:val="24"/>
        </w:rPr>
        <w:t xml:space="preserve"> </w:t>
      </w:r>
      <w:r>
        <w:rPr>
          <w:i/>
          <w:iCs/>
          <w:spacing w:val="-1"/>
          <w:sz w:val="24"/>
          <w:szCs w:val="24"/>
        </w:rPr>
        <w:t>c</w:t>
      </w:r>
      <w:r>
        <w:rPr>
          <w:i/>
          <w:iCs/>
          <w:spacing w:val="-1"/>
          <w:sz w:val="24"/>
          <w:szCs w:val="24"/>
          <w:lang w:val="en-US"/>
        </w:rPr>
        <w:t>hủ</w:t>
      </w:r>
    </w:p>
    <w:p w14:paraId="004303E1" w14:textId="77777777" w:rsidR="00477C99" w:rsidRDefault="00000000">
      <w:pPr>
        <w:pStyle w:val="Heading3"/>
        <w:numPr>
          <w:ilvl w:val="1"/>
          <w:numId w:val="26"/>
        </w:numPr>
        <w:tabs>
          <w:tab w:val="left" w:pos="575"/>
        </w:tabs>
        <w:spacing w:before="73"/>
        <w:ind w:left="575" w:hanging="451"/>
        <w:rPr>
          <w:color w:val="262626"/>
          <w:position w:val="1"/>
        </w:rPr>
      </w:pPr>
      <w:bookmarkStart w:id="131" w:name="1.3._Giao_diện_tìm_kiếm_bác_sĩ"/>
      <w:bookmarkEnd w:id="131"/>
      <w:r>
        <w:rPr>
          <w:color w:val="262626"/>
          <w:position w:val="1"/>
        </w:rPr>
        <w:lastRenderedPageBreak/>
        <w:t>Giao</w:t>
      </w:r>
      <w:r>
        <w:rPr>
          <w:b w:val="0"/>
          <w:color w:val="262626"/>
          <w:spacing w:val="-17"/>
          <w:position w:val="1"/>
        </w:rPr>
        <w:t xml:space="preserve"> </w:t>
      </w:r>
      <w:r>
        <w:rPr>
          <w:color w:val="262626"/>
          <w:position w:val="1"/>
        </w:rPr>
        <w:t>diên</w:t>
      </w:r>
      <w:r>
        <w:rPr>
          <w:color w:val="262626"/>
        </w:rPr>
        <w:t>̣</w:t>
      </w:r>
      <w:r>
        <w:rPr>
          <w:color w:val="262626"/>
          <w:lang w:val="en-US"/>
        </w:rPr>
        <w:t xml:space="preserve"> các chỉ số sức khỏe</w:t>
      </w:r>
    </w:p>
    <w:p w14:paraId="25F87F85" w14:textId="77777777" w:rsidR="00477C99" w:rsidRDefault="00000000">
      <w:pPr>
        <w:pStyle w:val="Heading3"/>
        <w:tabs>
          <w:tab w:val="left" w:pos="575"/>
        </w:tabs>
        <w:spacing w:before="73"/>
        <w:ind w:left="124" w:firstLine="0"/>
        <w:jc w:val="center"/>
        <w:rPr>
          <w:color w:val="262626"/>
          <w:position w:val="1"/>
        </w:rPr>
      </w:pPr>
      <w:r>
        <w:rPr>
          <w:noProof/>
          <w:color w:val="262626"/>
          <w:position w:val="1"/>
        </w:rPr>
        <w:lastRenderedPageBreak/>
        <w:drawing>
          <wp:inline distT="0" distB="0" distL="114300" distR="114300" wp14:anchorId="2B13FB81" wp14:editId="38A46067">
            <wp:extent cx="4108450" cy="9176385"/>
            <wp:effectExtent l="0" t="0" r="6350" b="13335"/>
            <wp:docPr id="45" name="Picture 45" descr="448424576_382746321443750_43370724596595989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448424576_382746321443750_4337072459659598952_n"/>
                    <pic:cNvPicPr>
                      <a:picLocks noChangeAspect="1"/>
                    </pic:cNvPicPr>
                  </pic:nvPicPr>
                  <pic:blipFill>
                    <a:blip r:embed="rId21"/>
                    <a:stretch>
                      <a:fillRect/>
                    </a:stretch>
                  </pic:blipFill>
                  <pic:spPr>
                    <a:xfrm>
                      <a:off x="0" y="0"/>
                      <a:ext cx="4108450" cy="9176385"/>
                    </a:xfrm>
                    <a:prstGeom prst="rect">
                      <a:avLst/>
                    </a:prstGeom>
                  </pic:spPr>
                </pic:pic>
              </a:graphicData>
            </a:graphic>
          </wp:inline>
        </w:drawing>
      </w:r>
      <w:r>
        <w:rPr>
          <w:noProof/>
          <w:color w:val="262626"/>
          <w:position w:val="1"/>
        </w:rPr>
        <w:lastRenderedPageBreak/>
        <w:drawing>
          <wp:inline distT="0" distB="0" distL="114300" distR="114300" wp14:anchorId="15130F69" wp14:editId="1742E745">
            <wp:extent cx="4108450" cy="9176385"/>
            <wp:effectExtent l="0" t="0" r="6350" b="13335"/>
            <wp:docPr id="44" name="Picture 44" descr="448427127_1152677369338151_132424132486565556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448427127_1152677369338151_1324241324865655568_n"/>
                    <pic:cNvPicPr>
                      <a:picLocks noChangeAspect="1"/>
                    </pic:cNvPicPr>
                  </pic:nvPicPr>
                  <pic:blipFill>
                    <a:blip r:embed="rId22"/>
                    <a:stretch>
                      <a:fillRect/>
                    </a:stretch>
                  </pic:blipFill>
                  <pic:spPr>
                    <a:xfrm>
                      <a:off x="0" y="0"/>
                      <a:ext cx="4108450" cy="9176385"/>
                    </a:xfrm>
                    <a:prstGeom prst="rect">
                      <a:avLst/>
                    </a:prstGeom>
                  </pic:spPr>
                </pic:pic>
              </a:graphicData>
            </a:graphic>
          </wp:inline>
        </w:drawing>
      </w:r>
      <w:r>
        <w:rPr>
          <w:noProof/>
          <w:color w:val="262626"/>
          <w:position w:val="1"/>
        </w:rPr>
        <w:lastRenderedPageBreak/>
        <w:drawing>
          <wp:inline distT="0" distB="0" distL="114300" distR="114300" wp14:anchorId="7CAEF769" wp14:editId="5F5683EF">
            <wp:extent cx="4108450" cy="8879840"/>
            <wp:effectExtent l="0" t="0" r="6350" b="5080"/>
            <wp:docPr id="43" name="Picture 43" descr="448491013_475359851573310_433310691712880811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448491013_475359851573310_4333106917128808114_n"/>
                    <pic:cNvPicPr>
                      <a:picLocks noChangeAspect="1"/>
                    </pic:cNvPicPr>
                  </pic:nvPicPr>
                  <pic:blipFill>
                    <a:blip r:embed="rId23"/>
                    <a:stretch>
                      <a:fillRect/>
                    </a:stretch>
                  </pic:blipFill>
                  <pic:spPr>
                    <a:xfrm>
                      <a:off x="0" y="0"/>
                      <a:ext cx="4108450" cy="8879840"/>
                    </a:xfrm>
                    <a:prstGeom prst="rect">
                      <a:avLst/>
                    </a:prstGeom>
                  </pic:spPr>
                </pic:pic>
              </a:graphicData>
            </a:graphic>
          </wp:inline>
        </w:drawing>
      </w:r>
    </w:p>
    <w:p w14:paraId="4940CE4F" w14:textId="77777777" w:rsidR="00477C99" w:rsidRDefault="00477C99">
      <w:pPr>
        <w:pStyle w:val="BodyText"/>
        <w:ind w:left="3001"/>
        <w:rPr>
          <w:sz w:val="20"/>
        </w:rPr>
      </w:pPr>
    </w:p>
    <w:p w14:paraId="56378F61" w14:textId="77777777" w:rsidR="00477C99" w:rsidRDefault="00000000">
      <w:pPr>
        <w:spacing w:before="206"/>
        <w:ind w:left="2697"/>
        <w:rPr>
          <w:i/>
          <w:sz w:val="24"/>
          <w:lang w:val="en-US"/>
        </w:rPr>
      </w:pPr>
      <w:bookmarkStart w:id="132" w:name="_bookmark79"/>
      <w:bookmarkEnd w:id="132"/>
      <w:r>
        <w:rPr>
          <w:i/>
          <w:sz w:val="24"/>
        </w:rPr>
        <w:lastRenderedPageBreak/>
        <w:t>H</w:t>
      </w:r>
      <w:r>
        <w:rPr>
          <w:i/>
          <w:spacing w:val="-1"/>
          <w:sz w:val="24"/>
        </w:rPr>
        <w:t>ì</w:t>
      </w:r>
      <w:r>
        <w:rPr>
          <w:i/>
          <w:sz w:val="24"/>
        </w:rPr>
        <w:t>nh</w:t>
      </w:r>
      <w:r>
        <w:rPr>
          <w:sz w:val="24"/>
        </w:rPr>
        <w:t xml:space="preserve"> </w:t>
      </w:r>
      <w:r>
        <w:rPr>
          <w:i/>
          <w:sz w:val="24"/>
        </w:rPr>
        <w:t>17</w:t>
      </w:r>
      <w:r>
        <w:rPr>
          <w:i/>
          <w:spacing w:val="-2"/>
          <w:sz w:val="24"/>
        </w:rPr>
        <w:t>:</w:t>
      </w:r>
      <w:r>
        <w:rPr>
          <w:i/>
          <w:sz w:val="24"/>
        </w:rPr>
        <w:t>G</w:t>
      </w:r>
      <w:r>
        <w:rPr>
          <w:i/>
          <w:spacing w:val="-1"/>
          <w:sz w:val="24"/>
        </w:rPr>
        <w:t>i</w:t>
      </w:r>
      <w:r>
        <w:rPr>
          <w:i/>
          <w:sz w:val="24"/>
        </w:rPr>
        <w:t>ao</w:t>
      </w:r>
      <w:r>
        <w:rPr>
          <w:spacing w:val="1"/>
          <w:sz w:val="24"/>
        </w:rPr>
        <w:t xml:space="preserve"> </w:t>
      </w:r>
      <w:r>
        <w:rPr>
          <w:i/>
          <w:sz w:val="24"/>
        </w:rPr>
        <w:t>d</w:t>
      </w:r>
      <w:r>
        <w:rPr>
          <w:i/>
          <w:spacing w:val="-1"/>
          <w:sz w:val="24"/>
        </w:rPr>
        <w:t>i</w:t>
      </w:r>
      <w:r>
        <w:rPr>
          <w:i/>
          <w:sz w:val="24"/>
        </w:rPr>
        <w:t>ê</w:t>
      </w:r>
      <w:r>
        <w:rPr>
          <w:i/>
          <w:spacing w:val="-77"/>
          <w:sz w:val="24"/>
        </w:rPr>
        <w:t>n</w:t>
      </w:r>
      <w:r>
        <w:rPr>
          <w:i/>
          <w:sz w:val="24"/>
        </w:rPr>
        <w:t>̣</w:t>
      </w:r>
      <w:r>
        <w:rPr>
          <w:spacing w:val="8"/>
          <w:sz w:val="24"/>
        </w:rPr>
        <w:t xml:space="preserve">  </w:t>
      </w:r>
      <w:r>
        <w:rPr>
          <w:i/>
          <w:spacing w:val="-1"/>
          <w:sz w:val="24"/>
          <w:lang w:val="en-US"/>
        </w:rPr>
        <w:t>chỉ số sức khỏe</w:t>
      </w:r>
    </w:p>
    <w:p w14:paraId="2C845E8C" w14:textId="77777777" w:rsidR="00477C99" w:rsidRDefault="00477C99">
      <w:pPr>
        <w:pStyle w:val="BodyText"/>
        <w:spacing w:before="3"/>
        <w:rPr>
          <w:i/>
          <w:sz w:val="9"/>
        </w:rPr>
      </w:pPr>
    </w:p>
    <w:p w14:paraId="6D2BE052" w14:textId="77777777" w:rsidR="00477C99" w:rsidRDefault="00477C99">
      <w:pPr>
        <w:rPr>
          <w:sz w:val="9"/>
        </w:rPr>
        <w:sectPr w:rsidR="00477C99">
          <w:pgSz w:w="11910" w:h="16840"/>
          <w:pgMar w:top="1080" w:right="300" w:bottom="1300" w:left="1580" w:header="0" w:footer="1105" w:gutter="0"/>
          <w:cols w:space="720"/>
        </w:sectPr>
      </w:pPr>
    </w:p>
    <w:p w14:paraId="4749A439" w14:textId="77777777" w:rsidR="00477C99" w:rsidRDefault="00000000">
      <w:pPr>
        <w:pStyle w:val="BodyText"/>
        <w:spacing w:line="296" w:lineRule="exact"/>
        <w:rPr>
          <w:lang w:val="en-US"/>
        </w:rPr>
      </w:pPr>
      <w:r>
        <w:rPr>
          <w:spacing w:val="-2"/>
          <w:lang w:val="en-US"/>
        </w:rPr>
        <w:t xml:space="preserve"> </w:t>
      </w:r>
    </w:p>
    <w:p w14:paraId="6F2DF10D" w14:textId="77777777" w:rsidR="00477C99" w:rsidRDefault="00477C99">
      <w:pPr>
        <w:spacing w:line="296" w:lineRule="exact"/>
        <w:sectPr w:rsidR="00477C99">
          <w:type w:val="continuous"/>
          <w:pgSz w:w="11910" w:h="16840"/>
          <w:pgMar w:top="880" w:right="300" w:bottom="280" w:left="1580" w:header="0" w:footer="1105" w:gutter="0"/>
          <w:cols w:space="720"/>
        </w:sectPr>
      </w:pPr>
    </w:p>
    <w:p w14:paraId="50857177" w14:textId="77777777" w:rsidR="00477C99" w:rsidRDefault="00000000">
      <w:pPr>
        <w:pStyle w:val="Heading3"/>
        <w:numPr>
          <w:ilvl w:val="1"/>
          <w:numId w:val="26"/>
        </w:numPr>
        <w:tabs>
          <w:tab w:val="left" w:pos="575"/>
        </w:tabs>
        <w:spacing w:before="73"/>
        <w:ind w:left="575" w:hanging="451"/>
        <w:rPr>
          <w:color w:val="262626"/>
          <w:position w:val="1"/>
        </w:rPr>
      </w:pPr>
      <w:bookmarkStart w:id="133" w:name="1.4._Giao_diện_trang_thông_tin_bác_sĩ"/>
      <w:bookmarkEnd w:id="133"/>
      <w:r>
        <w:rPr>
          <w:color w:val="262626"/>
          <w:position w:val="1"/>
        </w:rPr>
        <w:lastRenderedPageBreak/>
        <w:t>Giao</w:t>
      </w:r>
      <w:r>
        <w:rPr>
          <w:b w:val="0"/>
          <w:color w:val="262626"/>
          <w:spacing w:val="-15"/>
          <w:position w:val="1"/>
        </w:rPr>
        <w:t xml:space="preserve"> </w:t>
      </w:r>
      <w:r>
        <w:rPr>
          <w:color w:val="262626"/>
          <w:position w:val="1"/>
        </w:rPr>
        <w:t>diên</w:t>
      </w:r>
      <w:r>
        <w:rPr>
          <w:color w:val="262626"/>
        </w:rPr>
        <w:t>̣</w:t>
      </w:r>
      <w:r>
        <w:rPr>
          <w:b w:val="0"/>
          <w:color w:val="262626"/>
          <w:spacing w:val="58"/>
        </w:rPr>
        <w:t xml:space="preserve"> </w:t>
      </w:r>
      <w:r>
        <w:rPr>
          <w:color w:val="262626"/>
          <w:position w:val="1"/>
        </w:rPr>
        <w:t>trang</w:t>
      </w:r>
      <w:r>
        <w:rPr>
          <w:b w:val="0"/>
          <w:color w:val="262626"/>
          <w:spacing w:val="-14"/>
          <w:position w:val="1"/>
        </w:rPr>
        <w:t xml:space="preserve"> </w:t>
      </w:r>
      <w:r>
        <w:rPr>
          <w:color w:val="262626"/>
          <w:position w:val="1"/>
        </w:rPr>
        <w:t>thông</w:t>
      </w:r>
      <w:r>
        <w:rPr>
          <w:b w:val="0"/>
          <w:color w:val="262626"/>
          <w:spacing w:val="-14"/>
          <w:position w:val="1"/>
        </w:rPr>
        <w:t xml:space="preserve"> </w:t>
      </w:r>
      <w:r>
        <w:rPr>
          <w:color w:val="262626"/>
          <w:position w:val="1"/>
        </w:rPr>
        <w:t>tin</w:t>
      </w:r>
      <w:r>
        <w:rPr>
          <w:b w:val="0"/>
          <w:color w:val="262626"/>
          <w:spacing w:val="-14"/>
          <w:position w:val="1"/>
        </w:rPr>
        <w:t xml:space="preserve"> </w:t>
      </w:r>
      <w:r>
        <w:rPr>
          <w:color w:val="262626"/>
          <w:position w:val="1"/>
          <w:lang w:val="en-US"/>
        </w:rPr>
        <w:t>User</w:t>
      </w:r>
    </w:p>
    <w:p w14:paraId="2A5EB1E2" w14:textId="77777777" w:rsidR="00477C99" w:rsidRDefault="00477C99">
      <w:pPr>
        <w:pStyle w:val="BodyText"/>
        <w:rPr>
          <w:b/>
          <w:sz w:val="20"/>
        </w:rPr>
      </w:pPr>
    </w:p>
    <w:p w14:paraId="0DDAE1CD" w14:textId="77777777" w:rsidR="00477C99" w:rsidRDefault="00000000">
      <w:pPr>
        <w:pStyle w:val="BodyText"/>
        <w:spacing w:before="8"/>
        <w:jc w:val="center"/>
        <w:rPr>
          <w:b/>
          <w:sz w:val="20"/>
          <w:lang w:val="en-US"/>
        </w:rPr>
      </w:pPr>
      <w:r>
        <w:rPr>
          <w:b/>
          <w:noProof/>
          <w:sz w:val="20"/>
          <w:lang w:val="en-US"/>
        </w:rPr>
        <w:lastRenderedPageBreak/>
        <w:drawing>
          <wp:inline distT="0" distB="0" distL="114300" distR="114300" wp14:anchorId="15104D5B" wp14:editId="2D745442">
            <wp:extent cx="4108450" cy="9176385"/>
            <wp:effectExtent l="0" t="0" r="6350" b="13335"/>
            <wp:docPr id="46" name="Picture 46" descr="448388240_998647287977351_150969598714496780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448388240_998647287977351_1509695987144967805_n"/>
                    <pic:cNvPicPr>
                      <a:picLocks noChangeAspect="1"/>
                    </pic:cNvPicPr>
                  </pic:nvPicPr>
                  <pic:blipFill>
                    <a:blip r:embed="rId24"/>
                    <a:stretch>
                      <a:fillRect/>
                    </a:stretch>
                  </pic:blipFill>
                  <pic:spPr>
                    <a:xfrm>
                      <a:off x="0" y="0"/>
                      <a:ext cx="4108450" cy="9176385"/>
                    </a:xfrm>
                    <a:prstGeom prst="rect">
                      <a:avLst/>
                    </a:prstGeom>
                  </pic:spPr>
                </pic:pic>
              </a:graphicData>
            </a:graphic>
          </wp:inline>
        </w:drawing>
      </w:r>
    </w:p>
    <w:p w14:paraId="21153FE1" w14:textId="77777777" w:rsidR="00477C99" w:rsidRDefault="00000000">
      <w:pPr>
        <w:pStyle w:val="BodyText"/>
        <w:spacing w:before="8"/>
        <w:jc w:val="center"/>
        <w:rPr>
          <w:b/>
          <w:sz w:val="20"/>
          <w:lang w:val="en-US"/>
        </w:rPr>
      </w:pPr>
      <w:r>
        <w:rPr>
          <w:b/>
          <w:noProof/>
          <w:sz w:val="20"/>
          <w:lang w:val="en-US"/>
        </w:rPr>
        <w:lastRenderedPageBreak/>
        <w:drawing>
          <wp:inline distT="0" distB="0" distL="114300" distR="114300" wp14:anchorId="62D1244B" wp14:editId="0C6A338E">
            <wp:extent cx="4108450" cy="9176385"/>
            <wp:effectExtent l="0" t="0" r="6350" b="13335"/>
            <wp:docPr id="47" name="Picture 47" descr="448392698_1097195541348747_418701898863318225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448392698_1097195541348747_4187018988633182257_n"/>
                    <pic:cNvPicPr>
                      <a:picLocks noChangeAspect="1"/>
                    </pic:cNvPicPr>
                  </pic:nvPicPr>
                  <pic:blipFill>
                    <a:blip r:embed="rId25"/>
                    <a:stretch>
                      <a:fillRect/>
                    </a:stretch>
                  </pic:blipFill>
                  <pic:spPr>
                    <a:xfrm>
                      <a:off x="0" y="0"/>
                      <a:ext cx="4108450" cy="9176385"/>
                    </a:xfrm>
                    <a:prstGeom prst="rect">
                      <a:avLst/>
                    </a:prstGeom>
                  </pic:spPr>
                </pic:pic>
              </a:graphicData>
            </a:graphic>
          </wp:inline>
        </w:drawing>
      </w:r>
    </w:p>
    <w:p w14:paraId="47405C60" w14:textId="77777777" w:rsidR="00477C99" w:rsidRDefault="00000000">
      <w:pPr>
        <w:spacing w:before="207"/>
        <w:ind w:left="2647"/>
        <w:rPr>
          <w:i/>
          <w:sz w:val="24"/>
          <w:lang w:val="en-US"/>
        </w:rPr>
      </w:pPr>
      <w:bookmarkStart w:id="134" w:name="_bookmark80"/>
      <w:bookmarkEnd w:id="134"/>
      <w:r>
        <w:rPr>
          <w:i/>
          <w:sz w:val="24"/>
        </w:rPr>
        <w:lastRenderedPageBreak/>
        <w:t>H</w:t>
      </w:r>
      <w:r>
        <w:rPr>
          <w:i/>
          <w:spacing w:val="-1"/>
          <w:sz w:val="24"/>
        </w:rPr>
        <w:t>ì</w:t>
      </w:r>
      <w:r>
        <w:rPr>
          <w:i/>
          <w:sz w:val="24"/>
        </w:rPr>
        <w:t>nh</w:t>
      </w:r>
      <w:r>
        <w:rPr>
          <w:sz w:val="24"/>
        </w:rPr>
        <w:t xml:space="preserve"> </w:t>
      </w:r>
      <w:r>
        <w:rPr>
          <w:i/>
          <w:sz w:val="24"/>
        </w:rPr>
        <w:t>18:</w:t>
      </w:r>
      <w:r>
        <w:rPr>
          <w:sz w:val="24"/>
        </w:rPr>
        <w:t xml:space="preserve"> </w:t>
      </w:r>
      <w:r>
        <w:rPr>
          <w:i/>
          <w:sz w:val="24"/>
        </w:rPr>
        <w:t>G</w:t>
      </w:r>
      <w:r>
        <w:rPr>
          <w:i/>
          <w:spacing w:val="-1"/>
          <w:sz w:val="24"/>
        </w:rPr>
        <w:t>i</w:t>
      </w:r>
      <w:r>
        <w:rPr>
          <w:i/>
          <w:sz w:val="24"/>
        </w:rPr>
        <w:t>ao</w:t>
      </w:r>
      <w:r>
        <w:rPr>
          <w:sz w:val="24"/>
        </w:rPr>
        <w:t xml:space="preserve"> </w:t>
      </w:r>
      <w:r>
        <w:rPr>
          <w:i/>
          <w:sz w:val="24"/>
        </w:rPr>
        <w:t>d</w:t>
      </w:r>
      <w:r>
        <w:rPr>
          <w:i/>
          <w:spacing w:val="-1"/>
          <w:sz w:val="24"/>
        </w:rPr>
        <w:t>iê</w:t>
      </w:r>
      <w:r>
        <w:rPr>
          <w:i/>
          <w:spacing w:val="-77"/>
          <w:sz w:val="24"/>
        </w:rPr>
        <w:t>n</w:t>
      </w:r>
      <w:r>
        <w:rPr>
          <w:i/>
          <w:sz w:val="24"/>
        </w:rPr>
        <w:t>̣</w:t>
      </w:r>
      <w:r>
        <w:rPr>
          <w:spacing w:val="8"/>
          <w:sz w:val="24"/>
        </w:rPr>
        <w:t xml:space="preserve">  </w:t>
      </w:r>
      <w:r>
        <w:rPr>
          <w:i/>
          <w:spacing w:val="-1"/>
          <w:sz w:val="24"/>
        </w:rPr>
        <w:t>t</w:t>
      </w:r>
      <w:r>
        <w:rPr>
          <w:i/>
          <w:sz w:val="24"/>
        </w:rPr>
        <w:t>ra</w:t>
      </w:r>
      <w:r>
        <w:rPr>
          <w:i/>
          <w:spacing w:val="-1"/>
          <w:sz w:val="24"/>
        </w:rPr>
        <w:t>n</w:t>
      </w:r>
      <w:r>
        <w:rPr>
          <w:i/>
          <w:sz w:val="24"/>
        </w:rPr>
        <w:t>g</w:t>
      </w:r>
      <w:r>
        <w:rPr>
          <w:sz w:val="24"/>
        </w:rPr>
        <w:t xml:space="preserve"> </w:t>
      </w:r>
      <w:r>
        <w:rPr>
          <w:i/>
          <w:spacing w:val="-1"/>
          <w:sz w:val="24"/>
        </w:rPr>
        <w:t>t</w:t>
      </w:r>
      <w:r>
        <w:rPr>
          <w:i/>
          <w:sz w:val="24"/>
        </w:rPr>
        <w:t>hô</w:t>
      </w:r>
      <w:r>
        <w:rPr>
          <w:i/>
          <w:spacing w:val="-1"/>
          <w:sz w:val="24"/>
        </w:rPr>
        <w:t>n</w:t>
      </w:r>
      <w:r>
        <w:rPr>
          <w:i/>
          <w:sz w:val="24"/>
        </w:rPr>
        <w:t>g</w:t>
      </w:r>
      <w:r>
        <w:rPr>
          <w:spacing w:val="1"/>
          <w:sz w:val="24"/>
        </w:rPr>
        <w:t xml:space="preserve"> </w:t>
      </w:r>
      <w:r>
        <w:rPr>
          <w:i/>
          <w:spacing w:val="-1"/>
          <w:sz w:val="24"/>
        </w:rPr>
        <w:t>ti</w:t>
      </w:r>
      <w:r>
        <w:rPr>
          <w:i/>
          <w:sz w:val="24"/>
        </w:rPr>
        <w:t>n</w:t>
      </w:r>
      <w:r>
        <w:rPr>
          <w:sz w:val="24"/>
        </w:rPr>
        <w:t xml:space="preserve"> </w:t>
      </w:r>
      <w:r>
        <w:rPr>
          <w:sz w:val="24"/>
          <w:lang w:val="en-US"/>
        </w:rPr>
        <w:t>người dùng</w:t>
      </w:r>
    </w:p>
    <w:p w14:paraId="0B24AD37" w14:textId="77777777" w:rsidR="00477C99" w:rsidRDefault="00000000">
      <w:pPr>
        <w:pStyle w:val="ListParagraph"/>
        <w:numPr>
          <w:ilvl w:val="2"/>
          <w:numId w:val="26"/>
        </w:numPr>
        <w:tabs>
          <w:tab w:val="left" w:pos="843"/>
        </w:tabs>
        <w:spacing w:before="196"/>
        <w:ind w:left="843" w:hanging="360"/>
        <w:rPr>
          <w:sz w:val="26"/>
        </w:rPr>
      </w:pPr>
      <w:r>
        <w:rPr>
          <w:sz w:val="26"/>
        </w:rPr>
        <w:t>Ở</w:t>
      </w:r>
      <w:r>
        <w:rPr>
          <w:spacing w:val="-11"/>
          <w:sz w:val="26"/>
        </w:rPr>
        <w:t xml:space="preserve"> </w:t>
      </w:r>
      <w:r>
        <w:rPr>
          <w:sz w:val="26"/>
        </w:rPr>
        <w:t>trang</w:t>
      </w:r>
      <w:r>
        <w:rPr>
          <w:spacing w:val="-7"/>
          <w:sz w:val="26"/>
        </w:rPr>
        <w:t xml:space="preserve"> </w:t>
      </w:r>
      <w:r>
        <w:rPr>
          <w:sz w:val="26"/>
        </w:rPr>
        <w:t>này</w:t>
      </w:r>
      <w:r>
        <w:rPr>
          <w:spacing w:val="-8"/>
          <w:sz w:val="26"/>
        </w:rPr>
        <w:t xml:space="preserve"> </w:t>
      </w:r>
      <w:r>
        <w:rPr>
          <w:sz w:val="26"/>
        </w:rPr>
        <w:t>sẽ</w:t>
      </w:r>
      <w:r>
        <w:rPr>
          <w:spacing w:val="-6"/>
          <w:sz w:val="26"/>
        </w:rPr>
        <w:t xml:space="preserve"> </w:t>
      </w:r>
      <w:r>
        <w:rPr>
          <w:sz w:val="26"/>
        </w:rPr>
        <w:t>cho</w:t>
      </w:r>
      <w:r>
        <w:rPr>
          <w:spacing w:val="-8"/>
          <w:sz w:val="26"/>
        </w:rPr>
        <w:t xml:space="preserve"> </w:t>
      </w:r>
      <w:r>
        <w:rPr>
          <w:sz w:val="26"/>
        </w:rPr>
        <w:t>người</w:t>
      </w:r>
      <w:r>
        <w:rPr>
          <w:spacing w:val="-7"/>
          <w:sz w:val="26"/>
        </w:rPr>
        <w:t xml:space="preserve"> </w:t>
      </w:r>
      <w:r>
        <w:rPr>
          <w:sz w:val="26"/>
        </w:rPr>
        <w:t>dùng</w:t>
      </w:r>
      <w:r>
        <w:rPr>
          <w:spacing w:val="-9"/>
          <w:sz w:val="26"/>
        </w:rPr>
        <w:t xml:space="preserve"> </w:t>
      </w:r>
      <w:r>
        <w:rPr>
          <w:sz w:val="26"/>
        </w:rPr>
        <w:t>thấy</w:t>
      </w:r>
      <w:r>
        <w:rPr>
          <w:spacing w:val="-9"/>
          <w:sz w:val="26"/>
        </w:rPr>
        <w:t xml:space="preserve"> </w:t>
      </w:r>
      <w:r>
        <w:rPr>
          <w:sz w:val="26"/>
        </w:rPr>
        <w:t>thông</w:t>
      </w:r>
      <w:r>
        <w:rPr>
          <w:spacing w:val="-8"/>
          <w:sz w:val="26"/>
        </w:rPr>
        <w:t xml:space="preserve"> </w:t>
      </w:r>
      <w:r>
        <w:rPr>
          <w:sz w:val="26"/>
        </w:rPr>
        <w:t>tin</w:t>
      </w:r>
      <w:r>
        <w:rPr>
          <w:spacing w:val="-7"/>
          <w:sz w:val="26"/>
        </w:rPr>
        <w:t xml:space="preserve"> </w:t>
      </w:r>
      <w:r>
        <w:rPr>
          <w:sz w:val="26"/>
        </w:rPr>
        <w:t>chi</w:t>
      </w:r>
      <w:r>
        <w:rPr>
          <w:spacing w:val="-8"/>
          <w:sz w:val="26"/>
        </w:rPr>
        <w:t xml:space="preserve"> </w:t>
      </w:r>
      <w:r>
        <w:rPr>
          <w:sz w:val="26"/>
        </w:rPr>
        <w:t>tiết</w:t>
      </w:r>
      <w:r>
        <w:rPr>
          <w:spacing w:val="-9"/>
          <w:sz w:val="26"/>
        </w:rPr>
        <w:t xml:space="preserve"> </w:t>
      </w:r>
      <w:r>
        <w:rPr>
          <w:spacing w:val="-10"/>
          <w:sz w:val="26"/>
        </w:rPr>
        <w:t xml:space="preserve"> </w:t>
      </w:r>
      <w:r>
        <w:rPr>
          <w:sz w:val="26"/>
        </w:rPr>
        <w:t>như</w:t>
      </w:r>
      <w:r>
        <w:rPr>
          <w:spacing w:val="-8"/>
          <w:sz w:val="26"/>
        </w:rPr>
        <w:t xml:space="preserve"> </w:t>
      </w:r>
      <w:r>
        <w:rPr>
          <w:sz w:val="26"/>
        </w:rPr>
        <w:t>tên</w:t>
      </w:r>
      <w:r>
        <w:rPr>
          <w:spacing w:val="-3"/>
          <w:sz w:val="26"/>
        </w:rPr>
        <w:t xml:space="preserve">, </w:t>
      </w:r>
      <w:r>
        <w:rPr>
          <w:spacing w:val="-2"/>
          <w:sz w:val="26"/>
        </w:rPr>
        <w:t>email,</w:t>
      </w:r>
    </w:p>
    <w:p w14:paraId="1915BE65" w14:textId="77777777" w:rsidR="00477C99" w:rsidRDefault="00000000">
      <w:pPr>
        <w:pStyle w:val="BodyText"/>
        <w:spacing w:before="63"/>
        <w:ind w:left="843"/>
        <w:rPr>
          <w:lang w:val="en-US"/>
        </w:rPr>
      </w:pPr>
      <w:r>
        <w:t>số</w:t>
      </w:r>
      <w:r>
        <w:rPr>
          <w:spacing w:val="-11"/>
        </w:rPr>
        <w:t xml:space="preserve"> </w:t>
      </w:r>
      <w:r>
        <w:t>điêṇ</w:t>
      </w:r>
      <w:r>
        <w:rPr>
          <w:spacing w:val="65"/>
        </w:rPr>
        <w:t xml:space="preserve"> </w:t>
      </w:r>
      <w:r>
        <w:t>thoại,</w:t>
      </w:r>
      <w:r>
        <w:rPr>
          <w:spacing w:val="-8"/>
        </w:rPr>
        <w:t xml:space="preserve"> </w:t>
      </w:r>
      <w:r>
        <w:rPr>
          <w:spacing w:val="-8"/>
          <w:lang w:val="en-US"/>
        </w:rPr>
        <w:t>địa chỉ</w:t>
      </w:r>
      <w:r>
        <w:t>.</w:t>
      </w:r>
      <w:r>
        <w:rPr>
          <w:spacing w:val="-9"/>
        </w:rPr>
        <w:t xml:space="preserve"> </w:t>
      </w:r>
      <w:r>
        <w:t>Người</w:t>
      </w:r>
      <w:r>
        <w:rPr>
          <w:spacing w:val="-9"/>
        </w:rPr>
        <w:t xml:space="preserve"> </w:t>
      </w:r>
      <w:r>
        <w:t>dùng</w:t>
      </w:r>
      <w:r>
        <w:rPr>
          <w:spacing w:val="-8"/>
        </w:rPr>
        <w:t xml:space="preserve"> </w:t>
      </w:r>
      <w:r>
        <w:t>có</w:t>
      </w:r>
      <w:r>
        <w:rPr>
          <w:spacing w:val="-9"/>
        </w:rPr>
        <w:t xml:space="preserve"> </w:t>
      </w:r>
      <w:r>
        <w:t>thể</w:t>
      </w:r>
      <w:r>
        <w:rPr>
          <w:spacing w:val="-10"/>
        </w:rPr>
        <w:t xml:space="preserve"> </w:t>
      </w:r>
      <w:r>
        <w:t>ấn</w:t>
      </w:r>
      <w:r>
        <w:rPr>
          <w:spacing w:val="-10"/>
        </w:rPr>
        <w:t xml:space="preserve"> </w:t>
      </w:r>
      <w:r>
        <w:t>nút</w:t>
      </w:r>
      <w:r>
        <w:rPr>
          <w:spacing w:val="-9"/>
        </w:rPr>
        <w:t xml:space="preserve"> </w:t>
      </w:r>
      <w:r>
        <w:t>“</w:t>
      </w:r>
      <w:r>
        <w:rPr>
          <w:lang w:val="en-US"/>
        </w:rPr>
        <w:t>Update</w:t>
      </w:r>
      <w:r>
        <w:t>”</w:t>
      </w:r>
      <w:r>
        <w:rPr>
          <w:spacing w:val="-9"/>
        </w:rPr>
        <w:t xml:space="preserve"> </w:t>
      </w:r>
      <w:r>
        <w:t>để</w:t>
      </w:r>
      <w:r>
        <w:rPr>
          <w:spacing w:val="-8"/>
        </w:rPr>
        <w:t xml:space="preserve"> </w:t>
      </w:r>
      <w:r>
        <w:rPr>
          <w:spacing w:val="-8"/>
          <w:lang w:val="en-US"/>
        </w:rPr>
        <w:t>sửa</w:t>
      </w:r>
    </w:p>
    <w:p w14:paraId="7235F0FF" w14:textId="77777777" w:rsidR="00477C99" w:rsidRDefault="00477C99">
      <w:pPr>
        <w:sectPr w:rsidR="00477C99">
          <w:pgSz w:w="11910" w:h="16840"/>
          <w:pgMar w:top="1080" w:right="300" w:bottom="1300" w:left="1580" w:header="0" w:footer="1105" w:gutter="0"/>
          <w:cols w:space="720"/>
        </w:sectPr>
      </w:pPr>
    </w:p>
    <w:p w14:paraId="1A6B4B58" w14:textId="77777777" w:rsidR="00477C99" w:rsidRDefault="00000000">
      <w:pPr>
        <w:pStyle w:val="ListParagraph"/>
        <w:numPr>
          <w:ilvl w:val="1"/>
          <w:numId w:val="26"/>
        </w:numPr>
        <w:tabs>
          <w:tab w:val="left" w:pos="575"/>
        </w:tabs>
        <w:spacing w:before="73"/>
        <w:ind w:left="575" w:hanging="451"/>
        <w:rPr>
          <w:b/>
          <w:sz w:val="26"/>
          <w:lang w:val="en-US"/>
        </w:rPr>
      </w:pPr>
      <w:bookmarkStart w:id="135" w:name="1.5._Giao_diện_trang_đặt_lịch_khám"/>
      <w:bookmarkEnd w:id="135"/>
      <w:r>
        <w:rPr>
          <w:b/>
          <w:color w:val="262626"/>
          <w:position w:val="1"/>
          <w:sz w:val="26"/>
        </w:rPr>
        <w:lastRenderedPageBreak/>
        <w:t>Giao</w:t>
      </w:r>
      <w:r>
        <w:rPr>
          <w:color w:val="262626"/>
          <w:spacing w:val="-2"/>
          <w:position w:val="1"/>
          <w:sz w:val="26"/>
        </w:rPr>
        <w:t xml:space="preserve"> </w:t>
      </w:r>
      <w:r>
        <w:rPr>
          <w:b/>
          <w:color w:val="262626"/>
          <w:spacing w:val="-25"/>
          <w:position w:val="1"/>
          <w:sz w:val="26"/>
        </w:rPr>
        <w:t>diên</w:t>
      </w:r>
      <w:r>
        <w:rPr>
          <w:b/>
          <w:color w:val="262626"/>
          <w:spacing w:val="-25"/>
          <w:sz w:val="26"/>
        </w:rPr>
        <w:t>̣</w:t>
      </w:r>
      <w:r>
        <w:rPr>
          <w:b/>
          <w:color w:val="262626"/>
          <w:spacing w:val="-25"/>
          <w:sz w:val="26"/>
          <w:lang w:val="en-US"/>
        </w:rPr>
        <w:t xml:space="preserve"> </w:t>
      </w:r>
    </w:p>
    <w:p w14:paraId="2136273E" w14:textId="77777777" w:rsidR="00477C99" w:rsidRDefault="00477C99">
      <w:pPr>
        <w:rPr>
          <w:sz w:val="26"/>
          <w:lang w:val="en-US"/>
        </w:rPr>
        <w:sectPr w:rsidR="00477C99">
          <w:pgSz w:w="11910" w:h="16840"/>
          <w:pgMar w:top="1080" w:right="300" w:bottom="1300" w:left="1580" w:header="0" w:footer="1105" w:gutter="0"/>
          <w:cols w:num="3" w:space="720" w:equalWidth="0">
            <w:col w:w="1562" w:space="40"/>
            <w:col w:w="1109" w:space="39"/>
            <w:col w:w="7280"/>
          </w:cols>
        </w:sectPr>
      </w:pPr>
    </w:p>
    <w:p w14:paraId="358C38CF" w14:textId="77777777" w:rsidR="00477C99" w:rsidRDefault="00477C99">
      <w:pPr>
        <w:pStyle w:val="BodyText"/>
        <w:rPr>
          <w:b/>
          <w:sz w:val="20"/>
        </w:rPr>
      </w:pPr>
    </w:p>
    <w:p w14:paraId="5F6C3B62" w14:textId="77777777" w:rsidR="00477C99" w:rsidRDefault="00477C99">
      <w:pPr>
        <w:pStyle w:val="BodyText"/>
        <w:spacing w:before="92"/>
        <w:rPr>
          <w:b/>
          <w:sz w:val="20"/>
        </w:rPr>
      </w:pPr>
    </w:p>
    <w:p w14:paraId="562F04CD" w14:textId="77777777" w:rsidR="00477C99" w:rsidRDefault="00477C99">
      <w:pPr>
        <w:pStyle w:val="BodyText"/>
        <w:ind w:left="2281"/>
        <w:rPr>
          <w:sz w:val="20"/>
        </w:rPr>
      </w:pPr>
    </w:p>
    <w:p w14:paraId="64D82362" w14:textId="77777777" w:rsidR="00477C99" w:rsidRDefault="00000000">
      <w:pPr>
        <w:pStyle w:val="BodyText"/>
        <w:spacing w:before="4"/>
        <w:jc w:val="center"/>
        <w:rPr>
          <w:b/>
          <w:sz w:val="24"/>
          <w:lang w:val="en-US"/>
        </w:rPr>
      </w:pPr>
      <w:r>
        <w:rPr>
          <w:b/>
          <w:noProof/>
          <w:sz w:val="24"/>
          <w:lang w:val="en-US"/>
        </w:rPr>
        <w:lastRenderedPageBreak/>
        <w:drawing>
          <wp:inline distT="0" distB="0" distL="114300" distR="114300" wp14:anchorId="61488E0C" wp14:editId="377E5CCB">
            <wp:extent cx="4213225" cy="9410065"/>
            <wp:effectExtent l="0" t="0" r="8255" b="8255"/>
            <wp:docPr id="49" name="Picture 49" descr="448249450_1225247788460491_648180080550852350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448249450_1225247788460491_6481800805508523502_n"/>
                    <pic:cNvPicPr>
                      <a:picLocks noChangeAspect="1"/>
                    </pic:cNvPicPr>
                  </pic:nvPicPr>
                  <pic:blipFill>
                    <a:blip r:embed="rId26"/>
                    <a:stretch>
                      <a:fillRect/>
                    </a:stretch>
                  </pic:blipFill>
                  <pic:spPr>
                    <a:xfrm>
                      <a:off x="0" y="0"/>
                      <a:ext cx="4213225" cy="9410065"/>
                    </a:xfrm>
                    <a:prstGeom prst="rect">
                      <a:avLst/>
                    </a:prstGeom>
                  </pic:spPr>
                </pic:pic>
              </a:graphicData>
            </a:graphic>
          </wp:inline>
        </w:drawing>
      </w:r>
      <w:r>
        <w:rPr>
          <w:b/>
          <w:noProof/>
          <w:sz w:val="24"/>
          <w:lang w:val="en-US"/>
        </w:rPr>
        <w:lastRenderedPageBreak/>
        <w:drawing>
          <wp:inline distT="0" distB="0" distL="114300" distR="114300" wp14:anchorId="05BAA9F2" wp14:editId="6516665A">
            <wp:extent cx="4108450" cy="9176385"/>
            <wp:effectExtent l="0" t="0" r="6350" b="13335"/>
            <wp:docPr id="48" name="Picture 48" descr="448514945_1241569223885293_49677417781891574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448514945_1241569223885293_4967741778189157456_n"/>
                    <pic:cNvPicPr>
                      <a:picLocks noChangeAspect="1"/>
                    </pic:cNvPicPr>
                  </pic:nvPicPr>
                  <pic:blipFill>
                    <a:blip r:embed="rId27"/>
                    <a:stretch>
                      <a:fillRect/>
                    </a:stretch>
                  </pic:blipFill>
                  <pic:spPr>
                    <a:xfrm>
                      <a:off x="0" y="0"/>
                      <a:ext cx="4108450" cy="9176385"/>
                    </a:xfrm>
                    <a:prstGeom prst="rect">
                      <a:avLst/>
                    </a:prstGeom>
                  </pic:spPr>
                </pic:pic>
              </a:graphicData>
            </a:graphic>
          </wp:inline>
        </w:drawing>
      </w:r>
    </w:p>
    <w:p w14:paraId="52D24A8E" w14:textId="77777777" w:rsidR="00477C99" w:rsidRDefault="00000000">
      <w:pPr>
        <w:spacing w:before="1"/>
        <w:ind w:left="2285"/>
        <w:rPr>
          <w:i/>
          <w:sz w:val="24"/>
          <w:lang w:val="en-US"/>
        </w:rPr>
      </w:pPr>
      <w:bookmarkStart w:id="136" w:name="_bookmark81"/>
      <w:bookmarkEnd w:id="136"/>
      <w:r>
        <w:rPr>
          <w:i/>
          <w:spacing w:val="-4"/>
          <w:sz w:val="24"/>
        </w:rPr>
        <w:t>Hình</w:t>
      </w:r>
      <w:r>
        <w:rPr>
          <w:spacing w:val="-11"/>
          <w:sz w:val="24"/>
        </w:rPr>
        <w:t xml:space="preserve"> </w:t>
      </w:r>
      <w:r>
        <w:rPr>
          <w:i/>
          <w:spacing w:val="-4"/>
          <w:sz w:val="24"/>
        </w:rPr>
        <w:t>19:Giao</w:t>
      </w:r>
      <w:r>
        <w:rPr>
          <w:spacing w:val="-11"/>
          <w:sz w:val="24"/>
        </w:rPr>
        <w:t xml:space="preserve"> </w:t>
      </w:r>
      <w:r>
        <w:rPr>
          <w:i/>
          <w:spacing w:val="-4"/>
          <w:sz w:val="24"/>
        </w:rPr>
        <w:t>diêṇ</w:t>
      </w:r>
      <w:r>
        <w:rPr>
          <w:spacing w:val="10"/>
          <w:sz w:val="24"/>
        </w:rPr>
        <w:t xml:space="preserve"> </w:t>
      </w:r>
      <w:r>
        <w:rPr>
          <w:i/>
          <w:spacing w:val="-4"/>
          <w:sz w:val="24"/>
        </w:rPr>
        <w:t>trang</w:t>
      </w:r>
      <w:r>
        <w:rPr>
          <w:spacing w:val="-11"/>
          <w:sz w:val="24"/>
        </w:rPr>
        <w:t xml:space="preserve"> </w:t>
      </w:r>
      <w:r>
        <w:rPr>
          <w:i/>
          <w:spacing w:val="-4"/>
          <w:sz w:val="24"/>
          <w:lang w:val="en-US"/>
        </w:rPr>
        <w:t>post</w:t>
      </w:r>
    </w:p>
    <w:p w14:paraId="68830F43" w14:textId="77777777" w:rsidR="00477C99" w:rsidRDefault="00000000">
      <w:pPr>
        <w:pStyle w:val="BodyText"/>
        <w:ind w:left="2281"/>
        <w:jc w:val="both"/>
        <w:rPr>
          <w:sz w:val="20"/>
          <w:lang w:val="en-US"/>
        </w:rPr>
      </w:pPr>
      <w:r>
        <w:rPr>
          <w:noProof/>
          <w:sz w:val="20"/>
          <w:lang w:val="en-US"/>
        </w:rPr>
        <w:lastRenderedPageBreak/>
        <w:drawing>
          <wp:inline distT="0" distB="0" distL="114300" distR="114300" wp14:anchorId="276188CD" wp14:editId="63C9EED9">
            <wp:extent cx="3606800" cy="9145270"/>
            <wp:effectExtent l="0" t="0" r="5080" b="13970"/>
            <wp:docPr id="50" name="Picture 50" descr="448613688_3848689842121849_469264024526991623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448613688_3848689842121849_4692640245269916232_n"/>
                    <pic:cNvPicPr>
                      <a:picLocks noChangeAspect="1"/>
                    </pic:cNvPicPr>
                  </pic:nvPicPr>
                  <pic:blipFill>
                    <a:blip r:embed="rId28"/>
                    <a:stretch>
                      <a:fillRect/>
                    </a:stretch>
                  </pic:blipFill>
                  <pic:spPr>
                    <a:xfrm>
                      <a:off x="0" y="0"/>
                      <a:ext cx="3606800" cy="9145270"/>
                    </a:xfrm>
                    <a:prstGeom prst="rect">
                      <a:avLst/>
                    </a:prstGeom>
                  </pic:spPr>
                </pic:pic>
              </a:graphicData>
            </a:graphic>
          </wp:inline>
        </w:drawing>
      </w:r>
    </w:p>
    <w:p w14:paraId="06ED69D7" w14:textId="77777777" w:rsidR="00477C99" w:rsidRDefault="00000000">
      <w:pPr>
        <w:spacing w:before="266"/>
        <w:ind w:left="2311"/>
        <w:rPr>
          <w:i/>
          <w:sz w:val="24"/>
          <w:lang w:val="en-US"/>
        </w:rPr>
      </w:pPr>
      <w:bookmarkStart w:id="137" w:name="_bookmark82"/>
      <w:bookmarkEnd w:id="137"/>
      <w:r>
        <w:rPr>
          <w:i/>
          <w:spacing w:val="-4"/>
          <w:sz w:val="24"/>
        </w:rPr>
        <w:lastRenderedPageBreak/>
        <w:t>Hình</w:t>
      </w:r>
      <w:r>
        <w:rPr>
          <w:spacing w:val="-13"/>
          <w:sz w:val="24"/>
        </w:rPr>
        <w:t xml:space="preserve"> </w:t>
      </w:r>
      <w:r>
        <w:rPr>
          <w:i/>
          <w:spacing w:val="-4"/>
          <w:sz w:val="24"/>
        </w:rPr>
        <w:t>20:Giao</w:t>
      </w:r>
      <w:r>
        <w:rPr>
          <w:spacing w:val="-9"/>
          <w:sz w:val="24"/>
        </w:rPr>
        <w:t xml:space="preserve"> </w:t>
      </w:r>
      <w:r>
        <w:rPr>
          <w:i/>
          <w:spacing w:val="-4"/>
          <w:sz w:val="24"/>
        </w:rPr>
        <w:t>diêṇ</w:t>
      </w:r>
      <w:r>
        <w:rPr>
          <w:spacing w:val="53"/>
          <w:sz w:val="24"/>
        </w:rPr>
        <w:t xml:space="preserve"> </w:t>
      </w:r>
      <w:r>
        <w:rPr>
          <w:i/>
          <w:spacing w:val="-4"/>
          <w:sz w:val="24"/>
          <w:lang w:val="en-US"/>
        </w:rPr>
        <w:t>biểu đồ chỉ số</w:t>
      </w:r>
    </w:p>
    <w:p w14:paraId="5D02112E" w14:textId="77777777" w:rsidR="00477C99" w:rsidRDefault="00000000">
      <w:pPr>
        <w:pStyle w:val="BodyText"/>
        <w:ind w:left="841"/>
        <w:jc w:val="center"/>
        <w:rPr>
          <w:sz w:val="20"/>
          <w:lang w:val="en-US"/>
        </w:rPr>
      </w:pPr>
      <w:r>
        <w:rPr>
          <w:noProof/>
          <w:sz w:val="20"/>
          <w:lang w:val="en-US"/>
        </w:rPr>
        <w:drawing>
          <wp:inline distT="0" distB="0" distL="114300" distR="114300" wp14:anchorId="54DCD485" wp14:editId="36D1DC6A">
            <wp:extent cx="4094480" cy="8695690"/>
            <wp:effectExtent l="0" t="0" r="5080" b="6350"/>
            <wp:docPr id="51" name="Picture 51" descr="448228162_469563342280683_40457978168139919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448228162_469563342280683_4045797816813991927_n"/>
                    <pic:cNvPicPr>
                      <a:picLocks noChangeAspect="1"/>
                    </pic:cNvPicPr>
                  </pic:nvPicPr>
                  <pic:blipFill>
                    <a:blip r:embed="rId29"/>
                    <a:stretch>
                      <a:fillRect/>
                    </a:stretch>
                  </pic:blipFill>
                  <pic:spPr>
                    <a:xfrm>
                      <a:off x="0" y="0"/>
                      <a:ext cx="4094480" cy="8695690"/>
                    </a:xfrm>
                    <a:prstGeom prst="rect">
                      <a:avLst/>
                    </a:prstGeom>
                  </pic:spPr>
                </pic:pic>
              </a:graphicData>
            </a:graphic>
          </wp:inline>
        </w:drawing>
      </w:r>
    </w:p>
    <w:p w14:paraId="3359F4C4" w14:textId="77777777" w:rsidR="00477C99" w:rsidRDefault="00000000">
      <w:pPr>
        <w:spacing w:before="206"/>
        <w:ind w:left="2315"/>
      </w:pPr>
      <w:bookmarkStart w:id="138" w:name="_bookmark83"/>
      <w:bookmarkEnd w:id="138"/>
      <w:r>
        <w:rPr>
          <w:i/>
          <w:spacing w:val="-2"/>
          <w:sz w:val="24"/>
        </w:rPr>
        <w:t>Hình</w:t>
      </w:r>
      <w:r>
        <w:rPr>
          <w:spacing w:val="-15"/>
          <w:sz w:val="24"/>
        </w:rPr>
        <w:t xml:space="preserve"> </w:t>
      </w:r>
      <w:r>
        <w:rPr>
          <w:i/>
          <w:spacing w:val="-2"/>
          <w:sz w:val="24"/>
        </w:rPr>
        <w:t>21:</w:t>
      </w:r>
      <w:r>
        <w:rPr>
          <w:spacing w:val="-13"/>
          <w:sz w:val="24"/>
        </w:rPr>
        <w:t xml:space="preserve"> </w:t>
      </w:r>
      <w:r>
        <w:rPr>
          <w:i/>
          <w:spacing w:val="-2"/>
          <w:sz w:val="24"/>
        </w:rPr>
        <w:t>Giao</w:t>
      </w:r>
      <w:r>
        <w:rPr>
          <w:spacing w:val="-13"/>
          <w:sz w:val="24"/>
        </w:rPr>
        <w:t xml:space="preserve"> </w:t>
      </w:r>
      <w:r>
        <w:rPr>
          <w:i/>
          <w:spacing w:val="-2"/>
          <w:sz w:val="24"/>
        </w:rPr>
        <w:t>diêṇ</w:t>
      </w:r>
      <w:r>
        <w:rPr>
          <w:spacing w:val="29"/>
          <w:sz w:val="24"/>
        </w:rPr>
        <w:t xml:space="preserve"> </w:t>
      </w:r>
      <w:r>
        <w:rPr>
          <w:i/>
          <w:spacing w:val="-2"/>
          <w:sz w:val="24"/>
          <w:lang w:val="en-US"/>
        </w:rPr>
        <w:t>chatbox</w:t>
      </w:r>
    </w:p>
    <w:p w14:paraId="1D0FE1FD" w14:textId="77777777" w:rsidR="00477C99" w:rsidRDefault="00000000">
      <w:pPr>
        <w:pStyle w:val="BodyText"/>
        <w:ind w:left="2281"/>
        <w:rPr>
          <w:sz w:val="20"/>
        </w:rPr>
      </w:pPr>
      <w:r>
        <w:br w:type="column"/>
      </w:r>
    </w:p>
    <w:p w14:paraId="055D7823" w14:textId="77777777" w:rsidR="00477C99" w:rsidRDefault="00477C99">
      <w:pPr>
        <w:pStyle w:val="BodyText"/>
        <w:ind w:left="841"/>
        <w:rPr>
          <w:sz w:val="20"/>
        </w:rPr>
      </w:pPr>
      <w:bookmarkStart w:id="139" w:name="_bookmark84"/>
      <w:bookmarkStart w:id="140" w:name="1.6._Giao_diện_trang_tính_chỉ_số_BMI"/>
      <w:bookmarkEnd w:id="139"/>
      <w:bookmarkEnd w:id="140"/>
    </w:p>
    <w:p w14:paraId="6DD6864B" w14:textId="77777777" w:rsidR="00477C99" w:rsidRDefault="00477C99">
      <w:pPr>
        <w:pStyle w:val="BodyText"/>
        <w:spacing w:before="59"/>
        <w:ind w:left="844"/>
      </w:pPr>
      <w:bookmarkStart w:id="141" w:name="_bookmark85"/>
      <w:bookmarkEnd w:id="141"/>
    </w:p>
    <w:p w14:paraId="59EAD232" w14:textId="77777777" w:rsidR="00477C99" w:rsidRDefault="00477C99">
      <w:pPr>
        <w:pStyle w:val="Heading3"/>
        <w:spacing w:before="0"/>
        <w:ind w:left="117" w:firstLine="0"/>
      </w:pPr>
      <w:bookmarkStart w:id="142" w:name="2._Bác_sĩ"/>
      <w:bookmarkStart w:id="143" w:name="_bookmark87"/>
      <w:bookmarkStart w:id="144" w:name="2.1._Giao_diện_trang_đăng_ký"/>
      <w:bookmarkEnd w:id="142"/>
      <w:bookmarkEnd w:id="143"/>
      <w:bookmarkEnd w:id="144"/>
    </w:p>
    <w:p w14:paraId="208EB82F" w14:textId="77777777" w:rsidR="00477C99" w:rsidRDefault="00477C99">
      <w:pPr>
        <w:pStyle w:val="BodyText"/>
        <w:rPr>
          <w:sz w:val="20"/>
        </w:rPr>
      </w:pPr>
    </w:p>
    <w:p w14:paraId="1E3CABC2" w14:textId="77777777" w:rsidR="00477C99" w:rsidRDefault="00477C99">
      <w:pPr>
        <w:pStyle w:val="BodyText"/>
        <w:rPr>
          <w:sz w:val="20"/>
        </w:rPr>
      </w:pPr>
    </w:p>
    <w:p w14:paraId="1895EC4C" w14:textId="77777777" w:rsidR="00477C99" w:rsidRDefault="00477C99">
      <w:pPr>
        <w:pStyle w:val="BodyText"/>
        <w:spacing w:before="19"/>
        <w:rPr>
          <w:sz w:val="20"/>
        </w:rPr>
      </w:pPr>
    </w:p>
    <w:p w14:paraId="4A96E9A3" w14:textId="77777777" w:rsidR="00477C99" w:rsidRDefault="00477C99">
      <w:pPr>
        <w:rPr>
          <w:sz w:val="20"/>
        </w:rPr>
        <w:sectPr w:rsidR="00477C99">
          <w:type w:val="continuous"/>
          <w:pgSz w:w="11910" w:h="16840"/>
          <w:pgMar w:top="880" w:right="300" w:bottom="280" w:left="1580" w:header="0" w:footer="1105" w:gutter="0"/>
          <w:cols w:space="720"/>
        </w:sectPr>
      </w:pPr>
    </w:p>
    <w:p w14:paraId="1A8DFDBD" w14:textId="77777777" w:rsidR="00477C99" w:rsidRDefault="00000000">
      <w:pPr>
        <w:pStyle w:val="Heading2"/>
        <w:numPr>
          <w:ilvl w:val="0"/>
          <w:numId w:val="26"/>
        </w:numPr>
        <w:tabs>
          <w:tab w:val="left" w:pos="403"/>
        </w:tabs>
        <w:spacing w:before="89"/>
        <w:ind w:left="403"/>
      </w:pPr>
      <w:bookmarkStart w:id="145" w:name="3._Kết_chương_3"/>
      <w:bookmarkStart w:id="146" w:name="_bookmark94"/>
      <w:bookmarkEnd w:id="145"/>
      <w:bookmarkEnd w:id="146"/>
      <w:r>
        <w:t>Kết</w:t>
      </w:r>
      <w:r>
        <w:rPr>
          <w:b w:val="0"/>
          <w:spacing w:val="-4"/>
        </w:rPr>
        <w:t xml:space="preserve"> </w:t>
      </w:r>
      <w:r>
        <w:t>chương</w:t>
      </w:r>
      <w:r>
        <w:rPr>
          <w:b w:val="0"/>
          <w:spacing w:val="-2"/>
        </w:rPr>
        <w:t xml:space="preserve"> </w:t>
      </w:r>
      <w:r>
        <w:rPr>
          <w:spacing w:val="-10"/>
        </w:rPr>
        <w:t>3</w:t>
      </w:r>
    </w:p>
    <w:p w14:paraId="544C083C" w14:textId="77777777" w:rsidR="00477C99" w:rsidRDefault="00000000">
      <w:pPr>
        <w:spacing w:before="4"/>
        <w:ind w:left="843"/>
        <w:rPr>
          <w:i/>
          <w:sz w:val="26"/>
          <w:lang w:val="en-US"/>
        </w:rPr>
      </w:pPr>
      <w:r>
        <w:rPr>
          <w:i/>
          <w:sz w:val="26"/>
          <w:lang w:val="en-US"/>
        </w:rPr>
        <w:t>Quy trình thực hiện thiết kế giao diện</w:t>
      </w:r>
    </w:p>
    <w:p w14:paraId="03E4D811" w14:textId="77777777" w:rsidR="00477C99" w:rsidRDefault="00000000">
      <w:pPr>
        <w:spacing w:before="112"/>
        <w:rPr>
          <w:i/>
          <w:sz w:val="26"/>
        </w:rPr>
      </w:pPr>
      <w:r>
        <w:br w:type="column"/>
      </w:r>
    </w:p>
    <w:p w14:paraId="7D41B7B9" w14:textId="77777777" w:rsidR="00477C99" w:rsidRDefault="00000000">
      <w:pPr>
        <w:ind w:left="107"/>
        <w:rPr>
          <w:i/>
          <w:sz w:val="26"/>
        </w:rPr>
      </w:pPr>
      <w:r>
        <w:rPr>
          <w:i/>
          <w:w w:val="85"/>
          <w:sz w:val="26"/>
          <w:lang w:val="en-US"/>
        </w:rPr>
        <w:t>Cho ứng dụng đến</w:t>
      </w:r>
      <w:r>
        <w:rPr>
          <w:spacing w:val="-8"/>
          <w:sz w:val="26"/>
        </w:rPr>
        <w:t xml:space="preserve"> </w:t>
      </w:r>
      <w:r>
        <w:rPr>
          <w:i/>
          <w:w w:val="85"/>
          <w:sz w:val="26"/>
        </w:rPr>
        <w:t>đây</w:t>
      </w:r>
      <w:r>
        <w:rPr>
          <w:spacing w:val="-9"/>
          <w:sz w:val="26"/>
        </w:rPr>
        <w:t xml:space="preserve"> </w:t>
      </w:r>
      <w:r>
        <w:rPr>
          <w:i/>
          <w:w w:val="85"/>
          <w:sz w:val="26"/>
        </w:rPr>
        <w:t>gần</w:t>
      </w:r>
      <w:r>
        <w:rPr>
          <w:spacing w:val="-8"/>
          <w:sz w:val="26"/>
        </w:rPr>
        <w:t xml:space="preserve"> </w:t>
      </w:r>
      <w:r>
        <w:rPr>
          <w:i/>
          <w:w w:val="85"/>
          <w:sz w:val="26"/>
        </w:rPr>
        <w:t>như</w:t>
      </w:r>
      <w:r>
        <w:rPr>
          <w:spacing w:val="-8"/>
          <w:sz w:val="26"/>
        </w:rPr>
        <w:t xml:space="preserve"> </w:t>
      </w:r>
      <w:r>
        <w:rPr>
          <w:i/>
          <w:w w:val="85"/>
          <w:sz w:val="26"/>
        </w:rPr>
        <w:t>là</w:t>
      </w:r>
      <w:r>
        <w:rPr>
          <w:spacing w:val="-8"/>
          <w:sz w:val="26"/>
        </w:rPr>
        <w:t xml:space="preserve"> </w:t>
      </w:r>
      <w:r>
        <w:rPr>
          <w:i/>
          <w:spacing w:val="-5"/>
          <w:w w:val="85"/>
          <w:sz w:val="26"/>
        </w:rPr>
        <w:t>đã</w:t>
      </w:r>
    </w:p>
    <w:p w14:paraId="5D323336" w14:textId="77777777" w:rsidR="00477C99" w:rsidRDefault="00477C99">
      <w:pPr>
        <w:rPr>
          <w:sz w:val="26"/>
        </w:rPr>
        <w:sectPr w:rsidR="00477C99">
          <w:type w:val="continuous"/>
          <w:pgSz w:w="11910" w:h="16840"/>
          <w:pgMar w:top="880" w:right="300" w:bottom="280" w:left="1580" w:header="0" w:footer="1105" w:gutter="0"/>
          <w:cols w:num="2" w:space="720" w:equalWidth="0">
            <w:col w:w="4664" w:space="40"/>
            <w:col w:w="5326"/>
          </w:cols>
        </w:sectPr>
      </w:pPr>
    </w:p>
    <w:p w14:paraId="69E373F5" w14:textId="77777777" w:rsidR="00477C99" w:rsidRDefault="00000000">
      <w:pPr>
        <w:spacing w:line="295" w:lineRule="exact"/>
        <w:ind w:left="124"/>
        <w:rPr>
          <w:i/>
          <w:iCs/>
          <w:sz w:val="26"/>
          <w:szCs w:val="26"/>
        </w:rPr>
      </w:pPr>
      <w:r>
        <w:rPr>
          <w:i/>
          <w:iCs/>
          <w:w w:val="90"/>
          <w:sz w:val="26"/>
          <w:szCs w:val="26"/>
        </w:rPr>
        <w:t>hoàn</w:t>
      </w:r>
      <w:r>
        <w:rPr>
          <w:spacing w:val="-4"/>
          <w:sz w:val="26"/>
          <w:szCs w:val="26"/>
        </w:rPr>
        <w:t xml:space="preserve"> </w:t>
      </w:r>
      <w:r>
        <w:rPr>
          <w:i/>
          <w:iCs/>
          <w:w w:val="90"/>
          <w:sz w:val="26"/>
          <w:szCs w:val="26"/>
        </w:rPr>
        <w:t>thiện</w:t>
      </w:r>
      <w:r>
        <w:rPr>
          <w:spacing w:val="-2"/>
          <w:sz w:val="26"/>
          <w:szCs w:val="26"/>
        </w:rPr>
        <w:t xml:space="preserve"> </w:t>
      </w:r>
      <w:r>
        <w:rPr>
          <w:i/>
          <w:iCs/>
          <w:w w:val="90"/>
          <w:sz w:val="26"/>
          <w:szCs w:val="26"/>
        </w:rPr>
        <w:t>cơ</w:t>
      </w:r>
      <w:r>
        <w:rPr>
          <w:spacing w:val="-4"/>
          <w:sz w:val="26"/>
          <w:szCs w:val="26"/>
        </w:rPr>
        <w:t xml:space="preserve"> </w:t>
      </w:r>
      <w:r>
        <w:rPr>
          <w:i/>
          <w:iCs/>
          <w:w w:val="90"/>
          <w:sz w:val="26"/>
          <w:szCs w:val="26"/>
          <w:lang w:val="en-US"/>
        </w:rPr>
        <w:t>bản ứng dụng với các</w:t>
      </w:r>
      <w:r>
        <w:rPr>
          <w:spacing w:val="-3"/>
          <w:sz w:val="26"/>
          <w:szCs w:val="26"/>
        </w:rPr>
        <w:t xml:space="preserve"> </w:t>
      </w:r>
      <w:r>
        <w:rPr>
          <w:i/>
          <w:iCs/>
          <w:w w:val="90"/>
          <w:sz w:val="26"/>
          <w:szCs w:val="26"/>
        </w:rPr>
        <w:t>chức</w:t>
      </w:r>
      <w:r>
        <w:rPr>
          <w:sz w:val="26"/>
          <w:szCs w:val="26"/>
        </w:rPr>
        <w:t xml:space="preserve"> </w:t>
      </w:r>
      <w:r>
        <w:rPr>
          <w:i/>
          <w:iCs/>
          <w:w w:val="90"/>
          <w:sz w:val="26"/>
          <w:szCs w:val="26"/>
        </w:rPr>
        <w:t>năng</w:t>
      </w:r>
      <w:r>
        <w:rPr>
          <w:spacing w:val="-3"/>
          <w:sz w:val="26"/>
          <w:szCs w:val="26"/>
        </w:rPr>
        <w:t xml:space="preserve"> </w:t>
      </w:r>
      <w:r>
        <w:rPr>
          <w:i/>
          <w:iCs/>
          <w:w w:val="90"/>
          <w:sz w:val="26"/>
          <w:szCs w:val="26"/>
        </w:rPr>
        <w:t>đã</w:t>
      </w:r>
      <w:r>
        <w:rPr>
          <w:spacing w:val="-2"/>
          <w:sz w:val="26"/>
          <w:szCs w:val="26"/>
        </w:rPr>
        <w:t xml:space="preserve"> </w:t>
      </w:r>
      <w:r>
        <w:rPr>
          <w:i/>
          <w:iCs/>
          <w:w w:val="90"/>
          <w:sz w:val="26"/>
          <w:szCs w:val="26"/>
        </w:rPr>
        <w:t>nêu</w:t>
      </w:r>
      <w:r>
        <w:rPr>
          <w:spacing w:val="-4"/>
          <w:sz w:val="26"/>
          <w:szCs w:val="26"/>
        </w:rPr>
        <w:t xml:space="preserve"> </w:t>
      </w:r>
      <w:r>
        <w:rPr>
          <w:i/>
          <w:iCs/>
          <w:w w:val="90"/>
          <w:sz w:val="26"/>
          <w:szCs w:val="26"/>
        </w:rPr>
        <w:t>ở</w:t>
      </w:r>
      <w:r>
        <w:rPr>
          <w:spacing w:val="-1"/>
          <w:sz w:val="26"/>
          <w:szCs w:val="26"/>
        </w:rPr>
        <w:t xml:space="preserve"> </w:t>
      </w:r>
      <w:r>
        <w:rPr>
          <w:i/>
          <w:iCs/>
          <w:spacing w:val="-2"/>
          <w:w w:val="90"/>
          <w:sz w:val="26"/>
          <w:szCs w:val="26"/>
        </w:rPr>
        <w:t>trên.</w:t>
      </w:r>
    </w:p>
    <w:p w14:paraId="55E479EF" w14:textId="77777777" w:rsidR="00477C99" w:rsidRDefault="00477C99">
      <w:pPr>
        <w:spacing w:line="295" w:lineRule="exact"/>
        <w:rPr>
          <w:sz w:val="26"/>
          <w:szCs w:val="26"/>
        </w:rPr>
        <w:sectPr w:rsidR="00477C99">
          <w:type w:val="continuous"/>
          <w:pgSz w:w="11910" w:h="16840"/>
          <w:pgMar w:top="880" w:right="300" w:bottom="280" w:left="1580" w:header="0" w:footer="1105" w:gutter="0"/>
          <w:cols w:space="720"/>
        </w:sectPr>
      </w:pPr>
    </w:p>
    <w:p w14:paraId="3926B04C" w14:textId="77777777" w:rsidR="00477C99" w:rsidRDefault="00000000">
      <w:pPr>
        <w:pStyle w:val="Heading1"/>
        <w:ind w:left="1396"/>
        <w:rPr>
          <w:lang w:val="en-US"/>
        </w:rPr>
      </w:pPr>
      <w:bookmarkStart w:id="147" w:name="_bookmark95"/>
      <w:bookmarkEnd w:id="147"/>
      <w:r>
        <w:rPr>
          <w:w w:val="70"/>
          <w:lang w:val="en-US"/>
        </w:rPr>
        <w:lastRenderedPageBreak/>
        <w:t>KẾT LUẬN</w:t>
      </w:r>
    </w:p>
    <w:p w14:paraId="1C4631B9" w14:textId="77777777" w:rsidR="00477C99" w:rsidRDefault="00000000">
      <w:pPr>
        <w:pStyle w:val="Heading2"/>
        <w:numPr>
          <w:ilvl w:val="0"/>
          <w:numId w:val="27"/>
        </w:numPr>
        <w:tabs>
          <w:tab w:val="left" w:pos="403"/>
        </w:tabs>
        <w:ind w:left="403"/>
      </w:pPr>
      <w:bookmarkStart w:id="148" w:name="1._Kết_quả_đạt_được"/>
      <w:bookmarkStart w:id="149" w:name="_bookmark96"/>
      <w:bookmarkEnd w:id="148"/>
      <w:bookmarkEnd w:id="149"/>
      <w:r>
        <w:t>Kết</w:t>
      </w:r>
      <w:r>
        <w:rPr>
          <w:b w:val="0"/>
          <w:spacing w:val="-3"/>
        </w:rPr>
        <w:t xml:space="preserve"> </w:t>
      </w:r>
      <w:r>
        <w:t>quả</w:t>
      </w:r>
      <w:r>
        <w:rPr>
          <w:b w:val="0"/>
          <w:spacing w:val="-1"/>
        </w:rPr>
        <w:t xml:space="preserve"> </w:t>
      </w:r>
      <w:r>
        <w:t>đạt</w:t>
      </w:r>
      <w:r>
        <w:rPr>
          <w:b w:val="0"/>
          <w:spacing w:val="-1"/>
        </w:rPr>
        <w:t xml:space="preserve"> </w:t>
      </w:r>
      <w:r>
        <w:rPr>
          <w:spacing w:val="-4"/>
        </w:rPr>
        <w:t>được</w:t>
      </w:r>
    </w:p>
    <w:p w14:paraId="4BEE3F14" w14:textId="77777777" w:rsidR="00477C99" w:rsidRDefault="00000000">
      <w:pPr>
        <w:pStyle w:val="Heading3"/>
        <w:numPr>
          <w:ilvl w:val="1"/>
          <w:numId w:val="27"/>
        </w:numPr>
        <w:tabs>
          <w:tab w:val="left" w:pos="575"/>
        </w:tabs>
        <w:spacing w:before="40"/>
        <w:ind w:left="575" w:hanging="451"/>
      </w:pPr>
      <w:bookmarkStart w:id="150" w:name="_bookmark97"/>
      <w:bookmarkStart w:id="151" w:name="1.1._Về_kiến_thức_học_tập"/>
      <w:bookmarkEnd w:id="150"/>
      <w:bookmarkEnd w:id="151"/>
      <w:r>
        <w:rPr>
          <w:color w:val="262626"/>
        </w:rPr>
        <w:t>Về</w:t>
      </w:r>
      <w:r>
        <w:rPr>
          <w:b w:val="0"/>
          <w:color w:val="262626"/>
          <w:spacing w:val="-5"/>
        </w:rPr>
        <w:t xml:space="preserve"> </w:t>
      </w:r>
      <w:r>
        <w:rPr>
          <w:color w:val="262626"/>
        </w:rPr>
        <w:t>kiến</w:t>
      </w:r>
      <w:r>
        <w:rPr>
          <w:b w:val="0"/>
          <w:color w:val="262626"/>
          <w:spacing w:val="-1"/>
        </w:rPr>
        <w:t xml:space="preserve"> </w:t>
      </w:r>
      <w:r>
        <w:rPr>
          <w:color w:val="262626"/>
        </w:rPr>
        <w:t>thức</w:t>
      </w:r>
      <w:r>
        <w:rPr>
          <w:b w:val="0"/>
          <w:color w:val="262626"/>
        </w:rPr>
        <w:t xml:space="preserve"> </w:t>
      </w:r>
      <w:r>
        <w:rPr>
          <w:color w:val="262626"/>
        </w:rPr>
        <w:t>học</w:t>
      </w:r>
      <w:r>
        <w:rPr>
          <w:b w:val="0"/>
          <w:color w:val="262626"/>
        </w:rPr>
        <w:t xml:space="preserve"> </w:t>
      </w:r>
      <w:r>
        <w:rPr>
          <w:color w:val="262626"/>
          <w:spacing w:val="-5"/>
        </w:rPr>
        <w:t>tập</w:t>
      </w:r>
    </w:p>
    <w:p w14:paraId="0DF6B6F0" w14:textId="77777777" w:rsidR="00477C99" w:rsidRDefault="00000000">
      <w:pPr>
        <w:pStyle w:val="BodyText"/>
        <w:ind w:left="123" w:right="832" w:firstLine="720"/>
      </w:pPr>
      <w:r>
        <w:t>Để</w:t>
      </w:r>
      <w:r>
        <w:rPr>
          <w:spacing w:val="-1"/>
        </w:rPr>
        <w:t xml:space="preserve"> </w:t>
      </w:r>
      <w:r>
        <w:t>thiết</w:t>
      </w:r>
      <w:r>
        <w:rPr>
          <w:spacing w:val="-4"/>
        </w:rPr>
        <w:t xml:space="preserve"> </w:t>
      </w:r>
      <w:r>
        <w:t>kế</w:t>
      </w:r>
      <w:r>
        <w:rPr>
          <w:spacing w:val="-3"/>
        </w:rPr>
        <w:t xml:space="preserve"> </w:t>
      </w:r>
      <w:r>
        <w:t>được</w:t>
      </w:r>
      <w:r>
        <w:rPr>
          <w:spacing w:val="-1"/>
        </w:rPr>
        <w:t xml:space="preserve"> </w:t>
      </w:r>
      <w:r>
        <w:t>một ứng</w:t>
      </w:r>
      <w:r>
        <w:rPr>
          <w:spacing w:val="-2"/>
        </w:rPr>
        <w:t xml:space="preserve"> </w:t>
      </w:r>
      <w:r>
        <w:t>dụng</w:t>
      </w:r>
      <w:r>
        <w:rPr>
          <w:spacing w:val="-3"/>
        </w:rPr>
        <w:t xml:space="preserve"> </w:t>
      </w:r>
      <w:r>
        <w:t>chuẩn</w:t>
      </w:r>
      <w:r>
        <w:rPr>
          <w:spacing w:val="-2"/>
        </w:rPr>
        <w:t xml:space="preserve"> </w:t>
      </w:r>
      <w:r>
        <w:t>là</w:t>
      </w:r>
      <w:r>
        <w:rPr>
          <w:spacing w:val="-1"/>
        </w:rPr>
        <w:t xml:space="preserve"> </w:t>
      </w:r>
      <w:r>
        <w:t>một</w:t>
      </w:r>
      <w:r>
        <w:rPr>
          <w:spacing w:val="-2"/>
        </w:rPr>
        <w:t xml:space="preserve"> </w:t>
      </w:r>
      <w:r>
        <w:t>việc</w:t>
      </w:r>
      <w:r>
        <w:rPr>
          <w:spacing w:val="-3"/>
        </w:rPr>
        <w:t xml:space="preserve"> </w:t>
      </w:r>
      <w:r>
        <w:t>không</w:t>
      </w:r>
      <w:r>
        <w:rPr>
          <w:spacing w:val="-2"/>
        </w:rPr>
        <w:t xml:space="preserve"> </w:t>
      </w:r>
      <w:r>
        <w:t>hề</w:t>
      </w:r>
      <w:r>
        <w:rPr>
          <w:spacing w:val="-3"/>
        </w:rPr>
        <w:t xml:space="preserve"> </w:t>
      </w:r>
      <w:r>
        <w:t>đơn</w:t>
      </w:r>
      <w:r>
        <w:rPr>
          <w:spacing w:val="-4"/>
        </w:rPr>
        <w:t xml:space="preserve"> </w:t>
      </w:r>
      <w:r>
        <w:t>giản,</w:t>
      </w:r>
      <w:r>
        <w:rPr>
          <w:spacing w:val="-3"/>
        </w:rPr>
        <w:t xml:space="preserve"> </w:t>
      </w:r>
      <w:r>
        <w:t>nó</w:t>
      </w:r>
      <w:r>
        <w:rPr>
          <w:spacing w:val="-2"/>
        </w:rPr>
        <w:t xml:space="preserve"> </w:t>
      </w:r>
      <w:r>
        <w:t>đòi</w:t>
      </w:r>
      <w:r>
        <w:rPr>
          <w:spacing w:val="-4"/>
        </w:rPr>
        <w:t xml:space="preserve"> </w:t>
      </w:r>
      <w:r>
        <w:t>hỏi chúng ta phải xây dựng theo các giai đoạn: khảo sát, nghiên cứu, phân tích và thiết kế hệ thống, nghiên cứu tổng quan các công cụ lập trình, thiết kế. Thông qua nghiên cứu và xây dựng đề tài này, em củng cố, học hỏi thêm được nhiều thứ như:</w:t>
      </w:r>
    </w:p>
    <w:p w14:paraId="4CD4D267" w14:textId="77777777" w:rsidR="00477C99" w:rsidRDefault="00477C99">
      <w:pPr>
        <w:sectPr w:rsidR="00477C99">
          <w:pgSz w:w="11910" w:h="16840"/>
          <w:pgMar w:top="1060" w:right="300" w:bottom="1300" w:left="1580" w:header="0" w:footer="1105" w:gutter="0"/>
          <w:cols w:space="720"/>
        </w:sectPr>
      </w:pPr>
    </w:p>
    <w:p w14:paraId="1B98A29F" w14:textId="77777777" w:rsidR="00477C99" w:rsidRDefault="00000000">
      <w:pPr>
        <w:pStyle w:val="ListParagraph"/>
        <w:numPr>
          <w:ilvl w:val="2"/>
          <w:numId w:val="27"/>
        </w:numPr>
        <w:tabs>
          <w:tab w:val="left" w:pos="843"/>
        </w:tabs>
        <w:spacing w:before="3"/>
        <w:ind w:left="843"/>
        <w:rPr>
          <w:sz w:val="26"/>
        </w:rPr>
      </w:pPr>
      <w:r>
        <w:rPr>
          <w:sz w:val="26"/>
        </w:rPr>
        <w:t>Củng</w:t>
      </w:r>
      <w:r>
        <w:rPr>
          <w:spacing w:val="-10"/>
          <w:sz w:val="26"/>
        </w:rPr>
        <w:t xml:space="preserve"> </w:t>
      </w:r>
      <w:r>
        <w:rPr>
          <w:sz w:val="26"/>
        </w:rPr>
        <w:t>cố</w:t>
      </w:r>
      <w:r>
        <w:rPr>
          <w:spacing w:val="-10"/>
          <w:sz w:val="26"/>
        </w:rPr>
        <w:t xml:space="preserve"> </w:t>
      </w:r>
      <w:r>
        <w:rPr>
          <w:sz w:val="26"/>
        </w:rPr>
        <w:t>kiến</w:t>
      </w:r>
      <w:r>
        <w:rPr>
          <w:spacing w:val="-10"/>
          <w:sz w:val="26"/>
        </w:rPr>
        <w:t xml:space="preserve"> </w:t>
      </w:r>
      <w:r>
        <w:rPr>
          <w:sz w:val="26"/>
        </w:rPr>
        <w:t>thức</w:t>
      </w:r>
      <w:r>
        <w:rPr>
          <w:spacing w:val="-7"/>
          <w:sz w:val="26"/>
        </w:rPr>
        <w:t xml:space="preserve"> </w:t>
      </w:r>
      <w:r>
        <w:rPr>
          <w:sz w:val="26"/>
        </w:rPr>
        <w:t>về</w:t>
      </w:r>
      <w:r>
        <w:rPr>
          <w:spacing w:val="-9"/>
          <w:sz w:val="26"/>
        </w:rPr>
        <w:t xml:space="preserve"> </w:t>
      </w:r>
      <w:r>
        <w:rPr>
          <w:sz w:val="26"/>
        </w:rPr>
        <w:t>thiết</w:t>
      </w:r>
      <w:r>
        <w:rPr>
          <w:spacing w:val="-8"/>
          <w:sz w:val="26"/>
        </w:rPr>
        <w:t xml:space="preserve"> </w:t>
      </w:r>
      <w:r>
        <w:rPr>
          <w:sz w:val="26"/>
        </w:rPr>
        <w:t>kế</w:t>
      </w:r>
      <w:r>
        <w:rPr>
          <w:spacing w:val="-6"/>
          <w:sz w:val="26"/>
        </w:rPr>
        <w:t xml:space="preserve"> </w:t>
      </w:r>
      <w:r>
        <w:rPr>
          <w:sz w:val="26"/>
        </w:rPr>
        <w:t>giao</w:t>
      </w:r>
      <w:r>
        <w:rPr>
          <w:spacing w:val="-10"/>
          <w:sz w:val="26"/>
        </w:rPr>
        <w:t xml:space="preserve"> </w:t>
      </w:r>
      <w:r>
        <w:rPr>
          <w:sz w:val="26"/>
        </w:rPr>
        <w:t>diêṇ</w:t>
      </w:r>
      <w:r>
        <w:rPr>
          <w:spacing w:val="9"/>
          <w:sz w:val="26"/>
        </w:rPr>
        <w:t xml:space="preserve"> </w:t>
      </w:r>
      <w:r>
        <w:rPr>
          <w:sz w:val="26"/>
        </w:rPr>
        <w:t>,</w:t>
      </w:r>
      <w:r>
        <w:rPr>
          <w:spacing w:val="-8"/>
          <w:sz w:val="26"/>
        </w:rPr>
        <w:t xml:space="preserve"> </w:t>
      </w:r>
      <w:r>
        <w:rPr>
          <w:sz w:val="26"/>
        </w:rPr>
        <w:t>tạo</w:t>
      </w:r>
      <w:r>
        <w:rPr>
          <w:spacing w:val="-9"/>
          <w:sz w:val="26"/>
        </w:rPr>
        <w:t xml:space="preserve"> </w:t>
      </w:r>
      <w:r>
        <w:rPr>
          <w:sz w:val="26"/>
        </w:rPr>
        <w:t>ra</w:t>
      </w:r>
      <w:r>
        <w:rPr>
          <w:spacing w:val="-9"/>
          <w:sz w:val="26"/>
        </w:rPr>
        <w:t xml:space="preserve"> </w:t>
      </w:r>
      <w:r>
        <w:rPr>
          <w:spacing w:val="-10"/>
          <w:sz w:val="26"/>
        </w:rPr>
        <w:t>môṭ</w:t>
      </w:r>
    </w:p>
    <w:p w14:paraId="49A36223" w14:textId="77777777" w:rsidR="00477C99" w:rsidRDefault="00000000">
      <w:pPr>
        <w:pStyle w:val="BodyText"/>
        <w:spacing w:before="17"/>
        <w:ind w:left="62"/>
        <w:rPr>
          <w:lang w:val="en-US"/>
        </w:rPr>
      </w:pPr>
      <w:r>
        <w:br w:type="column"/>
      </w:r>
      <w:r>
        <w:t>ứng</w:t>
      </w:r>
      <w:r>
        <w:rPr>
          <w:spacing w:val="-2"/>
        </w:rPr>
        <w:t xml:space="preserve"> </w:t>
      </w:r>
      <w:r>
        <w:t>dụng</w:t>
      </w:r>
      <w:r>
        <w:rPr>
          <w:spacing w:val="-1"/>
        </w:rPr>
        <w:t xml:space="preserve"> </w:t>
      </w:r>
      <w:r>
        <w:rPr>
          <w:lang w:val="en-US"/>
        </w:rPr>
        <w:t>bằng React Native</w:t>
      </w:r>
    </w:p>
    <w:p w14:paraId="1BF8B148" w14:textId="77777777" w:rsidR="00477C99" w:rsidRDefault="00477C99">
      <w:pPr>
        <w:sectPr w:rsidR="00477C99">
          <w:type w:val="continuous"/>
          <w:pgSz w:w="11910" w:h="16840"/>
          <w:pgMar w:top="880" w:right="300" w:bottom="280" w:left="1580" w:header="0" w:footer="1105" w:gutter="0"/>
          <w:cols w:num="2" w:space="720" w:equalWidth="0">
            <w:col w:w="6072" w:space="40"/>
            <w:col w:w="3918"/>
          </w:cols>
        </w:sectPr>
      </w:pPr>
    </w:p>
    <w:p w14:paraId="2EB5E575" w14:textId="77777777" w:rsidR="00477C99" w:rsidRDefault="00000000">
      <w:pPr>
        <w:pStyle w:val="BodyText"/>
        <w:spacing w:line="296" w:lineRule="exact"/>
        <w:ind w:left="844"/>
      </w:pPr>
      <w:r>
        <w:t>Biết</w:t>
      </w:r>
      <w:r>
        <w:rPr>
          <w:spacing w:val="-4"/>
        </w:rPr>
        <w:t xml:space="preserve"> </w:t>
      </w:r>
      <w:r>
        <w:t>thêm</w:t>
      </w:r>
      <w:r>
        <w:rPr>
          <w:spacing w:val="-3"/>
        </w:rPr>
        <w:t xml:space="preserve"> </w:t>
      </w:r>
      <w:r>
        <w:t>được</w:t>
      </w:r>
      <w:r>
        <w:rPr>
          <w:spacing w:val="-1"/>
        </w:rPr>
        <w:t xml:space="preserve"> </w:t>
      </w:r>
      <w:r>
        <w:t>nhiều</w:t>
      </w:r>
      <w:r>
        <w:rPr>
          <w:spacing w:val="-1"/>
        </w:rPr>
        <w:t xml:space="preserve"> </w:t>
      </w:r>
      <w:r>
        <w:t>kiến</w:t>
      </w:r>
      <w:r>
        <w:rPr>
          <w:spacing w:val="-4"/>
        </w:rPr>
        <w:t xml:space="preserve"> </w:t>
      </w:r>
      <w:r>
        <w:t>thức về</w:t>
      </w:r>
      <w:r>
        <w:rPr>
          <w:spacing w:val="-3"/>
        </w:rPr>
        <w:t xml:space="preserve"> </w:t>
      </w:r>
      <w:r>
        <w:t>xây</w:t>
      </w:r>
      <w:r>
        <w:rPr>
          <w:spacing w:val="-3"/>
        </w:rPr>
        <w:t xml:space="preserve"> </w:t>
      </w:r>
      <w:r>
        <w:t>dựng</w:t>
      </w:r>
      <w:r>
        <w:rPr>
          <w:spacing w:val="-2"/>
        </w:rPr>
        <w:t xml:space="preserve"> </w:t>
      </w:r>
      <w:r>
        <w:t>một</w:t>
      </w:r>
      <w:r>
        <w:rPr>
          <w:spacing w:val="4"/>
        </w:rPr>
        <w:t xml:space="preserve"> </w:t>
      </w:r>
      <w:r>
        <w:t>ứng</w:t>
      </w:r>
      <w:r>
        <w:rPr>
          <w:spacing w:val="-2"/>
        </w:rPr>
        <w:t xml:space="preserve"> </w:t>
      </w:r>
      <w:r>
        <w:t>dụng</w:t>
      </w:r>
      <w:r>
        <w:rPr>
          <w:spacing w:val="-2"/>
        </w:rPr>
        <w:t xml:space="preserve"> </w:t>
      </w:r>
      <w:r>
        <w:t>thời</w:t>
      </w:r>
      <w:r>
        <w:rPr>
          <w:spacing w:val="-4"/>
        </w:rPr>
        <w:t xml:space="preserve"> </w:t>
      </w:r>
      <w:r>
        <w:t>gian</w:t>
      </w:r>
      <w:r>
        <w:rPr>
          <w:spacing w:val="-3"/>
        </w:rPr>
        <w:t xml:space="preserve"> </w:t>
      </w:r>
      <w:r>
        <w:t xml:space="preserve">thực </w:t>
      </w:r>
      <w:r>
        <w:rPr>
          <w:spacing w:val="-4"/>
        </w:rPr>
        <w:t>cũng</w:t>
      </w:r>
    </w:p>
    <w:p w14:paraId="13308C3A" w14:textId="77777777" w:rsidR="00477C99" w:rsidRDefault="00000000">
      <w:pPr>
        <w:pStyle w:val="BodyText"/>
        <w:spacing w:before="3" w:line="295" w:lineRule="exact"/>
        <w:ind w:left="844"/>
      </w:pPr>
      <w:r>
        <w:t>như</w:t>
      </w:r>
      <w:r>
        <w:rPr>
          <w:spacing w:val="-7"/>
        </w:rPr>
        <w:t xml:space="preserve"> </w:t>
      </w:r>
      <w:r>
        <w:t>phân</w:t>
      </w:r>
      <w:r>
        <w:rPr>
          <w:spacing w:val="-6"/>
        </w:rPr>
        <w:t xml:space="preserve"> </w:t>
      </w:r>
      <w:r>
        <w:t>tích</w:t>
      </w:r>
      <w:r>
        <w:rPr>
          <w:spacing w:val="-7"/>
        </w:rPr>
        <w:t xml:space="preserve"> </w:t>
      </w:r>
      <w:r>
        <w:t>hệ</w:t>
      </w:r>
      <w:r>
        <w:rPr>
          <w:spacing w:val="-7"/>
        </w:rPr>
        <w:t xml:space="preserve"> </w:t>
      </w:r>
      <w:r>
        <w:t>thống</w:t>
      </w:r>
      <w:r>
        <w:rPr>
          <w:spacing w:val="-5"/>
        </w:rPr>
        <w:t xml:space="preserve"> </w:t>
      </w:r>
      <w:r>
        <w:t>của</w:t>
      </w:r>
      <w:r>
        <w:rPr>
          <w:spacing w:val="-3"/>
        </w:rPr>
        <w:t xml:space="preserve"> </w:t>
      </w:r>
      <w:r>
        <w:t>môṭ</w:t>
      </w:r>
      <w:r>
        <w:rPr>
          <w:spacing w:val="26"/>
        </w:rPr>
        <w:t xml:space="preserve"> </w:t>
      </w:r>
      <w:r>
        <w:t>ứng</w:t>
      </w:r>
      <w:r>
        <w:rPr>
          <w:spacing w:val="-5"/>
        </w:rPr>
        <w:t xml:space="preserve"> </w:t>
      </w:r>
      <w:r>
        <w:rPr>
          <w:spacing w:val="-4"/>
        </w:rPr>
        <w:t>dụng</w:t>
      </w:r>
    </w:p>
    <w:p w14:paraId="488054ED" w14:textId="77777777" w:rsidR="00477C99" w:rsidRDefault="00000000">
      <w:pPr>
        <w:pStyle w:val="ListParagraph"/>
        <w:numPr>
          <w:ilvl w:val="0"/>
          <w:numId w:val="28"/>
        </w:numPr>
        <w:tabs>
          <w:tab w:val="left" w:pos="843"/>
        </w:tabs>
        <w:spacing w:line="316" w:lineRule="exact"/>
        <w:ind w:left="843" w:hanging="359"/>
        <w:rPr>
          <w:sz w:val="26"/>
        </w:rPr>
      </w:pPr>
      <w:r>
        <w:rPr>
          <w:sz w:val="26"/>
        </w:rPr>
        <w:t>Biết</w:t>
      </w:r>
      <w:r>
        <w:rPr>
          <w:spacing w:val="-4"/>
          <w:sz w:val="26"/>
        </w:rPr>
        <w:t xml:space="preserve"> </w:t>
      </w:r>
      <w:r>
        <w:rPr>
          <w:sz w:val="26"/>
        </w:rPr>
        <w:t>thêm</w:t>
      </w:r>
      <w:r>
        <w:rPr>
          <w:spacing w:val="-3"/>
          <w:sz w:val="26"/>
        </w:rPr>
        <w:t xml:space="preserve"> </w:t>
      </w:r>
      <w:r>
        <w:rPr>
          <w:sz w:val="26"/>
        </w:rPr>
        <w:t>nhiều</w:t>
      </w:r>
      <w:r>
        <w:rPr>
          <w:spacing w:val="-3"/>
          <w:sz w:val="26"/>
        </w:rPr>
        <w:t xml:space="preserve"> </w:t>
      </w:r>
      <w:r>
        <w:rPr>
          <w:sz w:val="26"/>
        </w:rPr>
        <w:t>kiến</w:t>
      </w:r>
      <w:r>
        <w:rPr>
          <w:spacing w:val="-1"/>
          <w:sz w:val="26"/>
        </w:rPr>
        <w:t xml:space="preserve"> </w:t>
      </w:r>
      <w:r>
        <w:rPr>
          <w:sz w:val="26"/>
        </w:rPr>
        <w:t>thức</w:t>
      </w:r>
      <w:r>
        <w:rPr>
          <w:spacing w:val="-2"/>
          <w:sz w:val="26"/>
        </w:rPr>
        <w:t xml:space="preserve"> </w:t>
      </w:r>
      <w:r>
        <w:rPr>
          <w:sz w:val="26"/>
        </w:rPr>
        <w:t>mới,</w:t>
      </w:r>
      <w:r>
        <w:rPr>
          <w:spacing w:val="-2"/>
          <w:sz w:val="26"/>
        </w:rPr>
        <w:t xml:space="preserve"> </w:t>
      </w:r>
      <w:r>
        <w:rPr>
          <w:sz w:val="26"/>
        </w:rPr>
        <w:t>học được</w:t>
      </w:r>
      <w:r>
        <w:rPr>
          <w:spacing w:val="-2"/>
          <w:sz w:val="26"/>
        </w:rPr>
        <w:t xml:space="preserve"> </w:t>
      </w:r>
      <w:r>
        <w:rPr>
          <w:sz w:val="26"/>
        </w:rPr>
        <w:t>cách</w:t>
      </w:r>
      <w:r>
        <w:rPr>
          <w:spacing w:val="-1"/>
          <w:sz w:val="26"/>
        </w:rPr>
        <w:t xml:space="preserve"> </w:t>
      </w:r>
      <w:r>
        <w:rPr>
          <w:sz w:val="26"/>
        </w:rPr>
        <w:t>sử</w:t>
      </w:r>
      <w:r>
        <w:rPr>
          <w:spacing w:val="-3"/>
          <w:sz w:val="26"/>
        </w:rPr>
        <w:t xml:space="preserve"> </w:t>
      </w:r>
      <w:r>
        <w:rPr>
          <w:sz w:val="26"/>
        </w:rPr>
        <w:t>dụng</w:t>
      </w:r>
      <w:r>
        <w:rPr>
          <w:spacing w:val="-1"/>
          <w:sz w:val="26"/>
        </w:rPr>
        <w:t xml:space="preserve"> </w:t>
      </w:r>
      <w:r>
        <w:rPr>
          <w:spacing w:val="-2"/>
          <w:sz w:val="26"/>
          <w:lang w:val="en-US"/>
        </w:rPr>
        <w:t>Django Python</w:t>
      </w:r>
    </w:p>
    <w:p w14:paraId="7E46E95A" w14:textId="77777777" w:rsidR="00477C99" w:rsidRDefault="00477C99">
      <w:pPr>
        <w:spacing w:line="316" w:lineRule="exact"/>
        <w:rPr>
          <w:sz w:val="26"/>
        </w:rPr>
        <w:sectPr w:rsidR="00477C99">
          <w:type w:val="continuous"/>
          <w:pgSz w:w="11910" w:h="16840"/>
          <w:pgMar w:top="880" w:right="300" w:bottom="280" w:left="1580" w:header="0" w:footer="1105" w:gutter="0"/>
          <w:cols w:space="720"/>
        </w:sectPr>
      </w:pPr>
    </w:p>
    <w:p w14:paraId="0173190F" w14:textId="77777777" w:rsidR="00477C99" w:rsidRDefault="00000000">
      <w:pPr>
        <w:pStyle w:val="ListParagraph"/>
        <w:numPr>
          <w:ilvl w:val="0"/>
          <w:numId w:val="28"/>
        </w:numPr>
        <w:tabs>
          <w:tab w:val="left" w:pos="844"/>
        </w:tabs>
        <w:spacing w:before="6" w:line="237" w:lineRule="auto"/>
        <w:ind w:right="1292"/>
        <w:rPr>
          <w:sz w:val="26"/>
        </w:rPr>
      </w:pPr>
      <w:r>
        <w:rPr>
          <w:sz w:val="26"/>
        </w:rPr>
        <w:t>Từ</w:t>
      </w:r>
      <w:r>
        <w:rPr>
          <w:spacing w:val="-6"/>
          <w:sz w:val="26"/>
        </w:rPr>
        <w:t xml:space="preserve"> </w:t>
      </w:r>
      <w:r>
        <w:rPr>
          <w:sz w:val="26"/>
        </w:rPr>
        <w:t>những</w:t>
      </w:r>
      <w:r>
        <w:rPr>
          <w:spacing w:val="-5"/>
          <w:sz w:val="26"/>
        </w:rPr>
        <w:t xml:space="preserve"> </w:t>
      </w:r>
      <w:r>
        <w:rPr>
          <w:sz w:val="26"/>
        </w:rPr>
        <w:t>kiến</w:t>
      </w:r>
      <w:r>
        <w:rPr>
          <w:spacing w:val="-6"/>
          <w:sz w:val="26"/>
        </w:rPr>
        <w:t xml:space="preserve"> </w:t>
      </w:r>
      <w:r>
        <w:rPr>
          <w:sz w:val="26"/>
        </w:rPr>
        <w:t>thức</w:t>
      </w:r>
      <w:r>
        <w:rPr>
          <w:spacing w:val="-4"/>
          <w:sz w:val="26"/>
        </w:rPr>
        <w:t xml:space="preserve"> </w:t>
      </w:r>
      <w:r>
        <w:rPr>
          <w:sz w:val="26"/>
        </w:rPr>
        <w:t>học</w:t>
      </w:r>
      <w:r>
        <w:rPr>
          <w:spacing w:val="-6"/>
          <w:sz w:val="26"/>
        </w:rPr>
        <w:t xml:space="preserve"> </w:t>
      </w:r>
      <w:r>
        <w:rPr>
          <w:sz w:val="26"/>
        </w:rPr>
        <w:t>được</w:t>
      </w:r>
      <w:r>
        <w:rPr>
          <w:spacing w:val="-4"/>
          <w:sz w:val="26"/>
        </w:rPr>
        <w:t xml:space="preserve"> </w:t>
      </w:r>
      <w:r>
        <w:rPr>
          <w:sz w:val="26"/>
        </w:rPr>
        <w:t>em</w:t>
      </w:r>
      <w:r>
        <w:rPr>
          <w:spacing w:val="-6"/>
          <w:sz w:val="26"/>
        </w:rPr>
        <w:t xml:space="preserve"> </w:t>
      </w:r>
      <w:r>
        <w:rPr>
          <w:sz w:val="26"/>
        </w:rPr>
        <w:t>đã</w:t>
      </w:r>
      <w:r>
        <w:rPr>
          <w:spacing w:val="-6"/>
          <w:sz w:val="26"/>
        </w:rPr>
        <w:t xml:space="preserve"> </w:t>
      </w:r>
      <w:r>
        <w:rPr>
          <w:sz w:val="26"/>
        </w:rPr>
        <w:t>ứng</w:t>
      </w:r>
      <w:r>
        <w:rPr>
          <w:spacing w:val="-5"/>
          <w:sz w:val="26"/>
        </w:rPr>
        <w:t xml:space="preserve"> </w:t>
      </w:r>
      <w:r>
        <w:rPr>
          <w:sz w:val="26"/>
        </w:rPr>
        <w:t>dụng</w:t>
      </w:r>
      <w:r>
        <w:rPr>
          <w:spacing w:val="-5"/>
          <w:sz w:val="26"/>
        </w:rPr>
        <w:t xml:space="preserve"> </w:t>
      </w:r>
      <w:r>
        <w:rPr>
          <w:sz w:val="26"/>
        </w:rPr>
        <w:t>vào</w:t>
      </w:r>
      <w:r>
        <w:rPr>
          <w:spacing w:val="-5"/>
          <w:sz w:val="26"/>
        </w:rPr>
        <w:t xml:space="preserve"> </w:t>
      </w:r>
      <w:r>
        <w:rPr>
          <w:sz w:val="26"/>
        </w:rPr>
        <w:t>thực</w:t>
      </w:r>
      <w:r>
        <w:rPr>
          <w:spacing w:val="-4"/>
          <w:sz w:val="26"/>
        </w:rPr>
        <w:t xml:space="preserve"> </w:t>
      </w:r>
      <w:r>
        <w:rPr>
          <w:sz w:val="26"/>
        </w:rPr>
        <w:t>tế</w:t>
      </w:r>
      <w:r>
        <w:rPr>
          <w:spacing w:val="-4"/>
          <w:sz w:val="26"/>
        </w:rPr>
        <w:t xml:space="preserve"> </w:t>
      </w:r>
      <w:r>
        <w:rPr>
          <w:sz w:val="26"/>
        </w:rPr>
        <w:t>để</w:t>
      </w:r>
      <w:r>
        <w:rPr>
          <w:spacing w:val="-6"/>
          <w:sz w:val="26"/>
        </w:rPr>
        <w:t xml:space="preserve"> </w:t>
      </w:r>
      <w:r>
        <w:rPr>
          <w:sz w:val="26"/>
        </w:rPr>
        <w:t>Xây</w:t>
      </w:r>
      <w:r>
        <w:rPr>
          <w:spacing w:val="-6"/>
          <w:sz w:val="26"/>
        </w:rPr>
        <w:t xml:space="preserve"> </w:t>
      </w:r>
      <w:r>
        <w:rPr>
          <w:sz w:val="26"/>
        </w:rPr>
        <w:t>dựng</w:t>
      </w:r>
      <w:r>
        <w:rPr>
          <w:spacing w:val="-5"/>
          <w:sz w:val="26"/>
        </w:rPr>
        <w:t xml:space="preserve"> </w:t>
      </w:r>
      <w:r>
        <w:rPr>
          <w:sz w:val="26"/>
        </w:rPr>
        <w:t>môṭ ứng dụng đưa vào sử dụng trong thực tiễn</w:t>
      </w:r>
    </w:p>
    <w:p w14:paraId="37951590" w14:textId="77777777" w:rsidR="00477C99" w:rsidRDefault="00000000">
      <w:pPr>
        <w:pStyle w:val="Heading3"/>
        <w:numPr>
          <w:ilvl w:val="1"/>
          <w:numId w:val="27"/>
        </w:numPr>
        <w:tabs>
          <w:tab w:val="left" w:pos="575"/>
        </w:tabs>
        <w:spacing w:before="40"/>
        <w:ind w:left="575" w:hanging="451"/>
      </w:pPr>
      <w:bookmarkStart w:id="152" w:name="_bookmark98"/>
      <w:bookmarkStart w:id="153" w:name="1.2._Về_sản_phẩm"/>
      <w:bookmarkEnd w:id="152"/>
      <w:bookmarkEnd w:id="153"/>
      <w:r>
        <w:rPr>
          <w:color w:val="262626"/>
        </w:rPr>
        <w:t>Về</w:t>
      </w:r>
      <w:r>
        <w:rPr>
          <w:b w:val="0"/>
          <w:color w:val="262626"/>
          <w:spacing w:val="-2"/>
        </w:rPr>
        <w:t xml:space="preserve"> </w:t>
      </w:r>
      <w:r>
        <w:rPr>
          <w:color w:val="262626"/>
        </w:rPr>
        <w:t>sản</w:t>
      </w:r>
      <w:r>
        <w:rPr>
          <w:b w:val="0"/>
          <w:color w:val="262626"/>
        </w:rPr>
        <w:t xml:space="preserve"> </w:t>
      </w:r>
      <w:r>
        <w:rPr>
          <w:color w:val="262626"/>
          <w:spacing w:val="-4"/>
        </w:rPr>
        <w:t>phẩm</w:t>
      </w:r>
    </w:p>
    <w:p w14:paraId="6D69093B" w14:textId="77777777" w:rsidR="00477C99" w:rsidRDefault="00000000">
      <w:pPr>
        <w:pStyle w:val="BodyText"/>
        <w:spacing w:before="1" w:line="298" w:lineRule="exact"/>
        <w:ind w:left="124"/>
      </w:pPr>
      <w:r>
        <w:t>Qua</w:t>
      </w:r>
      <w:r>
        <w:rPr>
          <w:spacing w:val="-1"/>
        </w:rPr>
        <w:t xml:space="preserve"> </w:t>
      </w:r>
      <w:r>
        <w:t>dự</w:t>
      </w:r>
      <w:r>
        <w:rPr>
          <w:spacing w:val="-2"/>
        </w:rPr>
        <w:t xml:space="preserve"> </w:t>
      </w:r>
      <w:r>
        <w:t>án</w:t>
      </w:r>
      <w:r>
        <w:rPr>
          <w:spacing w:val="-4"/>
        </w:rPr>
        <w:t xml:space="preserve"> </w:t>
      </w:r>
      <w:r>
        <w:t>trên,</w:t>
      </w:r>
      <w:r>
        <w:rPr>
          <w:spacing w:val="-2"/>
        </w:rPr>
        <w:t xml:space="preserve"> </w:t>
      </w:r>
      <w:r>
        <w:t>em</w:t>
      </w:r>
      <w:r>
        <w:rPr>
          <w:spacing w:val="-3"/>
        </w:rPr>
        <w:t xml:space="preserve"> </w:t>
      </w:r>
      <w:r>
        <w:t>đạt</w:t>
      </w:r>
      <w:r>
        <w:rPr>
          <w:spacing w:val="-2"/>
        </w:rPr>
        <w:t xml:space="preserve"> </w:t>
      </w:r>
      <w:r>
        <w:t>được một</w:t>
      </w:r>
      <w:r>
        <w:rPr>
          <w:spacing w:val="-1"/>
        </w:rPr>
        <w:t xml:space="preserve"> </w:t>
      </w:r>
      <w:r>
        <w:t>số</w:t>
      </w:r>
      <w:r>
        <w:rPr>
          <w:spacing w:val="-2"/>
        </w:rPr>
        <w:t xml:space="preserve"> </w:t>
      </w:r>
      <w:r>
        <w:t>kết</w:t>
      </w:r>
      <w:r>
        <w:rPr>
          <w:spacing w:val="-1"/>
        </w:rPr>
        <w:t xml:space="preserve"> </w:t>
      </w:r>
      <w:r>
        <w:t>quả</w:t>
      </w:r>
      <w:r>
        <w:rPr>
          <w:spacing w:val="-2"/>
        </w:rPr>
        <w:t xml:space="preserve"> </w:t>
      </w:r>
      <w:r>
        <w:rPr>
          <w:spacing w:val="-4"/>
        </w:rPr>
        <w:t>sau:</w:t>
      </w:r>
    </w:p>
    <w:p w14:paraId="71941285" w14:textId="77777777" w:rsidR="00477C99" w:rsidRDefault="00000000">
      <w:pPr>
        <w:pStyle w:val="ListParagraph"/>
        <w:numPr>
          <w:ilvl w:val="2"/>
          <w:numId w:val="27"/>
        </w:numPr>
        <w:tabs>
          <w:tab w:val="left" w:pos="844"/>
        </w:tabs>
        <w:ind w:right="1309"/>
        <w:rPr>
          <w:sz w:val="26"/>
        </w:rPr>
      </w:pPr>
      <w:r>
        <w:rPr>
          <w:sz w:val="26"/>
        </w:rPr>
        <w:t>Xây</w:t>
      </w:r>
      <w:r>
        <w:rPr>
          <w:spacing w:val="-3"/>
          <w:sz w:val="26"/>
        </w:rPr>
        <w:t xml:space="preserve"> </w:t>
      </w:r>
      <w:r>
        <w:rPr>
          <w:sz w:val="26"/>
        </w:rPr>
        <w:t>dựng</w:t>
      </w:r>
      <w:r>
        <w:rPr>
          <w:spacing w:val="-3"/>
          <w:sz w:val="26"/>
        </w:rPr>
        <w:t xml:space="preserve"> </w:t>
      </w:r>
      <w:r>
        <w:rPr>
          <w:sz w:val="26"/>
        </w:rPr>
        <w:t>được</w:t>
      </w:r>
      <w:r>
        <w:rPr>
          <w:spacing w:val="-4"/>
          <w:sz w:val="26"/>
        </w:rPr>
        <w:t xml:space="preserve"> </w:t>
      </w:r>
      <w:r>
        <w:rPr>
          <w:sz w:val="26"/>
        </w:rPr>
        <w:t>một</w:t>
      </w:r>
      <w:r>
        <w:rPr>
          <w:spacing w:val="-1"/>
          <w:sz w:val="26"/>
        </w:rPr>
        <w:t xml:space="preserve"> </w:t>
      </w:r>
      <w:r>
        <w:rPr>
          <w:sz w:val="26"/>
        </w:rPr>
        <w:t>ứng</w:t>
      </w:r>
      <w:r>
        <w:rPr>
          <w:spacing w:val="-2"/>
          <w:sz w:val="26"/>
        </w:rPr>
        <w:t xml:space="preserve"> </w:t>
      </w:r>
      <w:r>
        <w:rPr>
          <w:sz w:val="26"/>
        </w:rPr>
        <w:t>dụng</w:t>
      </w:r>
      <w:r>
        <w:rPr>
          <w:spacing w:val="-4"/>
          <w:sz w:val="26"/>
        </w:rPr>
        <w:t xml:space="preserve"> </w:t>
      </w:r>
      <w:r>
        <w:rPr>
          <w:sz w:val="26"/>
        </w:rPr>
        <w:t>với</w:t>
      </w:r>
      <w:r>
        <w:rPr>
          <w:spacing w:val="-5"/>
          <w:sz w:val="26"/>
        </w:rPr>
        <w:t xml:space="preserve"> </w:t>
      </w:r>
      <w:r>
        <w:rPr>
          <w:sz w:val="26"/>
        </w:rPr>
        <w:t>giao</w:t>
      </w:r>
      <w:r>
        <w:rPr>
          <w:spacing w:val="-5"/>
          <w:sz w:val="26"/>
        </w:rPr>
        <w:t xml:space="preserve"> </w:t>
      </w:r>
      <w:r>
        <w:rPr>
          <w:sz w:val="26"/>
        </w:rPr>
        <w:t>diện</w:t>
      </w:r>
      <w:r>
        <w:rPr>
          <w:spacing w:val="-3"/>
          <w:sz w:val="26"/>
        </w:rPr>
        <w:t xml:space="preserve"> </w:t>
      </w:r>
      <w:r>
        <w:rPr>
          <w:sz w:val="26"/>
        </w:rPr>
        <w:t>phù</w:t>
      </w:r>
      <w:r>
        <w:rPr>
          <w:spacing w:val="-4"/>
          <w:sz w:val="26"/>
        </w:rPr>
        <w:t xml:space="preserve"> </w:t>
      </w:r>
      <w:r>
        <w:rPr>
          <w:sz w:val="26"/>
        </w:rPr>
        <w:t>hợp,</w:t>
      </w:r>
      <w:r>
        <w:rPr>
          <w:spacing w:val="-2"/>
          <w:sz w:val="26"/>
        </w:rPr>
        <w:t xml:space="preserve"> </w:t>
      </w:r>
      <w:r>
        <w:rPr>
          <w:sz w:val="26"/>
        </w:rPr>
        <w:t>chưa</w:t>
      </w:r>
      <w:r>
        <w:rPr>
          <w:spacing w:val="-4"/>
          <w:sz w:val="26"/>
        </w:rPr>
        <w:t xml:space="preserve"> </w:t>
      </w:r>
      <w:r>
        <w:rPr>
          <w:sz w:val="26"/>
        </w:rPr>
        <w:t>tối</w:t>
      </w:r>
      <w:r>
        <w:rPr>
          <w:spacing w:val="-3"/>
          <w:sz w:val="26"/>
        </w:rPr>
        <w:t xml:space="preserve"> </w:t>
      </w:r>
      <w:r>
        <w:rPr>
          <w:sz w:val="26"/>
        </w:rPr>
        <w:t>ưu</w:t>
      </w:r>
      <w:r>
        <w:rPr>
          <w:spacing w:val="-3"/>
          <w:sz w:val="26"/>
        </w:rPr>
        <w:t xml:space="preserve"> </w:t>
      </w:r>
      <w:r>
        <w:rPr>
          <w:sz w:val="26"/>
        </w:rPr>
        <w:t>hoàn</w:t>
      </w:r>
      <w:r>
        <w:rPr>
          <w:spacing w:val="-5"/>
          <w:sz w:val="26"/>
        </w:rPr>
        <w:t xml:space="preserve"> </w:t>
      </w:r>
      <w:r>
        <w:rPr>
          <w:sz w:val="26"/>
        </w:rPr>
        <w:t>toàn nhưng đủ bắt mắt cho người dùng</w:t>
      </w:r>
    </w:p>
    <w:p w14:paraId="58975C58" w14:textId="77777777" w:rsidR="00477C99" w:rsidRDefault="00000000">
      <w:pPr>
        <w:pStyle w:val="ListParagraph"/>
        <w:numPr>
          <w:ilvl w:val="2"/>
          <w:numId w:val="27"/>
        </w:numPr>
        <w:tabs>
          <w:tab w:val="left" w:pos="843"/>
        </w:tabs>
        <w:spacing w:before="4"/>
        <w:ind w:left="843" w:hanging="359"/>
        <w:rPr>
          <w:sz w:val="26"/>
        </w:rPr>
      </w:pPr>
      <w:r>
        <w:rPr>
          <w:sz w:val="26"/>
        </w:rPr>
        <w:t>Xây</w:t>
      </w:r>
      <w:r>
        <w:rPr>
          <w:spacing w:val="-11"/>
          <w:sz w:val="26"/>
        </w:rPr>
        <w:t xml:space="preserve"> </w:t>
      </w:r>
      <w:r>
        <w:rPr>
          <w:sz w:val="26"/>
        </w:rPr>
        <w:t>dựng</w:t>
      </w:r>
      <w:r>
        <w:rPr>
          <w:spacing w:val="-8"/>
          <w:sz w:val="26"/>
        </w:rPr>
        <w:t xml:space="preserve"> </w:t>
      </w:r>
      <w:r>
        <w:rPr>
          <w:sz w:val="26"/>
        </w:rPr>
        <w:t>và</w:t>
      </w:r>
      <w:r>
        <w:rPr>
          <w:spacing w:val="-8"/>
          <w:sz w:val="26"/>
        </w:rPr>
        <w:t xml:space="preserve"> </w:t>
      </w:r>
      <w:r>
        <w:rPr>
          <w:sz w:val="26"/>
        </w:rPr>
        <w:t>quản</w:t>
      </w:r>
      <w:r>
        <w:rPr>
          <w:spacing w:val="-11"/>
          <w:sz w:val="26"/>
        </w:rPr>
        <w:t xml:space="preserve"> </w:t>
      </w:r>
      <w:r>
        <w:rPr>
          <w:sz w:val="26"/>
        </w:rPr>
        <w:t>lý</w:t>
      </w:r>
      <w:r>
        <w:rPr>
          <w:spacing w:val="-9"/>
          <w:sz w:val="26"/>
        </w:rPr>
        <w:t xml:space="preserve"> </w:t>
      </w:r>
      <w:r>
        <w:rPr>
          <w:sz w:val="26"/>
        </w:rPr>
        <w:t>cơ</w:t>
      </w:r>
      <w:r>
        <w:rPr>
          <w:spacing w:val="-8"/>
          <w:sz w:val="26"/>
        </w:rPr>
        <w:t xml:space="preserve"> </w:t>
      </w:r>
      <w:r>
        <w:rPr>
          <w:sz w:val="26"/>
        </w:rPr>
        <w:t>sở</w:t>
      </w:r>
      <w:r>
        <w:rPr>
          <w:spacing w:val="-9"/>
          <w:sz w:val="26"/>
        </w:rPr>
        <w:t xml:space="preserve"> </w:t>
      </w:r>
      <w:r>
        <w:rPr>
          <w:sz w:val="26"/>
        </w:rPr>
        <w:t>dữ</w:t>
      </w:r>
      <w:r>
        <w:rPr>
          <w:spacing w:val="-9"/>
          <w:sz w:val="26"/>
        </w:rPr>
        <w:t xml:space="preserve"> </w:t>
      </w:r>
      <w:r>
        <w:rPr>
          <w:sz w:val="26"/>
        </w:rPr>
        <w:t>liêụ</w:t>
      </w:r>
      <w:r>
        <w:rPr>
          <w:spacing w:val="66"/>
          <w:sz w:val="26"/>
        </w:rPr>
        <w:t xml:space="preserve"> </w:t>
      </w:r>
      <w:r>
        <w:rPr>
          <w:sz w:val="26"/>
        </w:rPr>
        <w:t>với</w:t>
      </w:r>
      <w:r>
        <w:rPr>
          <w:spacing w:val="-10"/>
          <w:sz w:val="26"/>
        </w:rPr>
        <w:t xml:space="preserve"> </w:t>
      </w:r>
      <w:r>
        <w:rPr>
          <w:spacing w:val="-2"/>
          <w:sz w:val="26"/>
          <w:lang w:val="en-US"/>
        </w:rPr>
        <w:t>Postget, Django Python</w:t>
      </w:r>
    </w:p>
    <w:p w14:paraId="41BE88B1" w14:textId="77777777" w:rsidR="00477C99" w:rsidRDefault="00000000">
      <w:pPr>
        <w:pStyle w:val="ListParagraph"/>
        <w:numPr>
          <w:ilvl w:val="2"/>
          <w:numId w:val="27"/>
        </w:numPr>
        <w:tabs>
          <w:tab w:val="left" w:pos="843"/>
        </w:tabs>
        <w:spacing w:line="296" w:lineRule="exact"/>
        <w:ind w:left="843" w:hanging="359"/>
        <w:rPr>
          <w:sz w:val="26"/>
        </w:rPr>
      </w:pPr>
      <w:r>
        <w:rPr>
          <w:sz w:val="26"/>
        </w:rPr>
        <w:t>Mọi</w:t>
      </w:r>
      <w:r>
        <w:rPr>
          <w:spacing w:val="-2"/>
          <w:sz w:val="26"/>
        </w:rPr>
        <w:t xml:space="preserve"> </w:t>
      </w:r>
      <w:r>
        <w:rPr>
          <w:sz w:val="26"/>
        </w:rPr>
        <w:t>người</w:t>
      </w:r>
      <w:r>
        <w:rPr>
          <w:spacing w:val="-1"/>
          <w:sz w:val="26"/>
        </w:rPr>
        <w:t xml:space="preserve"> </w:t>
      </w:r>
      <w:r>
        <w:rPr>
          <w:sz w:val="26"/>
        </w:rPr>
        <w:t>dễ dàng</w:t>
      </w:r>
      <w:r>
        <w:rPr>
          <w:spacing w:val="-3"/>
          <w:sz w:val="26"/>
        </w:rPr>
        <w:t xml:space="preserve"> </w:t>
      </w:r>
      <w:r>
        <w:rPr>
          <w:sz w:val="26"/>
        </w:rPr>
        <w:t>sử</w:t>
      </w:r>
      <w:r>
        <w:rPr>
          <w:spacing w:val="-2"/>
          <w:sz w:val="26"/>
        </w:rPr>
        <w:t xml:space="preserve"> </w:t>
      </w:r>
      <w:r>
        <w:rPr>
          <w:sz w:val="26"/>
        </w:rPr>
        <w:t>dụng ứng</w:t>
      </w:r>
      <w:r>
        <w:rPr>
          <w:spacing w:val="-1"/>
          <w:sz w:val="26"/>
        </w:rPr>
        <w:t xml:space="preserve"> </w:t>
      </w:r>
      <w:r>
        <w:rPr>
          <w:spacing w:val="-4"/>
          <w:sz w:val="26"/>
        </w:rPr>
        <w:t>dụng</w:t>
      </w:r>
    </w:p>
    <w:p w14:paraId="458EB748" w14:textId="77777777" w:rsidR="00477C99" w:rsidRDefault="00000000">
      <w:pPr>
        <w:pStyle w:val="Heading2"/>
        <w:numPr>
          <w:ilvl w:val="0"/>
          <w:numId w:val="27"/>
        </w:numPr>
        <w:tabs>
          <w:tab w:val="left" w:pos="404"/>
        </w:tabs>
        <w:spacing w:before="40"/>
      </w:pPr>
      <w:bookmarkStart w:id="154" w:name="2._Hạn_chế"/>
      <w:bookmarkStart w:id="155" w:name="_bookmark99"/>
      <w:bookmarkEnd w:id="154"/>
      <w:bookmarkEnd w:id="155"/>
      <w:r>
        <w:t>Hạn</w:t>
      </w:r>
      <w:r>
        <w:rPr>
          <w:b w:val="0"/>
          <w:spacing w:val="-2"/>
        </w:rPr>
        <w:t xml:space="preserve"> </w:t>
      </w:r>
      <w:r>
        <w:rPr>
          <w:spacing w:val="-5"/>
        </w:rPr>
        <w:t>chế</w:t>
      </w:r>
    </w:p>
    <w:p w14:paraId="0F1A1BDA" w14:textId="77777777" w:rsidR="00477C99" w:rsidRDefault="00000000">
      <w:pPr>
        <w:pStyle w:val="BodyText"/>
        <w:spacing w:before="79" w:line="312" w:lineRule="auto"/>
        <w:ind w:left="124" w:right="888" w:firstLine="708"/>
      </w:pPr>
      <w:r>
        <w:t>Bên</w:t>
      </w:r>
      <w:r>
        <w:rPr>
          <w:spacing w:val="-3"/>
        </w:rPr>
        <w:t xml:space="preserve"> </w:t>
      </w:r>
      <w:r>
        <w:t>cạnh</w:t>
      </w:r>
      <w:r>
        <w:rPr>
          <w:spacing w:val="-3"/>
        </w:rPr>
        <w:t xml:space="preserve"> </w:t>
      </w:r>
      <w:r>
        <w:t>những</w:t>
      </w:r>
      <w:r>
        <w:rPr>
          <w:spacing w:val="-3"/>
        </w:rPr>
        <w:t xml:space="preserve"> </w:t>
      </w:r>
      <w:r>
        <w:t>kết</w:t>
      </w:r>
      <w:r>
        <w:rPr>
          <w:spacing w:val="-3"/>
        </w:rPr>
        <w:t xml:space="preserve"> </w:t>
      </w:r>
      <w:r>
        <w:t>quả</w:t>
      </w:r>
      <w:r>
        <w:rPr>
          <w:spacing w:val="-2"/>
        </w:rPr>
        <w:t xml:space="preserve"> </w:t>
      </w:r>
      <w:r>
        <w:t>đạt</w:t>
      </w:r>
      <w:r>
        <w:rPr>
          <w:spacing w:val="-5"/>
        </w:rPr>
        <w:t xml:space="preserve"> </w:t>
      </w:r>
      <w:r>
        <w:t>được,</w:t>
      </w:r>
      <w:r>
        <w:rPr>
          <w:spacing w:val="-4"/>
        </w:rPr>
        <w:t xml:space="preserve"> </w:t>
      </w:r>
      <w:r>
        <w:t>thì</w:t>
      </w:r>
      <w:r>
        <w:rPr>
          <w:spacing w:val="-3"/>
        </w:rPr>
        <w:t xml:space="preserve"> </w:t>
      </w:r>
      <w:r>
        <w:t>vẫn</w:t>
      </w:r>
      <w:r>
        <w:rPr>
          <w:spacing w:val="-3"/>
        </w:rPr>
        <w:t xml:space="preserve"> </w:t>
      </w:r>
      <w:r>
        <w:t>còn</w:t>
      </w:r>
      <w:r>
        <w:rPr>
          <w:spacing w:val="-5"/>
        </w:rPr>
        <w:t xml:space="preserve"> </w:t>
      </w:r>
      <w:r>
        <w:t>nhiều</w:t>
      </w:r>
      <w:r>
        <w:rPr>
          <w:spacing w:val="-5"/>
        </w:rPr>
        <w:t xml:space="preserve"> </w:t>
      </w:r>
      <w:r>
        <w:t>hạn</w:t>
      </w:r>
      <w:r>
        <w:rPr>
          <w:spacing w:val="-3"/>
        </w:rPr>
        <w:t xml:space="preserve"> </w:t>
      </w:r>
      <w:r>
        <w:t>chế.</w:t>
      </w:r>
      <w:r>
        <w:rPr>
          <w:spacing w:val="-2"/>
        </w:rPr>
        <w:t xml:space="preserve"> </w:t>
      </w:r>
      <w:r>
        <w:t>Do</w:t>
      </w:r>
      <w:r>
        <w:rPr>
          <w:spacing w:val="-5"/>
        </w:rPr>
        <w:t xml:space="preserve"> </w:t>
      </w:r>
      <w:r>
        <w:t>thời</w:t>
      </w:r>
      <w:r>
        <w:rPr>
          <w:spacing w:val="-3"/>
        </w:rPr>
        <w:t xml:space="preserve"> </w:t>
      </w:r>
      <w:r>
        <w:t>gian</w:t>
      </w:r>
      <w:r>
        <w:rPr>
          <w:spacing w:val="-3"/>
        </w:rPr>
        <w:t xml:space="preserve"> </w:t>
      </w:r>
      <w:r>
        <w:t>hoàn thiện</w:t>
      </w:r>
      <w:r>
        <w:rPr>
          <w:spacing w:val="-2"/>
        </w:rPr>
        <w:t xml:space="preserve"> </w:t>
      </w:r>
      <w:r>
        <w:t>dự</w:t>
      </w:r>
      <w:r>
        <w:rPr>
          <w:spacing w:val="-1"/>
        </w:rPr>
        <w:t xml:space="preserve"> </w:t>
      </w:r>
      <w:r>
        <w:t>án</w:t>
      </w:r>
      <w:r>
        <w:rPr>
          <w:spacing w:val="-2"/>
        </w:rPr>
        <w:t xml:space="preserve"> </w:t>
      </w:r>
      <w:r>
        <w:t>còn</w:t>
      </w:r>
      <w:r>
        <w:rPr>
          <w:spacing w:val="-2"/>
        </w:rPr>
        <w:t xml:space="preserve"> </w:t>
      </w:r>
      <w:r>
        <w:t>hạn chế</w:t>
      </w:r>
      <w:r>
        <w:rPr>
          <w:spacing w:val="-1"/>
        </w:rPr>
        <w:t xml:space="preserve"> </w:t>
      </w:r>
      <w:r>
        <w:t>nên một</w:t>
      </w:r>
      <w:r>
        <w:rPr>
          <w:spacing w:val="-2"/>
        </w:rPr>
        <w:t xml:space="preserve"> </w:t>
      </w:r>
      <w:r>
        <w:t>số</w:t>
      </w:r>
      <w:r>
        <w:rPr>
          <w:spacing w:val="-2"/>
        </w:rPr>
        <w:t xml:space="preserve"> </w:t>
      </w:r>
      <w:r>
        <w:t>chức năng khác em chưa</w:t>
      </w:r>
      <w:r>
        <w:rPr>
          <w:spacing w:val="-1"/>
        </w:rPr>
        <w:t xml:space="preserve"> </w:t>
      </w:r>
      <w:r>
        <w:t>kịp hoàn</w:t>
      </w:r>
      <w:r>
        <w:rPr>
          <w:spacing w:val="-2"/>
        </w:rPr>
        <w:t xml:space="preserve"> </w:t>
      </w:r>
      <w:r>
        <w:t>thiện</w:t>
      </w:r>
      <w:r>
        <w:rPr>
          <w:spacing w:val="-2"/>
        </w:rPr>
        <w:t xml:space="preserve"> </w:t>
      </w:r>
      <w:r>
        <w:t>trong thời gian trước khi bảo vệ, mong thầy cô châm chước nhiều. Sau song có thời gian, em sẽ cố gắng hoàn thiện và phát triển hệ thống tốt hơn từ đó</w:t>
      </w:r>
      <w:r>
        <w:rPr>
          <w:spacing w:val="-1"/>
        </w:rPr>
        <w:t xml:space="preserve"> </w:t>
      </w:r>
      <w:r>
        <w:t>có thể đưa vào thực tiễn.</w:t>
      </w:r>
    </w:p>
    <w:p w14:paraId="77AB33BD" w14:textId="77777777" w:rsidR="00477C99" w:rsidRDefault="00000000">
      <w:pPr>
        <w:pStyle w:val="Heading3"/>
        <w:numPr>
          <w:ilvl w:val="0"/>
          <w:numId w:val="27"/>
        </w:numPr>
        <w:tabs>
          <w:tab w:val="left" w:pos="382"/>
        </w:tabs>
        <w:ind w:left="382" w:hanging="258"/>
        <w:rPr>
          <w:color w:val="262626"/>
        </w:rPr>
      </w:pPr>
      <w:bookmarkStart w:id="156" w:name="3._Hướng_nghiên_cứu"/>
      <w:bookmarkStart w:id="157" w:name="_bookmark100"/>
      <w:bookmarkEnd w:id="156"/>
      <w:bookmarkEnd w:id="157"/>
      <w:r>
        <w:rPr>
          <w:color w:val="262626"/>
        </w:rPr>
        <w:t>Hướng</w:t>
      </w:r>
      <w:r>
        <w:rPr>
          <w:b w:val="0"/>
          <w:color w:val="262626"/>
          <w:spacing w:val="-4"/>
        </w:rPr>
        <w:t xml:space="preserve"> </w:t>
      </w:r>
      <w:r>
        <w:rPr>
          <w:color w:val="262626"/>
        </w:rPr>
        <w:t>nghiên</w:t>
      </w:r>
      <w:r>
        <w:rPr>
          <w:b w:val="0"/>
          <w:color w:val="262626"/>
          <w:spacing w:val="-3"/>
        </w:rPr>
        <w:t xml:space="preserve"> </w:t>
      </w:r>
      <w:r>
        <w:rPr>
          <w:color w:val="262626"/>
          <w:spacing w:val="-5"/>
        </w:rPr>
        <w:t>cứu</w:t>
      </w:r>
    </w:p>
    <w:p w14:paraId="7DECC6AD" w14:textId="77777777" w:rsidR="00477C99" w:rsidRDefault="00000000">
      <w:pPr>
        <w:pStyle w:val="BodyText"/>
        <w:spacing w:before="1" w:line="297" w:lineRule="exact"/>
        <w:ind w:left="124"/>
      </w:pPr>
      <w:r>
        <w:t>Với</w:t>
      </w:r>
      <w:r>
        <w:rPr>
          <w:spacing w:val="-2"/>
        </w:rPr>
        <w:t xml:space="preserve"> </w:t>
      </w:r>
      <w:r>
        <w:t>những</w:t>
      </w:r>
      <w:r>
        <w:rPr>
          <w:spacing w:val="-1"/>
        </w:rPr>
        <w:t xml:space="preserve"> </w:t>
      </w:r>
      <w:r>
        <w:t>hạn</w:t>
      </w:r>
      <w:r>
        <w:rPr>
          <w:spacing w:val="-3"/>
        </w:rPr>
        <w:t xml:space="preserve"> </w:t>
      </w:r>
      <w:r>
        <w:t>chế</w:t>
      </w:r>
      <w:r>
        <w:rPr>
          <w:spacing w:val="-2"/>
        </w:rPr>
        <w:t xml:space="preserve"> </w:t>
      </w:r>
      <w:r>
        <w:t>và</w:t>
      </w:r>
      <w:r>
        <w:rPr>
          <w:spacing w:val="-2"/>
        </w:rPr>
        <w:t xml:space="preserve"> </w:t>
      </w:r>
      <w:r>
        <w:t>tồn</w:t>
      </w:r>
      <w:r>
        <w:rPr>
          <w:spacing w:val="-1"/>
        </w:rPr>
        <w:t xml:space="preserve"> </w:t>
      </w:r>
      <w:r>
        <w:t>tại</w:t>
      </w:r>
      <w:r>
        <w:rPr>
          <w:spacing w:val="-2"/>
        </w:rPr>
        <w:t xml:space="preserve"> </w:t>
      </w:r>
      <w:r>
        <w:t>nêu</w:t>
      </w:r>
      <w:r>
        <w:rPr>
          <w:spacing w:val="-3"/>
        </w:rPr>
        <w:t xml:space="preserve"> </w:t>
      </w:r>
      <w:r>
        <w:t>trên,</w:t>
      </w:r>
      <w:r>
        <w:rPr>
          <w:spacing w:val="-2"/>
        </w:rPr>
        <w:t xml:space="preserve"> </w:t>
      </w:r>
      <w:r>
        <w:t>hướng</w:t>
      </w:r>
      <w:r>
        <w:rPr>
          <w:spacing w:val="-1"/>
        </w:rPr>
        <w:t xml:space="preserve"> </w:t>
      </w:r>
      <w:r>
        <w:t>nghiên</w:t>
      </w:r>
      <w:r>
        <w:rPr>
          <w:spacing w:val="-3"/>
        </w:rPr>
        <w:t xml:space="preserve"> </w:t>
      </w:r>
      <w:r>
        <w:t>cứu</w:t>
      </w:r>
      <w:r>
        <w:rPr>
          <w:spacing w:val="-1"/>
        </w:rPr>
        <w:t xml:space="preserve"> </w:t>
      </w:r>
      <w:r>
        <w:t>của</w:t>
      </w:r>
      <w:r>
        <w:rPr>
          <w:spacing w:val="-1"/>
        </w:rPr>
        <w:t xml:space="preserve"> </w:t>
      </w:r>
      <w:r>
        <w:t>em</w:t>
      </w:r>
      <w:r>
        <w:rPr>
          <w:spacing w:val="-3"/>
        </w:rPr>
        <w:t xml:space="preserve"> </w:t>
      </w:r>
      <w:r>
        <w:t>dự</w:t>
      </w:r>
      <w:r>
        <w:rPr>
          <w:spacing w:val="-2"/>
        </w:rPr>
        <w:t xml:space="preserve"> </w:t>
      </w:r>
      <w:r>
        <w:t>kiến</w:t>
      </w:r>
      <w:r>
        <w:rPr>
          <w:spacing w:val="-2"/>
        </w:rPr>
        <w:t xml:space="preserve"> </w:t>
      </w:r>
      <w:r>
        <w:t>như</w:t>
      </w:r>
      <w:r>
        <w:rPr>
          <w:spacing w:val="-2"/>
        </w:rPr>
        <w:t xml:space="preserve"> </w:t>
      </w:r>
      <w:r>
        <w:rPr>
          <w:spacing w:val="-4"/>
        </w:rPr>
        <w:t>sau:</w:t>
      </w:r>
    </w:p>
    <w:p w14:paraId="7F8EE623" w14:textId="77777777" w:rsidR="00477C99" w:rsidRDefault="00477C99">
      <w:pPr>
        <w:spacing w:line="297" w:lineRule="exact"/>
        <w:sectPr w:rsidR="00477C99">
          <w:type w:val="continuous"/>
          <w:pgSz w:w="11910" w:h="16840"/>
          <w:pgMar w:top="880" w:right="300" w:bottom="280" w:left="1580" w:header="0" w:footer="1105" w:gutter="0"/>
          <w:cols w:space="720"/>
        </w:sectPr>
      </w:pPr>
    </w:p>
    <w:p w14:paraId="281FC055" w14:textId="77777777" w:rsidR="00477C99" w:rsidRDefault="00000000">
      <w:pPr>
        <w:pStyle w:val="ListParagraph"/>
        <w:numPr>
          <w:ilvl w:val="0"/>
          <w:numId w:val="29"/>
        </w:numPr>
        <w:tabs>
          <w:tab w:val="left" w:pos="843"/>
        </w:tabs>
        <w:spacing w:line="317" w:lineRule="exact"/>
        <w:ind w:left="843" w:hanging="359"/>
        <w:rPr>
          <w:sz w:val="26"/>
        </w:rPr>
      </w:pPr>
      <w:r>
        <w:rPr>
          <w:sz w:val="26"/>
        </w:rPr>
        <w:t>Có</w:t>
      </w:r>
      <w:r>
        <w:rPr>
          <w:spacing w:val="-3"/>
          <w:sz w:val="26"/>
        </w:rPr>
        <w:t xml:space="preserve"> </w:t>
      </w:r>
      <w:r>
        <w:rPr>
          <w:sz w:val="26"/>
        </w:rPr>
        <w:t>thể</w:t>
      </w:r>
      <w:r>
        <w:rPr>
          <w:spacing w:val="-2"/>
          <w:sz w:val="26"/>
        </w:rPr>
        <w:t xml:space="preserve"> </w:t>
      </w:r>
      <w:r>
        <w:rPr>
          <w:sz w:val="26"/>
        </w:rPr>
        <w:t>đưa vào</w:t>
      </w:r>
      <w:r>
        <w:rPr>
          <w:spacing w:val="-3"/>
          <w:sz w:val="26"/>
        </w:rPr>
        <w:t xml:space="preserve"> </w:t>
      </w:r>
      <w:r>
        <w:rPr>
          <w:sz w:val="26"/>
        </w:rPr>
        <w:t>sử</w:t>
      </w:r>
      <w:r>
        <w:rPr>
          <w:spacing w:val="-2"/>
          <w:sz w:val="26"/>
        </w:rPr>
        <w:t xml:space="preserve"> </w:t>
      </w:r>
      <w:r>
        <w:rPr>
          <w:sz w:val="26"/>
        </w:rPr>
        <w:t>dụng</w:t>
      </w:r>
      <w:r>
        <w:rPr>
          <w:spacing w:val="-3"/>
          <w:sz w:val="26"/>
        </w:rPr>
        <w:t xml:space="preserve"> </w:t>
      </w:r>
      <w:r>
        <w:rPr>
          <w:sz w:val="26"/>
        </w:rPr>
        <w:t>thực tiễn</w:t>
      </w:r>
      <w:r>
        <w:rPr>
          <w:spacing w:val="-3"/>
          <w:sz w:val="26"/>
        </w:rPr>
        <w:t xml:space="preserve"> </w:t>
      </w:r>
      <w:r>
        <w:rPr>
          <w:sz w:val="26"/>
        </w:rPr>
        <w:t>nếu</w:t>
      </w:r>
      <w:r>
        <w:rPr>
          <w:spacing w:val="-2"/>
          <w:sz w:val="26"/>
        </w:rPr>
        <w:t xml:space="preserve"> được.</w:t>
      </w:r>
    </w:p>
    <w:p w14:paraId="65223AD8" w14:textId="77777777" w:rsidR="00477C99" w:rsidRDefault="00477C99">
      <w:pPr>
        <w:spacing w:line="317" w:lineRule="exact"/>
        <w:rPr>
          <w:sz w:val="26"/>
        </w:rPr>
        <w:sectPr w:rsidR="00477C99">
          <w:type w:val="continuous"/>
          <w:pgSz w:w="11910" w:h="16840"/>
          <w:pgMar w:top="880" w:right="300" w:bottom="280" w:left="1580" w:header="0" w:footer="1105" w:gutter="0"/>
          <w:cols w:space="720"/>
        </w:sectPr>
      </w:pPr>
    </w:p>
    <w:p w14:paraId="6D38529F" w14:textId="77777777" w:rsidR="00477C99" w:rsidRDefault="00477C99">
      <w:pPr>
        <w:pStyle w:val="BodyText"/>
        <w:spacing w:before="4"/>
        <w:rPr>
          <w:sz w:val="17"/>
        </w:rPr>
      </w:pPr>
    </w:p>
    <w:p w14:paraId="24C69C05" w14:textId="77777777" w:rsidR="00477C99" w:rsidRDefault="00000000">
      <w:pPr>
        <w:spacing w:before="60"/>
        <w:ind w:left="1394" w:right="2102"/>
        <w:jc w:val="center"/>
        <w:rPr>
          <w:b/>
          <w:sz w:val="36"/>
        </w:rPr>
      </w:pPr>
      <w:bookmarkStart w:id="158" w:name="_bookmark101"/>
      <w:bookmarkEnd w:id="158"/>
      <w:r>
        <w:rPr>
          <w:b/>
          <w:sz w:val="36"/>
        </w:rPr>
        <w:t>TÀI</w:t>
      </w:r>
      <w:r>
        <w:rPr>
          <w:spacing w:val="-5"/>
          <w:sz w:val="36"/>
        </w:rPr>
        <w:t xml:space="preserve"> </w:t>
      </w:r>
      <w:r>
        <w:rPr>
          <w:b/>
          <w:sz w:val="36"/>
        </w:rPr>
        <w:t>LIỆU</w:t>
      </w:r>
      <w:r>
        <w:rPr>
          <w:spacing w:val="-3"/>
          <w:sz w:val="36"/>
        </w:rPr>
        <w:t xml:space="preserve"> </w:t>
      </w:r>
      <w:r>
        <w:rPr>
          <w:b/>
          <w:sz w:val="36"/>
        </w:rPr>
        <w:t>THAM</w:t>
      </w:r>
      <w:r>
        <w:rPr>
          <w:spacing w:val="-3"/>
          <w:sz w:val="36"/>
        </w:rPr>
        <w:t xml:space="preserve"> </w:t>
      </w:r>
      <w:r>
        <w:rPr>
          <w:b/>
          <w:spacing w:val="-4"/>
          <w:sz w:val="36"/>
        </w:rPr>
        <w:t>KHẢO</w:t>
      </w:r>
    </w:p>
    <w:p w14:paraId="725C21D6" w14:textId="77777777" w:rsidR="00477C99" w:rsidRDefault="00477C99">
      <w:pPr>
        <w:pStyle w:val="BodyText"/>
        <w:spacing w:before="184"/>
        <w:rPr>
          <w:b/>
          <w:sz w:val="20"/>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48"/>
        <w:gridCol w:w="8624"/>
      </w:tblGrid>
      <w:tr w:rsidR="00477C99" w14:paraId="496016F5" w14:textId="77777777">
        <w:trPr>
          <w:trHeight w:val="305"/>
        </w:trPr>
        <w:tc>
          <w:tcPr>
            <w:tcW w:w="448" w:type="dxa"/>
            <w:tcBorders>
              <w:bottom w:val="nil"/>
            </w:tcBorders>
          </w:tcPr>
          <w:p w14:paraId="538B0D85" w14:textId="77777777" w:rsidR="00477C99" w:rsidRDefault="00000000">
            <w:pPr>
              <w:pStyle w:val="TableParagraph"/>
              <w:spacing w:before="1" w:line="284" w:lineRule="exact"/>
              <w:rPr>
                <w:sz w:val="26"/>
              </w:rPr>
            </w:pPr>
            <w:r>
              <w:rPr>
                <w:spacing w:val="-5"/>
                <w:sz w:val="26"/>
              </w:rPr>
              <w:t>[1</w:t>
            </w:r>
          </w:p>
        </w:tc>
        <w:tc>
          <w:tcPr>
            <w:tcW w:w="8624" w:type="dxa"/>
            <w:tcBorders>
              <w:bottom w:val="nil"/>
            </w:tcBorders>
          </w:tcPr>
          <w:p w14:paraId="18928E0C" w14:textId="77777777" w:rsidR="00477C99" w:rsidRDefault="00000000">
            <w:pPr>
              <w:pStyle w:val="TableParagraph"/>
              <w:spacing w:before="1" w:line="284" w:lineRule="exact"/>
              <w:rPr>
                <w:spacing w:val="-5"/>
                <w:sz w:val="26"/>
              </w:rPr>
            </w:pPr>
            <w:r>
              <w:rPr>
                <w:sz w:val="26"/>
              </w:rPr>
              <w:t>Phương</w:t>
            </w:r>
            <w:r>
              <w:rPr>
                <w:spacing w:val="-2"/>
                <w:sz w:val="26"/>
              </w:rPr>
              <w:t xml:space="preserve"> </w:t>
            </w:r>
            <w:r>
              <w:rPr>
                <w:sz w:val="26"/>
              </w:rPr>
              <w:t>pháp</w:t>
            </w:r>
            <w:r>
              <w:rPr>
                <w:spacing w:val="-3"/>
                <w:sz w:val="26"/>
              </w:rPr>
              <w:t xml:space="preserve"> </w:t>
            </w:r>
            <w:r>
              <w:rPr>
                <w:sz w:val="26"/>
              </w:rPr>
              <w:t>phân</w:t>
            </w:r>
            <w:r>
              <w:rPr>
                <w:spacing w:val="-4"/>
                <w:sz w:val="26"/>
              </w:rPr>
              <w:t xml:space="preserve"> </w:t>
            </w:r>
            <w:r>
              <w:rPr>
                <w:sz w:val="26"/>
              </w:rPr>
              <w:t>tích</w:t>
            </w:r>
            <w:r>
              <w:rPr>
                <w:spacing w:val="-1"/>
                <w:sz w:val="26"/>
              </w:rPr>
              <w:t xml:space="preserve"> </w:t>
            </w:r>
            <w:r>
              <w:rPr>
                <w:sz w:val="26"/>
              </w:rPr>
              <w:t>và</w:t>
            </w:r>
            <w:r>
              <w:rPr>
                <w:spacing w:val="-1"/>
                <w:sz w:val="26"/>
              </w:rPr>
              <w:t xml:space="preserve"> </w:t>
            </w:r>
            <w:r>
              <w:rPr>
                <w:sz w:val="26"/>
              </w:rPr>
              <w:t>thiết</w:t>
            </w:r>
            <w:r>
              <w:rPr>
                <w:spacing w:val="-3"/>
                <w:sz w:val="26"/>
              </w:rPr>
              <w:t xml:space="preserve"> </w:t>
            </w:r>
            <w:r>
              <w:rPr>
                <w:sz w:val="26"/>
              </w:rPr>
              <w:t>kế</w:t>
            </w:r>
            <w:r>
              <w:rPr>
                <w:spacing w:val="-2"/>
                <w:sz w:val="26"/>
              </w:rPr>
              <w:t xml:space="preserve"> </w:t>
            </w:r>
            <w:r>
              <w:rPr>
                <w:spacing w:val="-5"/>
                <w:sz w:val="26"/>
              </w:rPr>
              <w:t>hệ</w:t>
            </w:r>
          </w:p>
        </w:tc>
      </w:tr>
      <w:tr w:rsidR="00477C99" w14:paraId="0EF78BD3" w14:textId="77777777">
        <w:trPr>
          <w:trHeight w:val="299"/>
        </w:trPr>
        <w:tc>
          <w:tcPr>
            <w:tcW w:w="448" w:type="dxa"/>
            <w:tcBorders>
              <w:top w:val="nil"/>
              <w:bottom w:val="nil"/>
            </w:tcBorders>
          </w:tcPr>
          <w:p w14:paraId="065DA27A" w14:textId="77777777" w:rsidR="00477C99" w:rsidRDefault="00000000">
            <w:pPr>
              <w:pStyle w:val="TableParagraph"/>
              <w:spacing w:line="279" w:lineRule="exact"/>
              <w:rPr>
                <w:sz w:val="26"/>
              </w:rPr>
            </w:pPr>
            <w:r>
              <w:rPr>
                <w:spacing w:val="-10"/>
                <w:sz w:val="26"/>
              </w:rPr>
              <w:t>]</w:t>
            </w:r>
          </w:p>
        </w:tc>
        <w:tc>
          <w:tcPr>
            <w:tcW w:w="8624" w:type="dxa"/>
            <w:tcBorders>
              <w:top w:val="nil"/>
              <w:bottom w:val="nil"/>
            </w:tcBorders>
          </w:tcPr>
          <w:p w14:paraId="512EE442" w14:textId="77777777" w:rsidR="00477C99" w:rsidRDefault="00000000">
            <w:pPr>
              <w:pStyle w:val="TableParagraph"/>
              <w:spacing w:line="279" w:lineRule="exact"/>
              <w:rPr>
                <w:sz w:val="26"/>
              </w:rPr>
            </w:pPr>
            <w:r>
              <w:rPr>
                <w:spacing w:val="-2"/>
                <w:sz w:val="26"/>
              </w:rPr>
              <w:t>thống("quanlydoanhnghiep.edu.vn/phuong-phap-phan-tich-va-thiet-ke-</w:t>
            </w:r>
            <w:r>
              <w:rPr>
                <w:spacing w:val="-5"/>
                <w:sz w:val="26"/>
              </w:rPr>
              <w:t>he-</w:t>
            </w:r>
          </w:p>
        </w:tc>
      </w:tr>
      <w:tr w:rsidR="00477C99" w14:paraId="7E584C75" w14:textId="77777777">
        <w:trPr>
          <w:trHeight w:val="293"/>
        </w:trPr>
        <w:tc>
          <w:tcPr>
            <w:tcW w:w="448" w:type="dxa"/>
            <w:tcBorders>
              <w:top w:val="nil"/>
              <w:bottom w:val="nil"/>
            </w:tcBorders>
          </w:tcPr>
          <w:p w14:paraId="49BBDAF2" w14:textId="77777777" w:rsidR="00477C99" w:rsidRDefault="00477C99">
            <w:pPr>
              <w:pStyle w:val="TableParagraph"/>
              <w:ind w:left="0"/>
            </w:pPr>
          </w:p>
        </w:tc>
        <w:tc>
          <w:tcPr>
            <w:tcW w:w="8624" w:type="dxa"/>
            <w:tcBorders>
              <w:top w:val="nil"/>
              <w:bottom w:val="nil"/>
            </w:tcBorders>
          </w:tcPr>
          <w:p w14:paraId="46CB3FB8" w14:textId="77777777" w:rsidR="00477C99" w:rsidRDefault="00000000">
            <w:pPr>
              <w:pStyle w:val="TableParagraph"/>
              <w:spacing w:line="274" w:lineRule="exact"/>
              <w:rPr>
                <w:sz w:val="26"/>
              </w:rPr>
            </w:pPr>
            <w:r>
              <w:rPr>
                <w:spacing w:val="-2"/>
                <w:sz w:val="26"/>
              </w:rPr>
              <w:t>thong-thong-tin/")</w:t>
            </w:r>
          </w:p>
        </w:tc>
      </w:tr>
      <w:tr w:rsidR="00477C99" w14:paraId="1F95E92C" w14:textId="77777777">
        <w:trPr>
          <w:trHeight w:val="293"/>
        </w:trPr>
        <w:tc>
          <w:tcPr>
            <w:tcW w:w="448" w:type="dxa"/>
            <w:tcBorders>
              <w:top w:val="nil"/>
              <w:bottom w:val="nil"/>
            </w:tcBorders>
          </w:tcPr>
          <w:p w14:paraId="1C7A23CF" w14:textId="77777777" w:rsidR="00477C99" w:rsidRDefault="00477C99">
            <w:pPr>
              <w:pStyle w:val="TableParagraph"/>
              <w:ind w:left="0"/>
            </w:pPr>
          </w:p>
        </w:tc>
        <w:tc>
          <w:tcPr>
            <w:tcW w:w="8624" w:type="dxa"/>
            <w:tcBorders>
              <w:top w:val="nil"/>
              <w:bottom w:val="nil"/>
            </w:tcBorders>
          </w:tcPr>
          <w:p w14:paraId="14BC870E" w14:textId="77777777" w:rsidR="00477C99" w:rsidRDefault="00000000">
            <w:pPr>
              <w:pStyle w:val="TableParagraph"/>
              <w:spacing w:line="274" w:lineRule="exact"/>
              <w:rPr>
                <w:spacing w:val="-2"/>
                <w:sz w:val="26"/>
              </w:rPr>
            </w:pPr>
            <w:r>
              <w:rPr>
                <w:spacing w:val="-2"/>
                <w:sz w:val="26"/>
              </w:rPr>
              <w:t>https://github.com/huongnguyenvan/react-native</w:t>
            </w:r>
          </w:p>
        </w:tc>
      </w:tr>
      <w:tr w:rsidR="00477C99" w14:paraId="7740910F" w14:textId="77777777">
        <w:trPr>
          <w:trHeight w:val="293"/>
        </w:trPr>
        <w:tc>
          <w:tcPr>
            <w:tcW w:w="448" w:type="dxa"/>
            <w:tcBorders>
              <w:top w:val="nil"/>
            </w:tcBorders>
          </w:tcPr>
          <w:p w14:paraId="551F0298" w14:textId="77777777" w:rsidR="00477C99" w:rsidRDefault="00477C99">
            <w:pPr>
              <w:pStyle w:val="TableParagraph"/>
              <w:ind w:left="0"/>
            </w:pPr>
          </w:p>
        </w:tc>
        <w:tc>
          <w:tcPr>
            <w:tcW w:w="8624" w:type="dxa"/>
            <w:tcBorders>
              <w:top w:val="nil"/>
            </w:tcBorders>
          </w:tcPr>
          <w:p w14:paraId="21B3513F" w14:textId="77777777" w:rsidR="00477C99" w:rsidRDefault="00000000">
            <w:pPr>
              <w:pStyle w:val="TableParagraph"/>
              <w:spacing w:line="274" w:lineRule="exact"/>
              <w:rPr>
                <w:spacing w:val="-2"/>
                <w:sz w:val="26"/>
              </w:rPr>
            </w:pPr>
            <w:r>
              <w:rPr>
                <w:spacing w:val="-2"/>
                <w:sz w:val="26"/>
              </w:rPr>
              <w:t>https://www.djangoproject.com/</w:t>
            </w:r>
          </w:p>
        </w:tc>
      </w:tr>
    </w:tbl>
    <w:p w14:paraId="0309EEFA" w14:textId="77777777" w:rsidR="00477C99" w:rsidRDefault="00477C99"/>
    <w:sectPr w:rsidR="00477C99">
      <w:footerReference w:type="default" r:id="rId30"/>
      <w:pgSz w:w="11910" w:h="16840"/>
      <w:pgMar w:top="1340" w:right="300" w:bottom="280" w:left="15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F920AE" w14:textId="77777777" w:rsidR="00312636" w:rsidRDefault="00312636">
      <w:r>
        <w:separator/>
      </w:r>
    </w:p>
  </w:endnote>
  <w:endnote w:type="continuationSeparator" w:id="0">
    <w:p w14:paraId="65F956AB" w14:textId="77777777" w:rsidR="00312636" w:rsidRDefault="003126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911FC" w14:textId="77777777" w:rsidR="00477C99"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4CDB91A4" wp14:editId="1E6F1374">
              <wp:simplePos x="0" y="0"/>
              <wp:positionH relativeFrom="page">
                <wp:posOffset>3841750</wp:posOffset>
              </wp:positionH>
              <wp:positionV relativeFrom="page">
                <wp:posOffset>9850120</wp:posOffset>
              </wp:positionV>
              <wp:extent cx="254000" cy="208280"/>
              <wp:effectExtent l="0" t="0" r="0" b="0"/>
              <wp:wrapNone/>
              <wp:docPr id="5" name="Textbox 5"/>
              <wp:cNvGraphicFramePr/>
              <a:graphic xmlns:a="http://schemas.openxmlformats.org/drawingml/2006/main">
                <a:graphicData uri="http://schemas.microsoft.com/office/word/2010/wordprocessingShape">
                  <wps:wsp>
                    <wps:cNvSpPr txBox="1"/>
                    <wps:spPr>
                      <a:xfrm>
                        <a:off x="0" y="0"/>
                        <a:ext cx="254000" cy="208279"/>
                      </a:xfrm>
                      <a:prstGeom prst="rect">
                        <a:avLst/>
                      </a:prstGeom>
                    </wps:spPr>
                    <wps:txbx>
                      <w:txbxContent>
                        <w:p w14:paraId="2649F892" w14:textId="77777777" w:rsidR="00477C99"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CDB91A4" id="_x0000_t202" coordsize="21600,21600" o:spt="202" path="m,l,21600r21600,l21600,xe">
              <v:stroke joinstyle="miter"/>
              <v:path gradientshapeok="t" o:connecttype="rect"/>
            </v:shapetype>
            <v:shape id="Textbox 5" o:spid="_x0000_s1026" type="#_x0000_t202" style="position:absolute;margin-left:302.5pt;margin-top:775.6pt;width:20pt;height:16.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" filled="f" stroked="f">
              <v:textbox inset="0,0,0,0">
                <w:txbxContent>
                  <w:p w14:paraId="2649F892" w14:textId="77777777" w:rsidR="00477C99"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2C206" w14:textId="77777777" w:rsidR="00477C99" w:rsidRDefault="00477C9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634074" w14:textId="77777777" w:rsidR="00312636" w:rsidRDefault="00312636">
      <w:r>
        <w:separator/>
      </w:r>
    </w:p>
  </w:footnote>
  <w:footnote w:type="continuationSeparator" w:id="0">
    <w:p w14:paraId="3D683183" w14:textId="77777777" w:rsidR="00312636" w:rsidRDefault="003126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39341B"/>
    <w:multiLevelType w:val="multilevel"/>
    <w:tmpl w:val="9239341B"/>
    <w:lvl w:ilvl="0">
      <w:start w:val="1"/>
      <w:numFmt w:val="decimal"/>
      <w:lvlText w:val="%1."/>
      <w:lvlJc w:val="left"/>
      <w:pPr>
        <w:ind w:left="643" w:hanging="260"/>
      </w:pPr>
      <w:rPr>
        <w:rFonts w:ascii="Times New Roman" w:eastAsia="Times New Roman" w:hAnsi="Times New Roman" w:cs="Times New Roman" w:hint="default"/>
        <w:b w:val="0"/>
        <w:bCs w:val="0"/>
        <w:i w:val="0"/>
        <w:iCs w:val="0"/>
        <w:spacing w:val="-3"/>
        <w:w w:val="100"/>
        <w:sz w:val="26"/>
        <w:szCs w:val="26"/>
        <w:lang w:val="vi" w:eastAsia="en-US" w:bidi="ar-SA"/>
      </w:rPr>
    </w:lvl>
    <w:lvl w:ilvl="1">
      <w:start w:val="1"/>
      <w:numFmt w:val="decimal"/>
      <w:lvlText w:val="%1.%2."/>
      <w:lvlJc w:val="left"/>
      <w:pPr>
        <w:ind w:left="1097" w:hanging="454"/>
      </w:pPr>
      <w:rPr>
        <w:rFonts w:ascii="Times New Roman" w:eastAsia="Times New Roman" w:hAnsi="Times New Roman" w:cs="Times New Roman" w:hint="default"/>
        <w:b w:val="0"/>
        <w:bCs w:val="0"/>
        <w:i w:val="0"/>
        <w:iCs w:val="0"/>
        <w:spacing w:val="-3"/>
        <w:w w:val="100"/>
        <w:sz w:val="26"/>
        <w:szCs w:val="26"/>
        <w:lang w:val="vi" w:eastAsia="en-US" w:bidi="ar-SA"/>
      </w:rPr>
    </w:lvl>
    <w:lvl w:ilvl="2">
      <w:numFmt w:val="bullet"/>
      <w:lvlText w:val="•"/>
      <w:lvlJc w:val="left"/>
      <w:pPr>
        <w:ind w:left="2091" w:hanging="454"/>
      </w:pPr>
      <w:rPr>
        <w:rFonts w:hint="default"/>
        <w:lang w:val="vi" w:eastAsia="en-US" w:bidi="ar-SA"/>
      </w:rPr>
    </w:lvl>
    <w:lvl w:ilvl="3">
      <w:numFmt w:val="bullet"/>
      <w:lvlText w:val="•"/>
      <w:lvlJc w:val="left"/>
      <w:pPr>
        <w:ind w:left="3083" w:hanging="454"/>
      </w:pPr>
      <w:rPr>
        <w:rFonts w:hint="default"/>
        <w:lang w:val="vi" w:eastAsia="en-US" w:bidi="ar-SA"/>
      </w:rPr>
    </w:lvl>
    <w:lvl w:ilvl="4">
      <w:numFmt w:val="bullet"/>
      <w:lvlText w:val="•"/>
      <w:lvlJc w:val="left"/>
      <w:pPr>
        <w:ind w:left="4075" w:hanging="454"/>
      </w:pPr>
      <w:rPr>
        <w:rFonts w:hint="default"/>
        <w:lang w:val="vi" w:eastAsia="en-US" w:bidi="ar-SA"/>
      </w:rPr>
    </w:lvl>
    <w:lvl w:ilvl="5">
      <w:numFmt w:val="bullet"/>
      <w:lvlText w:val="•"/>
      <w:lvlJc w:val="left"/>
      <w:pPr>
        <w:ind w:left="5067" w:hanging="454"/>
      </w:pPr>
      <w:rPr>
        <w:rFonts w:hint="default"/>
        <w:lang w:val="vi" w:eastAsia="en-US" w:bidi="ar-SA"/>
      </w:rPr>
    </w:lvl>
    <w:lvl w:ilvl="6">
      <w:numFmt w:val="bullet"/>
      <w:lvlText w:val="•"/>
      <w:lvlJc w:val="left"/>
      <w:pPr>
        <w:ind w:left="6058" w:hanging="454"/>
      </w:pPr>
      <w:rPr>
        <w:rFonts w:hint="default"/>
        <w:lang w:val="vi" w:eastAsia="en-US" w:bidi="ar-SA"/>
      </w:rPr>
    </w:lvl>
    <w:lvl w:ilvl="7">
      <w:numFmt w:val="bullet"/>
      <w:lvlText w:val="•"/>
      <w:lvlJc w:val="left"/>
      <w:pPr>
        <w:ind w:left="7050" w:hanging="454"/>
      </w:pPr>
      <w:rPr>
        <w:rFonts w:hint="default"/>
        <w:lang w:val="vi" w:eastAsia="en-US" w:bidi="ar-SA"/>
      </w:rPr>
    </w:lvl>
    <w:lvl w:ilvl="8">
      <w:numFmt w:val="bullet"/>
      <w:lvlText w:val="•"/>
      <w:lvlJc w:val="left"/>
      <w:pPr>
        <w:ind w:left="8042" w:hanging="454"/>
      </w:pPr>
      <w:rPr>
        <w:rFonts w:hint="default"/>
        <w:lang w:val="vi" w:eastAsia="en-US" w:bidi="ar-SA"/>
      </w:rPr>
    </w:lvl>
  </w:abstractNum>
  <w:abstractNum w:abstractNumId="1" w15:restartNumberingAfterBreak="0">
    <w:nsid w:val="9C8AC8EF"/>
    <w:multiLevelType w:val="multilevel"/>
    <w:tmpl w:val="9C8AC8EF"/>
    <w:lvl w:ilvl="0">
      <w:start w:val="2"/>
      <w:numFmt w:val="decimal"/>
      <w:lvlText w:val="%1"/>
      <w:lvlJc w:val="left"/>
      <w:pPr>
        <w:ind w:left="772" w:hanging="649"/>
      </w:pPr>
      <w:rPr>
        <w:rFonts w:hint="default"/>
        <w:lang w:val="vi" w:eastAsia="en-US" w:bidi="ar-SA"/>
      </w:rPr>
    </w:lvl>
    <w:lvl w:ilvl="1">
      <w:start w:val="3"/>
      <w:numFmt w:val="decimal"/>
      <w:lvlText w:val="%1.%2"/>
      <w:lvlJc w:val="left"/>
      <w:pPr>
        <w:ind w:left="772" w:hanging="649"/>
      </w:pPr>
      <w:rPr>
        <w:rFonts w:hint="default"/>
        <w:lang w:val="vi" w:eastAsia="en-US" w:bidi="ar-SA"/>
      </w:rPr>
    </w:lvl>
    <w:lvl w:ilvl="2">
      <w:start w:val="3"/>
      <w:numFmt w:val="decimal"/>
      <w:lvlText w:val="%1.%2.%3."/>
      <w:lvlJc w:val="left"/>
      <w:pPr>
        <w:ind w:left="772" w:hanging="649"/>
        <w:jc w:val="right"/>
      </w:pPr>
      <w:rPr>
        <w:rFonts w:ascii="Times New Roman" w:eastAsia="Times New Roman" w:hAnsi="Times New Roman" w:cs="Times New Roman" w:hint="default"/>
        <w:b/>
        <w:bCs/>
        <w:i w:val="0"/>
        <w:iCs w:val="0"/>
        <w:color w:val="262626"/>
        <w:spacing w:val="-3"/>
        <w:w w:val="100"/>
        <w:sz w:val="26"/>
        <w:szCs w:val="26"/>
        <w:lang w:val="vi" w:eastAsia="en-US" w:bidi="ar-SA"/>
      </w:rPr>
    </w:lvl>
    <w:lvl w:ilvl="3">
      <w:numFmt w:val="bullet"/>
      <w:lvlText w:val="•"/>
      <w:lvlJc w:val="left"/>
      <w:pPr>
        <w:ind w:left="3553" w:hanging="649"/>
      </w:pPr>
      <w:rPr>
        <w:rFonts w:hint="default"/>
        <w:lang w:val="vi" w:eastAsia="en-US" w:bidi="ar-SA"/>
      </w:rPr>
    </w:lvl>
    <w:lvl w:ilvl="4">
      <w:numFmt w:val="bullet"/>
      <w:lvlText w:val="•"/>
      <w:lvlJc w:val="left"/>
      <w:pPr>
        <w:ind w:left="4478" w:hanging="649"/>
      </w:pPr>
      <w:rPr>
        <w:rFonts w:hint="default"/>
        <w:lang w:val="vi" w:eastAsia="en-US" w:bidi="ar-SA"/>
      </w:rPr>
    </w:lvl>
    <w:lvl w:ilvl="5">
      <w:numFmt w:val="bullet"/>
      <w:lvlText w:val="•"/>
      <w:lvlJc w:val="left"/>
      <w:pPr>
        <w:ind w:left="5403" w:hanging="649"/>
      </w:pPr>
      <w:rPr>
        <w:rFonts w:hint="default"/>
        <w:lang w:val="vi" w:eastAsia="en-US" w:bidi="ar-SA"/>
      </w:rPr>
    </w:lvl>
    <w:lvl w:ilvl="6">
      <w:numFmt w:val="bullet"/>
      <w:lvlText w:val="•"/>
      <w:lvlJc w:val="left"/>
      <w:pPr>
        <w:ind w:left="6327" w:hanging="649"/>
      </w:pPr>
      <w:rPr>
        <w:rFonts w:hint="default"/>
        <w:lang w:val="vi" w:eastAsia="en-US" w:bidi="ar-SA"/>
      </w:rPr>
    </w:lvl>
    <w:lvl w:ilvl="7">
      <w:numFmt w:val="bullet"/>
      <w:lvlText w:val="•"/>
      <w:lvlJc w:val="left"/>
      <w:pPr>
        <w:ind w:left="7252" w:hanging="649"/>
      </w:pPr>
      <w:rPr>
        <w:rFonts w:hint="default"/>
        <w:lang w:val="vi" w:eastAsia="en-US" w:bidi="ar-SA"/>
      </w:rPr>
    </w:lvl>
    <w:lvl w:ilvl="8">
      <w:numFmt w:val="bullet"/>
      <w:lvlText w:val="•"/>
      <w:lvlJc w:val="left"/>
      <w:pPr>
        <w:ind w:left="8176" w:hanging="649"/>
      </w:pPr>
      <w:rPr>
        <w:rFonts w:hint="default"/>
        <w:lang w:val="vi" w:eastAsia="en-US" w:bidi="ar-SA"/>
      </w:rPr>
    </w:lvl>
  </w:abstractNum>
  <w:abstractNum w:abstractNumId="2" w15:restartNumberingAfterBreak="0">
    <w:nsid w:val="B0F1ACD9"/>
    <w:multiLevelType w:val="multilevel"/>
    <w:tmpl w:val="B0F1ACD9"/>
    <w:lvl w:ilvl="0">
      <w:start w:val="1"/>
      <w:numFmt w:val="decimal"/>
      <w:lvlText w:val="%1."/>
      <w:lvlJc w:val="left"/>
      <w:pPr>
        <w:ind w:left="830" w:hanging="360"/>
      </w:pPr>
      <w:rPr>
        <w:rFonts w:ascii="Times New Roman" w:eastAsia="Times New Roman" w:hAnsi="Times New Roman" w:cs="Times New Roman" w:hint="default"/>
        <w:b w:val="0"/>
        <w:bCs w:val="0"/>
        <w:i w:val="0"/>
        <w:iCs w:val="0"/>
        <w:spacing w:val="-3"/>
        <w:w w:val="100"/>
        <w:sz w:val="26"/>
        <w:szCs w:val="26"/>
        <w:lang w:val="vi" w:eastAsia="en-US" w:bidi="ar-SA"/>
      </w:rPr>
    </w:lvl>
    <w:lvl w:ilvl="1">
      <w:numFmt w:val="bullet"/>
      <w:lvlText w:val="•"/>
      <w:lvlJc w:val="left"/>
      <w:pPr>
        <w:ind w:left="1382" w:hanging="360"/>
      </w:pPr>
      <w:rPr>
        <w:rFonts w:hint="default"/>
        <w:lang w:val="vi" w:eastAsia="en-US" w:bidi="ar-SA"/>
      </w:rPr>
    </w:lvl>
    <w:lvl w:ilvl="2">
      <w:numFmt w:val="bullet"/>
      <w:lvlText w:val="•"/>
      <w:lvlJc w:val="left"/>
      <w:pPr>
        <w:ind w:left="1945" w:hanging="360"/>
      </w:pPr>
      <w:rPr>
        <w:rFonts w:hint="default"/>
        <w:lang w:val="vi" w:eastAsia="en-US" w:bidi="ar-SA"/>
      </w:rPr>
    </w:lvl>
    <w:lvl w:ilvl="3">
      <w:numFmt w:val="bullet"/>
      <w:lvlText w:val="•"/>
      <w:lvlJc w:val="left"/>
      <w:pPr>
        <w:ind w:left="2507" w:hanging="360"/>
      </w:pPr>
      <w:rPr>
        <w:rFonts w:hint="default"/>
        <w:lang w:val="vi" w:eastAsia="en-US" w:bidi="ar-SA"/>
      </w:rPr>
    </w:lvl>
    <w:lvl w:ilvl="4">
      <w:numFmt w:val="bullet"/>
      <w:lvlText w:val="•"/>
      <w:lvlJc w:val="left"/>
      <w:pPr>
        <w:ind w:left="3070" w:hanging="360"/>
      </w:pPr>
      <w:rPr>
        <w:rFonts w:hint="default"/>
        <w:lang w:val="vi" w:eastAsia="en-US" w:bidi="ar-SA"/>
      </w:rPr>
    </w:lvl>
    <w:lvl w:ilvl="5">
      <w:numFmt w:val="bullet"/>
      <w:lvlText w:val="•"/>
      <w:lvlJc w:val="left"/>
      <w:pPr>
        <w:ind w:left="3633" w:hanging="360"/>
      </w:pPr>
      <w:rPr>
        <w:rFonts w:hint="default"/>
        <w:lang w:val="vi" w:eastAsia="en-US" w:bidi="ar-SA"/>
      </w:rPr>
    </w:lvl>
    <w:lvl w:ilvl="6">
      <w:numFmt w:val="bullet"/>
      <w:lvlText w:val="•"/>
      <w:lvlJc w:val="left"/>
      <w:pPr>
        <w:ind w:left="4195"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20" w:hanging="360"/>
      </w:pPr>
      <w:rPr>
        <w:rFonts w:hint="default"/>
        <w:lang w:val="vi" w:eastAsia="en-US" w:bidi="ar-SA"/>
      </w:rPr>
    </w:lvl>
  </w:abstractNum>
  <w:abstractNum w:abstractNumId="3" w15:restartNumberingAfterBreak="0">
    <w:nsid w:val="B5E306ED"/>
    <w:multiLevelType w:val="multilevel"/>
    <w:tmpl w:val="B5E306ED"/>
    <w:lvl w:ilvl="0">
      <w:start w:val="2"/>
      <w:numFmt w:val="decimal"/>
      <w:lvlText w:val="%1"/>
      <w:lvlJc w:val="left"/>
      <w:pPr>
        <w:ind w:left="1746" w:hanging="843"/>
      </w:pPr>
      <w:rPr>
        <w:rFonts w:hint="default"/>
        <w:lang w:val="vi" w:eastAsia="en-US" w:bidi="ar-SA"/>
      </w:rPr>
    </w:lvl>
    <w:lvl w:ilvl="1">
      <w:start w:val="1"/>
      <w:numFmt w:val="decimal"/>
      <w:lvlText w:val="%1.%2"/>
      <w:lvlJc w:val="left"/>
      <w:pPr>
        <w:ind w:left="1746" w:hanging="843"/>
      </w:pPr>
      <w:rPr>
        <w:rFonts w:hint="default"/>
        <w:lang w:val="vi" w:eastAsia="en-US" w:bidi="ar-SA"/>
      </w:rPr>
    </w:lvl>
    <w:lvl w:ilvl="2">
      <w:start w:val="3"/>
      <w:numFmt w:val="decimal"/>
      <w:lvlText w:val="%1.%2.%3"/>
      <w:lvlJc w:val="left"/>
      <w:pPr>
        <w:ind w:left="1746" w:hanging="843"/>
      </w:pPr>
      <w:rPr>
        <w:rFonts w:hint="default"/>
        <w:lang w:val="vi" w:eastAsia="en-US" w:bidi="ar-SA"/>
      </w:rPr>
    </w:lvl>
    <w:lvl w:ilvl="3">
      <w:start w:val="1"/>
      <w:numFmt w:val="decimal"/>
      <w:lvlText w:val="%1.%2.%3.%4."/>
      <w:lvlJc w:val="left"/>
      <w:pPr>
        <w:ind w:left="1746" w:hanging="843"/>
      </w:pPr>
      <w:rPr>
        <w:rFonts w:ascii="Times New Roman" w:eastAsia="Times New Roman" w:hAnsi="Times New Roman" w:cs="Times New Roman" w:hint="default"/>
        <w:b w:val="0"/>
        <w:bCs w:val="0"/>
        <w:i w:val="0"/>
        <w:iCs w:val="0"/>
        <w:spacing w:val="-3"/>
        <w:w w:val="100"/>
        <w:sz w:val="26"/>
        <w:szCs w:val="26"/>
        <w:lang w:val="vi" w:eastAsia="en-US" w:bidi="ar-SA"/>
      </w:rPr>
    </w:lvl>
    <w:lvl w:ilvl="4">
      <w:numFmt w:val="bullet"/>
      <w:lvlText w:val="•"/>
      <w:lvlJc w:val="left"/>
      <w:pPr>
        <w:ind w:left="5054" w:hanging="843"/>
      </w:pPr>
      <w:rPr>
        <w:rFonts w:hint="default"/>
        <w:lang w:val="vi" w:eastAsia="en-US" w:bidi="ar-SA"/>
      </w:rPr>
    </w:lvl>
    <w:lvl w:ilvl="5">
      <w:numFmt w:val="bullet"/>
      <w:lvlText w:val="•"/>
      <w:lvlJc w:val="left"/>
      <w:pPr>
        <w:ind w:left="5883" w:hanging="843"/>
      </w:pPr>
      <w:rPr>
        <w:rFonts w:hint="default"/>
        <w:lang w:val="vi" w:eastAsia="en-US" w:bidi="ar-SA"/>
      </w:rPr>
    </w:lvl>
    <w:lvl w:ilvl="6">
      <w:numFmt w:val="bullet"/>
      <w:lvlText w:val="•"/>
      <w:lvlJc w:val="left"/>
      <w:pPr>
        <w:ind w:left="6711" w:hanging="843"/>
      </w:pPr>
      <w:rPr>
        <w:rFonts w:hint="default"/>
        <w:lang w:val="vi" w:eastAsia="en-US" w:bidi="ar-SA"/>
      </w:rPr>
    </w:lvl>
    <w:lvl w:ilvl="7">
      <w:numFmt w:val="bullet"/>
      <w:lvlText w:val="•"/>
      <w:lvlJc w:val="left"/>
      <w:pPr>
        <w:ind w:left="7540" w:hanging="843"/>
      </w:pPr>
      <w:rPr>
        <w:rFonts w:hint="default"/>
        <w:lang w:val="vi" w:eastAsia="en-US" w:bidi="ar-SA"/>
      </w:rPr>
    </w:lvl>
    <w:lvl w:ilvl="8">
      <w:numFmt w:val="bullet"/>
      <w:lvlText w:val="•"/>
      <w:lvlJc w:val="left"/>
      <w:pPr>
        <w:ind w:left="8368" w:hanging="843"/>
      </w:pPr>
      <w:rPr>
        <w:rFonts w:hint="default"/>
        <w:lang w:val="vi" w:eastAsia="en-US" w:bidi="ar-SA"/>
      </w:rPr>
    </w:lvl>
  </w:abstractNum>
  <w:abstractNum w:abstractNumId="4" w15:restartNumberingAfterBreak="0">
    <w:nsid w:val="BB64CFA9"/>
    <w:multiLevelType w:val="multilevel"/>
    <w:tmpl w:val="BB64CFA9"/>
    <w:lvl w:ilvl="0">
      <w:numFmt w:val="bullet"/>
      <w:lvlText w:val="-"/>
      <w:lvlJc w:val="left"/>
      <w:pPr>
        <w:ind w:left="844" w:hanging="360"/>
      </w:pPr>
      <w:rPr>
        <w:rFonts w:ascii="Verdana" w:eastAsia="Verdana" w:hAnsi="Verdana" w:cs="Verdana" w:hint="default"/>
        <w:b w:val="0"/>
        <w:bCs w:val="0"/>
        <w:i w:val="0"/>
        <w:iCs w:val="0"/>
        <w:spacing w:val="0"/>
        <w:w w:val="100"/>
        <w:sz w:val="26"/>
        <w:szCs w:val="26"/>
        <w:lang w:val="vi" w:eastAsia="en-US" w:bidi="ar-SA"/>
      </w:rPr>
    </w:lvl>
    <w:lvl w:ilvl="1">
      <w:numFmt w:val="bullet"/>
      <w:lvlText w:val="•"/>
      <w:lvlJc w:val="left"/>
      <w:pPr>
        <w:ind w:left="1232" w:hanging="360"/>
      </w:pPr>
      <w:rPr>
        <w:rFonts w:hint="default"/>
        <w:lang w:val="vi" w:eastAsia="en-US" w:bidi="ar-SA"/>
      </w:rPr>
    </w:lvl>
    <w:lvl w:ilvl="2">
      <w:numFmt w:val="bullet"/>
      <w:lvlText w:val="•"/>
      <w:lvlJc w:val="left"/>
      <w:pPr>
        <w:ind w:left="1624" w:hanging="360"/>
      </w:pPr>
      <w:rPr>
        <w:rFonts w:hint="default"/>
        <w:lang w:val="vi" w:eastAsia="en-US" w:bidi="ar-SA"/>
      </w:rPr>
    </w:lvl>
    <w:lvl w:ilvl="3">
      <w:numFmt w:val="bullet"/>
      <w:lvlText w:val="•"/>
      <w:lvlJc w:val="left"/>
      <w:pPr>
        <w:ind w:left="2017" w:hanging="360"/>
      </w:pPr>
      <w:rPr>
        <w:rFonts w:hint="default"/>
        <w:lang w:val="vi" w:eastAsia="en-US" w:bidi="ar-SA"/>
      </w:rPr>
    </w:lvl>
    <w:lvl w:ilvl="4">
      <w:numFmt w:val="bullet"/>
      <w:lvlText w:val="•"/>
      <w:lvlJc w:val="left"/>
      <w:pPr>
        <w:ind w:left="2409" w:hanging="360"/>
      </w:pPr>
      <w:rPr>
        <w:rFonts w:hint="default"/>
        <w:lang w:val="vi" w:eastAsia="en-US" w:bidi="ar-SA"/>
      </w:rPr>
    </w:lvl>
    <w:lvl w:ilvl="5">
      <w:numFmt w:val="bullet"/>
      <w:lvlText w:val="•"/>
      <w:lvlJc w:val="left"/>
      <w:pPr>
        <w:ind w:left="2801" w:hanging="360"/>
      </w:pPr>
      <w:rPr>
        <w:rFonts w:hint="default"/>
        <w:lang w:val="vi" w:eastAsia="en-US" w:bidi="ar-SA"/>
      </w:rPr>
    </w:lvl>
    <w:lvl w:ilvl="6">
      <w:numFmt w:val="bullet"/>
      <w:lvlText w:val="•"/>
      <w:lvlJc w:val="left"/>
      <w:pPr>
        <w:ind w:left="3194" w:hanging="360"/>
      </w:pPr>
      <w:rPr>
        <w:rFonts w:hint="default"/>
        <w:lang w:val="vi" w:eastAsia="en-US" w:bidi="ar-SA"/>
      </w:rPr>
    </w:lvl>
    <w:lvl w:ilvl="7">
      <w:numFmt w:val="bullet"/>
      <w:lvlText w:val="•"/>
      <w:lvlJc w:val="left"/>
      <w:pPr>
        <w:ind w:left="3586" w:hanging="360"/>
      </w:pPr>
      <w:rPr>
        <w:rFonts w:hint="default"/>
        <w:lang w:val="vi" w:eastAsia="en-US" w:bidi="ar-SA"/>
      </w:rPr>
    </w:lvl>
    <w:lvl w:ilvl="8">
      <w:numFmt w:val="bullet"/>
      <w:lvlText w:val="•"/>
      <w:lvlJc w:val="left"/>
      <w:pPr>
        <w:ind w:left="3979" w:hanging="360"/>
      </w:pPr>
      <w:rPr>
        <w:rFonts w:hint="default"/>
        <w:lang w:val="vi" w:eastAsia="en-US" w:bidi="ar-SA"/>
      </w:rPr>
    </w:lvl>
  </w:abstractNum>
  <w:abstractNum w:abstractNumId="5" w15:restartNumberingAfterBreak="0">
    <w:nsid w:val="BF205925"/>
    <w:multiLevelType w:val="multilevel"/>
    <w:tmpl w:val="BF205925"/>
    <w:lvl w:ilvl="0">
      <w:start w:val="1"/>
      <w:numFmt w:val="decimal"/>
      <w:lvlText w:val="%1."/>
      <w:lvlJc w:val="left"/>
      <w:pPr>
        <w:ind w:left="643" w:hanging="260"/>
      </w:pPr>
      <w:rPr>
        <w:rFonts w:ascii="Times New Roman" w:eastAsia="Times New Roman" w:hAnsi="Times New Roman" w:cs="Times New Roman" w:hint="default"/>
        <w:b w:val="0"/>
        <w:bCs w:val="0"/>
        <w:i w:val="0"/>
        <w:iCs w:val="0"/>
        <w:spacing w:val="-3"/>
        <w:w w:val="100"/>
        <w:sz w:val="26"/>
        <w:szCs w:val="26"/>
        <w:lang w:val="vi" w:eastAsia="en-US" w:bidi="ar-SA"/>
      </w:rPr>
    </w:lvl>
    <w:lvl w:ilvl="1">
      <w:start w:val="2"/>
      <w:numFmt w:val="decimal"/>
      <w:lvlText w:val="%1.%2."/>
      <w:lvlJc w:val="left"/>
      <w:pPr>
        <w:ind w:left="1097" w:hanging="454"/>
      </w:pPr>
      <w:rPr>
        <w:rFonts w:ascii="Times New Roman" w:eastAsia="Times New Roman" w:hAnsi="Times New Roman" w:cs="Times New Roman" w:hint="default"/>
        <w:b w:val="0"/>
        <w:bCs w:val="0"/>
        <w:i w:val="0"/>
        <w:iCs w:val="0"/>
        <w:spacing w:val="-3"/>
        <w:w w:val="100"/>
        <w:sz w:val="26"/>
        <w:szCs w:val="26"/>
        <w:lang w:val="vi" w:eastAsia="en-US" w:bidi="ar-SA"/>
      </w:rPr>
    </w:lvl>
    <w:lvl w:ilvl="2">
      <w:numFmt w:val="bullet"/>
      <w:lvlText w:val="•"/>
      <w:lvlJc w:val="left"/>
      <w:pPr>
        <w:ind w:left="2091" w:hanging="454"/>
      </w:pPr>
      <w:rPr>
        <w:rFonts w:hint="default"/>
        <w:lang w:val="vi" w:eastAsia="en-US" w:bidi="ar-SA"/>
      </w:rPr>
    </w:lvl>
    <w:lvl w:ilvl="3">
      <w:numFmt w:val="bullet"/>
      <w:lvlText w:val="•"/>
      <w:lvlJc w:val="left"/>
      <w:pPr>
        <w:ind w:left="3083" w:hanging="454"/>
      </w:pPr>
      <w:rPr>
        <w:rFonts w:hint="default"/>
        <w:lang w:val="vi" w:eastAsia="en-US" w:bidi="ar-SA"/>
      </w:rPr>
    </w:lvl>
    <w:lvl w:ilvl="4">
      <w:numFmt w:val="bullet"/>
      <w:lvlText w:val="•"/>
      <w:lvlJc w:val="left"/>
      <w:pPr>
        <w:ind w:left="4075" w:hanging="454"/>
      </w:pPr>
      <w:rPr>
        <w:rFonts w:hint="default"/>
        <w:lang w:val="vi" w:eastAsia="en-US" w:bidi="ar-SA"/>
      </w:rPr>
    </w:lvl>
    <w:lvl w:ilvl="5">
      <w:numFmt w:val="bullet"/>
      <w:lvlText w:val="•"/>
      <w:lvlJc w:val="left"/>
      <w:pPr>
        <w:ind w:left="5067" w:hanging="454"/>
      </w:pPr>
      <w:rPr>
        <w:rFonts w:hint="default"/>
        <w:lang w:val="vi" w:eastAsia="en-US" w:bidi="ar-SA"/>
      </w:rPr>
    </w:lvl>
    <w:lvl w:ilvl="6">
      <w:numFmt w:val="bullet"/>
      <w:lvlText w:val="•"/>
      <w:lvlJc w:val="left"/>
      <w:pPr>
        <w:ind w:left="6058" w:hanging="454"/>
      </w:pPr>
      <w:rPr>
        <w:rFonts w:hint="default"/>
        <w:lang w:val="vi" w:eastAsia="en-US" w:bidi="ar-SA"/>
      </w:rPr>
    </w:lvl>
    <w:lvl w:ilvl="7">
      <w:numFmt w:val="bullet"/>
      <w:lvlText w:val="•"/>
      <w:lvlJc w:val="left"/>
      <w:pPr>
        <w:ind w:left="7050" w:hanging="454"/>
      </w:pPr>
      <w:rPr>
        <w:rFonts w:hint="default"/>
        <w:lang w:val="vi" w:eastAsia="en-US" w:bidi="ar-SA"/>
      </w:rPr>
    </w:lvl>
    <w:lvl w:ilvl="8">
      <w:numFmt w:val="bullet"/>
      <w:lvlText w:val="•"/>
      <w:lvlJc w:val="left"/>
      <w:pPr>
        <w:ind w:left="8042" w:hanging="454"/>
      </w:pPr>
      <w:rPr>
        <w:rFonts w:hint="default"/>
        <w:lang w:val="vi" w:eastAsia="en-US" w:bidi="ar-SA"/>
      </w:rPr>
    </w:lvl>
  </w:abstractNum>
  <w:abstractNum w:abstractNumId="6" w15:restartNumberingAfterBreak="0">
    <w:nsid w:val="C8879AEF"/>
    <w:multiLevelType w:val="multilevel"/>
    <w:tmpl w:val="C8879AEF"/>
    <w:lvl w:ilvl="0">
      <w:numFmt w:val="bullet"/>
      <w:lvlText w:val="-"/>
      <w:lvlJc w:val="left"/>
      <w:pPr>
        <w:ind w:left="123" w:hanging="402"/>
      </w:pPr>
      <w:rPr>
        <w:rFonts w:ascii="Times New Roman" w:eastAsia="Times New Roman" w:hAnsi="Times New Roman" w:cs="Times New Roman" w:hint="default"/>
        <w:b w:val="0"/>
        <w:bCs w:val="0"/>
        <w:i w:val="0"/>
        <w:iCs w:val="0"/>
        <w:spacing w:val="0"/>
        <w:w w:val="100"/>
        <w:sz w:val="26"/>
        <w:szCs w:val="26"/>
        <w:lang w:val="vi" w:eastAsia="en-US" w:bidi="ar-SA"/>
      </w:rPr>
    </w:lvl>
    <w:lvl w:ilvl="1">
      <w:numFmt w:val="bullet"/>
      <w:lvlText w:val="•"/>
      <w:lvlJc w:val="left"/>
      <w:pPr>
        <w:ind w:left="1110" w:hanging="402"/>
      </w:pPr>
      <w:rPr>
        <w:rFonts w:hint="default"/>
        <w:lang w:val="vi" w:eastAsia="en-US" w:bidi="ar-SA"/>
      </w:rPr>
    </w:lvl>
    <w:lvl w:ilvl="2">
      <w:numFmt w:val="bullet"/>
      <w:lvlText w:val="•"/>
      <w:lvlJc w:val="left"/>
      <w:pPr>
        <w:ind w:left="2101" w:hanging="402"/>
      </w:pPr>
      <w:rPr>
        <w:rFonts w:hint="default"/>
        <w:lang w:val="vi" w:eastAsia="en-US" w:bidi="ar-SA"/>
      </w:rPr>
    </w:lvl>
    <w:lvl w:ilvl="3">
      <w:numFmt w:val="bullet"/>
      <w:lvlText w:val="•"/>
      <w:lvlJc w:val="left"/>
      <w:pPr>
        <w:ind w:left="3091" w:hanging="402"/>
      </w:pPr>
      <w:rPr>
        <w:rFonts w:hint="default"/>
        <w:lang w:val="vi" w:eastAsia="en-US" w:bidi="ar-SA"/>
      </w:rPr>
    </w:lvl>
    <w:lvl w:ilvl="4">
      <w:numFmt w:val="bullet"/>
      <w:lvlText w:val="•"/>
      <w:lvlJc w:val="left"/>
      <w:pPr>
        <w:ind w:left="4082" w:hanging="402"/>
      </w:pPr>
      <w:rPr>
        <w:rFonts w:hint="default"/>
        <w:lang w:val="vi" w:eastAsia="en-US" w:bidi="ar-SA"/>
      </w:rPr>
    </w:lvl>
    <w:lvl w:ilvl="5">
      <w:numFmt w:val="bullet"/>
      <w:lvlText w:val="•"/>
      <w:lvlJc w:val="left"/>
      <w:pPr>
        <w:ind w:left="5073" w:hanging="402"/>
      </w:pPr>
      <w:rPr>
        <w:rFonts w:hint="default"/>
        <w:lang w:val="vi" w:eastAsia="en-US" w:bidi="ar-SA"/>
      </w:rPr>
    </w:lvl>
    <w:lvl w:ilvl="6">
      <w:numFmt w:val="bullet"/>
      <w:lvlText w:val="•"/>
      <w:lvlJc w:val="left"/>
      <w:pPr>
        <w:ind w:left="6063" w:hanging="402"/>
      </w:pPr>
      <w:rPr>
        <w:rFonts w:hint="default"/>
        <w:lang w:val="vi" w:eastAsia="en-US" w:bidi="ar-SA"/>
      </w:rPr>
    </w:lvl>
    <w:lvl w:ilvl="7">
      <w:numFmt w:val="bullet"/>
      <w:lvlText w:val="•"/>
      <w:lvlJc w:val="left"/>
      <w:pPr>
        <w:ind w:left="7054" w:hanging="402"/>
      </w:pPr>
      <w:rPr>
        <w:rFonts w:hint="default"/>
        <w:lang w:val="vi" w:eastAsia="en-US" w:bidi="ar-SA"/>
      </w:rPr>
    </w:lvl>
    <w:lvl w:ilvl="8">
      <w:numFmt w:val="bullet"/>
      <w:lvlText w:val="•"/>
      <w:lvlJc w:val="left"/>
      <w:pPr>
        <w:ind w:left="8044" w:hanging="402"/>
      </w:pPr>
      <w:rPr>
        <w:rFonts w:hint="default"/>
        <w:lang w:val="vi" w:eastAsia="en-US" w:bidi="ar-SA"/>
      </w:rPr>
    </w:lvl>
  </w:abstractNum>
  <w:abstractNum w:abstractNumId="7" w15:restartNumberingAfterBreak="0">
    <w:nsid w:val="CF092B84"/>
    <w:multiLevelType w:val="multilevel"/>
    <w:tmpl w:val="CF092B84"/>
    <w:lvl w:ilvl="0">
      <w:start w:val="1"/>
      <w:numFmt w:val="decimal"/>
      <w:lvlText w:val="%1."/>
      <w:lvlJc w:val="left"/>
      <w:pPr>
        <w:ind w:left="643" w:hanging="260"/>
      </w:pPr>
      <w:rPr>
        <w:rFonts w:ascii="Times New Roman" w:eastAsia="Times New Roman" w:hAnsi="Times New Roman" w:cs="Times New Roman" w:hint="default"/>
        <w:b w:val="0"/>
        <w:bCs w:val="0"/>
        <w:i w:val="0"/>
        <w:iCs w:val="0"/>
        <w:spacing w:val="-3"/>
        <w:w w:val="100"/>
        <w:sz w:val="26"/>
        <w:szCs w:val="26"/>
        <w:lang w:val="vi" w:eastAsia="en-US" w:bidi="ar-SA"/>
      </w:rPr>
    </w:lvl>
    <w:lvl w:ilvl="1">
      <w:start w:val="1"/>
      <w:numFmt w:val="decimal"/>
      <w:lvlText w:val="%1.%2."/>
      <w:lvlJc w:val="left"/>
      <w:pPr>
        <w:ind w:left="837" w:hanging="454"/>
        <w:jc w:val="right"/>
      </w:pPr>
      <w:rPr>
        <w:rFonts w:ascii="Times New Roman" w:eastAsia="Times New Roman" w:hAnsi="Times New Roman" w:cs="Times New Roman" w:hint="default"/>
        <w:b w:val="0"/>
        <w:bCs w:val="0"/>
        <w:i w:val="0"/>
        <w:iCs w:val="0"/>
        <w:spacing w:val="-3"/>
        <w:w w:val="100"/>
        <w:sz w:val="26"/>
        <w:szCs w:val="26"/>
        <w:lang w:val="vi" w:eastAsia="en-US" w:bidi="ar-SA"/>
      </w:rPr>
    </w:lvl>
    <w:lvl w:ilvl="2">
      <w:numFmt w:val="bullet"/>
      <w:lvlText w:val="•"/>
      <w:lvlJc w:val="left"/>
      <w:pPr>
        <w:ind w:left="1860" w:hanging="454"/>
      </w:pPr>
      <w:rPr>
        <w:rFonts w:hint="default"/>
        <w:lang w:val="vi" w:eastAsia="en-US" w:bidi="ar-SA"/>
      </w:rPr>
    </w:lvl>
    <w:lvl w:ilvl="3">
      <w:numFmt w:val="bullet"/>
      <w:lvlText w:val="•"/>
      <w:lvlJc w:val="left"/>
      <w:pPr>
        <w:ind w:left="2881" w:hanging="454"/>
      </w:pPr>
      <w:rPr>
        <w:rFonts w:hint="default"/>
        <w:lang w:val="vi" w:eastAsia="en-US" w:bidi="ar-SA"/>
      </w:rPr>
    </w:lvl>
    <w:lvl w:ilvl="4">
      <w:numFmt w:val="bullet"/>
      <w:lvlText w:val="•"/>
      <w:lvlJc w:val="left"/>
      <w:pPr>
        <w:ind w:left="3902" w:hanging="454"/>
      </w:pPr>
      <w:rPr>
        <w:rFonts w:hint="default"/>
        <w:lang w:val="vi" w:eastAsia="en-US" w:bidi="ar-SA"/>
      </w:rPr>
    </w:lvl>
    <w:lvl w:ilvl="5">
      <w:numFmt w:val="bullet"/>
      <w:lvlText w:val="•"/>
      <w:lvlJc w:val="left"/>
      <w:pPr>
        <w:ind w:left="4922" w:hanging="454"/>
      </w:pPr>
      <w:rPr>
        <w:rFonts w:hint="default"/>
        <w:lang w:val="vi" w:eastAsia="en-US" w:bidi="ar-SA"/>
      </w:rPr>
    </w:lvl>
    <w:lvl w:ilvl="6">
      <w:numFmt w:val="bullet"/>
      <w:lvlText w:val="•"/>
      <w:lvlJc w:val="left"/>
      <w:pPr>
        <w:ind w:left="5943" w:hanging="454"/>
      </w:pPr>
      <w:rPr>
        <w:rFonts w:hint="default"/>
        <w:lang w:val="vi" w:eastAsia="en-US" w:bidi="ar-SA"/>
      </w:rPr>
    </w:lvl>
    <w:lvl w:ilvl="7">
      <w:numFmt w:val="bullet"/>
      <w:lvlText w:val="•"/>
      <w:lvlJc w:val="left"/>
      <w:pPr>
        <w:ind w:left="6964" w:hanging="454"/>
      </w:pPr>
      <w:rPr>
        <w:rFonts w:hint="default"/>
        <w:lang w:val="vi" w:eastAsia="en-US" w:bidi="ar-SA"/>
      </w:rPr>
    </w:lvl>
    <w:lvl w:ilvl="8">
      <w:numFmt w:val="bullet"/>
      <w:lvlText w:val="•"/>
      <w:lvlJc w:val="left"/>
      <w:pPr>
        <w:ind w:left="7984" w:hanging="454"/>
      </w:pPr>
      <w:rPr>
        <w:rFonts w:hint="default"/>
        <w:lang w:val="vi" w:eastAsia="en-US" w:bidi="ar-SA"/>
      </w:rPr>
    </w:lvl>
  </w:abstractNum>
  <w:abstractNum w:abstractNumId="8" w15:restartNumberingAfterBreak="0">
    <w:nsid w:val="D7F9FE59"/>
    <w:multiLevelType w:val="multilevel"/>
    <w:tmpl w:val="D7F9FE59"/>
    <w:lvl w:ilvl="0">
      <w:numFmt w:val="bullet"/>
      <w:lvlText w:val="-"/>
      <w:lvlJc w:val="left"/>
      <w:pPr>
        <w:ind w:left="844"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numFmt w:val="bullet"/>
      <w:lvlText w:val="●"/>
      <w:lvlJc w:val="left"/>
      <w:pPr>
        <w:ind w:left="1564" w:hanging="360"/>
      </w:pPr>
      <w:rPr>
        <w:rFonts w:ascii="Times New Roman" w:eastAsia="Times New Roman" w:hAnsi="Times New Roman" w:cs="Times New Roman" w:hint="default"/>
        <w:b w:val="0"/>
        <w:bCs w:val="0"/>
        <w:i w:val="0"/>
        <w:iCs w:val="0"/>
        <w:spacing w:val="0"/>
        <w:w w:val="100"/>
        <w:sz w:val="26"/>
        <w:szCs w:val="26"/>
        <w:lang w:val="vi" w:eastAsia="en-US" w:bidi="ar-SA"/>
      </w:rPr>
    </w:lvl>
    <w:lvl w:ilvl="2">
      <w:numFmt w:val="bullet"/>
      <w:lvlText w:val="•"/>
      <w:lvlJc w:val="left"/>
      <w:pPr>
        <w:ind w:left="2500" w:hanging="360"/>
      </w:pPr>
      <w:rPr>
        <w:rFonts w:hint="default"/>
        <w:lang w:val="vi" w:eastAsia="en-US" w:bidi="ar-SA"/>
      </w:rPr>
    </w:lvl>
    <w:lvl w:ilvl="3">
      <w:numFmt w:val="bullet"/>
      <w:lvlText w:val="•"/>
      <w:lvlJc w:val="left"/>
      <w:pPr>
        <w:ind w:left="3441" w:hanging="360"/>
      </w:pPr>
      <w:rPr>
        <w:rFonts w:hint="default"/>
        <w:lang w:val="vi" w:eastAsia="en-US" w:bidi="ar-SA"/>
      </w:rPr>
    </w:lvl>
    <w:lvl w:ilvl="4">
      <w:numFmt w:val="bullet"/>
      <w:lvlText w:val="•"/>
      <w:lvlJc w:val="left"/>
      <w:pPr>
        <w:ind w:left="4382" w:hanging="360"/>
      </w:pPr>
      <w:rPr>
        <w:rFonts w:hint="default"/>
        <w:lang w:val="vi" w:eastAsia="en-US" w:bidi="ar-SA"/>
      </w:rPr>
    </w:lvl>
    <w:lvl w:ilvl="5">
      <w:numFmt w:val="bullet"/>
      <w:lvlText w:val="•"/>
      <w:lvlJc w:val="left"/>
      <w:pPr>
        <w:ind w:left="5322" w:hanging="360"/>
      </w:pPr>
      <w:rPr>
        <w:rFonts w:hint="default"/>
        <w:lang w:val="vi" w:eastAsia="en-US" w:bidi="ar-SA"/>
      </w:rPr>
    </w:lvl>
    <w:lvl w:ilvl="6">
      <w:numFmt w:val="bullet"/>
      <w:lvlText w:val="•"/>
      <w:lvlJc w:val="left"/>
      <w:pPr>
        <w:ind w:left="6263" w:hanging="360"/>
      </w:pPr>
      <w:rPr>
        <w:rFonts w:hint="default"/>
        <w:lang w:val="vi" w:eastAsia="en-US" w:bidi="ar-SA"/>
      </w:rPr>
    </w:lvl>
    <w:lvl w:ilvl="7">
      <w:numFmt w:val="bullet"/>
      <w:lvlText w:val="•"/>
      <w:lvlJc w:val="left"/>
      <w:pPr>
        <w:ind w:left="7204" w:hanging="360"/>
      </w:pPr>
      <w:rPr>
        <w:rFonts w:hint="default"/>
        <w:lang w:val="vi" w:eastAsia="en-US" w:bidi="ar-SA"/>
      </w:rPr>
    </w:lvl>
    <w:lvl w:ilvl="8">
      <w:numFmt w:val="bullet"/>
      <w:lvlText w:val="•"/>
      <w:lvlJc w:val="left"/>
      <w:pPr>
        <w:ind w:left="8144" w:hanging="360"/>
      </w:pPr>
      <w:rPr>
        <w:rFonts w:hint="default"/>
        <w:lang w:val="vi" w:eastAsia="en-US" w:bidi="ar-SA"/>
      </w:rPr>
    </w:lvl>
  </w:abstractNum>
  <w:abstractNum w:abstractNumId="9" w15:restartNumberingAfterBreak="0">
    <w:nsid w:val="DCBA6B53"/>
    <w:multiLevelType w:val="multilevel"/>
    <w:tmpl w:val="DCBA6B53"/>
    <w:lvl w:ilvl="0">
      <w:numFmt w:val="bullet"/>
      <w:lvlText w:val="-"/>
      <w:lvlJc w:val="left"/>
      <w:pPr>
        <w:ind w:left="844"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numFmt w:val="bullet"/>
      <w:lvlText w:val="•"/>
      <w:lvlJc w:val="left"/>
      <w:pPr>
        <w:ind w:left="1758" w:hanging="360"/>
      </w:pPr>
      <w:rPr>
        <w:rFonts w:hint="default"/>
        <w:lang w:val="vi" w:eastAsia="en-US" w:bidi="ar-SA"/>
      </w:rPr>
    </w:lvl>
    <w:lvl w:ilvl="2">
      <w:numFmt w:val="bullet"/>
      <w:lvlText w:val="•"/>
      <w:lvlJc w:val="left"/>
      <w:pPr>
        <w:ind w:left="2677" w:hanging="360"/>
      </w:pPr>
      <w:rPr>
        <w:rFonts w:hint="default"/>
        <w:lang w:val="vi" w:eastAsia="en-US" w:bidi="ar-SA"/>
      </w:rPr>
    </w:lvl>
    <w:lvl w:ilvl="3">
      <w:numFmt w:val="bullet"/>
      <w:lvlText w:val="•"/>
      <w:lvlJc w:val="left"/>
      <w:pPr>
        <w:ind w:left="3595" w:hanging="360"/>
      </w:pPr>
      <w:rPr>
        <w:rFonts w:hint="default"/>
        <w:lang w:val="vi" w:eastAsia="en-US" w:bidi="ar-SA"/>
      </w:rPr>
    </w:lvl>
    <w:lvl w:ilvl="4">
      <w:numFmt w:val="bullet"/>
      <w:lvlText w:val="•"/>
      <w:lvlJc w:val="left"/>
      <w:pPr>
        <w:ind w:left="4514" w:hanging="360"/>
      </w:pPr>
      <w:rPr>
        <w:rFonts w:hint="default"/>
        <w:lang w:val="vi" w:eastAsia="en-US" w:bidi="ar-SA"/>
      </w:rPr>
    </w:lvl>
    <w:lvl w:ilvl="5">
      <w:numFmt w:val="bullet"/>
      <w:lvlText w:val="•"/>
      <w:lvlJc w:val="left"/>
      <w:pPr>
        <w:ind w:left="5433" w:hanging="360"/>
      </w:pPr>
      <w:rPr>
        <w:rFonts w:hint="default"/>
        <w:lang w:val="vi" w:eastAsia="en-US" w:bidi="ar-SA"/>
      </w:rPr>
    </w:lvl>
    <w:lvl w:ilvl="6">
      <w:numFmt w:val="bullet"/>
      <w:lvlText w:val="•"/>
      <w:lvlJc w:val="left"/>
      <w:pPr>
        <w:ind w:left="6351" w:hanging="360"/>
      </w:pPr>
      <w:rPr>
        <w:rFonts w:hint="default"/>
        <w:lang w:val="vi" w:eastAsia="en-US" w:bidi="ar-SA"/>
      </w:rPr>
    </w:lvl>
    <w:lvl w:ilvl="7">
      <w:numFmt w:val="bullet"/>
      <w:lvlText w:val="•"/>
      <w:lvlJc w:val="left"/>
      <w:pPr>
        <w:ind w:left="7270" w:hanging="360"/>
      </w:pPr>
      <w:rPr>
        <w:rFonts w:hint="default"/>
        <w:lang w:val="vi" w:eastAsia="en-US" w:bidi="ar-SA"/>
      </w:rPr>
    </w:lvl>
    <w:lvl w:ilvl="8">
      <w:numFmt w:val="bullet"/>
      <w:lvlText w:val="•"/>
      <w:lvlJc w:val="left"/>
      <w:pPr>
        <w:ind w:left="8188" w:hanging="360"/>
      </w:pPr>
      <w:rPr>
        <w:rFonts w:hint="default"/>
        <w:lang w:val="vi" w:eastAsia="en-US" w:bidi="ar-SA"/>
      </w:rPr>
    </w:lvl>
  </w:abstractNum>
  <w:abstractNum w:abstractNumId="10" w15:restartNumberingAfterBreak="0">
    <w:nsid w:val="E093A4B0"/>
    <w:multiLevelType w:val="multilevel"/>
    <w:tmpl w:val="E093A4B0"/>
    <w:lvl w:ilvl="0">
      <w:start w:val="1"/>
      <w:numFmt w:val="decimal"/>
      <w:lvlText w:val="%1."/>
      <w:lvlJc w:val="left"/>
      <w:pPr>
        <w:ind w:left="404" w:hanging="280"/>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577" w:hanging="454"/>
      </w:pPr>
      <w:rPr>
        <w:rFonts w:hint="default"/>
        <w:spacing w:val="-3"/>
        <w:w w:val="100"/>
        <w:lang w:val="vi" w:eastAsia="en-US" w:bidi="ar-SA"/>
      </w:rPr>
    </w:lvl>
    <w:lvl w:ilvl="2">
      <w:numFmt w:val="bullet"/>
      <w:lvlText w:val="-"/>
      <w:lvlJc w:val="left"/>
      <w:pPr>
        <w:ind w:left="844" w:hanging="454"/>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930" w:hanging="454"/>
      </w:pPr>
      <w:rPr>
        <w:rFonts w:hint="default"/>
        <w:lang w:val="vi" w:eastAsia="en-US" w:bidi="ar-SA"/>
      </w:rPr>
    </w:lvl>
    <w:lvl w:ilvl="4">
      <w:numFmt w:val="bullet"/>
      <w:lvlText w:val="•"/>
      <w:lvlJc w:val="left"/>
      <w:pPr>
        <w:ind w:left="1020" w:hanging="454"/>
      </w:pPr>
      <w:rPr>
        <w:rFonts w:hint="default"/>
        <w:lang w:val="vi" w:eastAsia="en-US" w:bidi="ar-SA"/>
      </w:rPr>
    </w:lvl>
    <w:lvl w:ilvl="5">
      <w:numFmt w:val="bullet"/>
      <w:lvlText w:val="•"/>
      <w:lvlJc w:val="left"/>
      <w:pPr>
        <w:ind w:left="1110" w:hanging="454"/>
      </w:pPr>
      <w:rPr>
        <w:rFonts w:hint="default"/>
        <w:lang w:val="vi" w:eastAsia="en-US" w:bidi="ar-SA"/>
      </w:rPr>
    </w:lvl>
    <w:lvl w:ilvl="6">
      <w:numFmt w:val="bullet"/>
      <w:lvlText w:val="•"/>
      <w:lvlJc w:val="left"/>
      <w:pPr>
        <w:ind w:left="1200" w:hanging="454"/>
      </w:pPr>
      <w:rPr>
        <w:rFonts w:hint="default"/>
        <w:lang w:val="vi" w:eastAsia="en-US" w:bidi="ar-SA"/>
      </w:rPr>
    </w:lvl>
    <w:lvl w:ilvl="7">
      <w:numFmt w:val="bullet"/>
      <w:lvlText w:val="•"/>
      <w:lvlJc w:val="left"/>
      <w:pPr>
        <w:ind w:left="1291" w:hanging="454"/>
      </w:pPr>
      <w:rPr>
        <w:rFonts w:hint="default"/>
        <w:lang w:val="vi" w:eastAsia="en-US" w:bidi="ar-SA"/>
      </w:rPr>
    </w:lvl>
    <w:lvl w:ilvl="8">
      <w:numFmt w:val="bullet"/>
      <w:lvlText w:val="•"/>
      <w:lvlJc w:val="left"/>
      <w:pPr>
        <w:ind w:left="1381" w:hanging="454"/>
      </w:pPr>
      <w:rPr>
        <w:rFonts w:hint="default"/>
        <w:lang w:val="vi" w:eastAsia="en-US" w:bidi="ar-SA"/>
      </w:rPr>
    </w:lvl>
  </w:abstractNum>
  <w:abstractNum w:abstractNumId="11" w15:restartNumberingAfterBreak="0">
    <w:nsid w:val="F4B5D9F5"/>
    <w:multiLevelType w:val="multilevel"/>
    <w:tmpl w:val="F4B5D9F5"/>
    <w:lvl w:ilvl="0">
      <w:start w:val="2"/>
      <w:numFmt w:val="decimal"/>
      <w:lvlText w:val="%1"/>
      <w:lvlJc w:val="left"/>
      <w:pPr>
        <w:ind w:left="513" w:hanging="390"/>
      </w:pPr>
      <w:rPr>
        <w:rFonts w:hint="default"/>
        <w:lang w:val="vi" w:eastAsia="en-US" w:bidi="ar-SA"/>
      </w:rPr>
    </w:lvl>
    <w:lvl w:ilvl="1">
      <w:start w:val="1"/>
      <w:numFmt w:val="decimal"/>
      <w:lvlText w:val="%1.%2"/>
      <w:lvlJc w:val="left"/>
      <w:pPr>
        <w:ind w:left="513" w:hanging="390"/>
      </w:pPr>
      <w:rPr>
        <w:rFonts w:ascii="Times New Roman" w:eastAsia="Times New Roman" w:hAnsi="Times New Roman" w:cs="Times New Roman" w:hint="default"/>
        <w:b/>
        <w:bCs/>
        <w:i w:val="0"/>
        <w:iCs w:val="0"/>
        <w:color w:val="262626"/>
        <w:spacing w:val="-3"/>
        <w:w w:val="100"/>
        <w:sz w:val="26"/>
        <w:szCs w:val="26"/>
        <w:lang w:val="vi" w:eastAsia="en-US" w:bidi="ar-SA"/>
      </w:rPr>
    </w:lvl>
    <w:lvl w:ilvl="2">
      <w:numFmt w:val="bullet"/>
      <w:lvlText w:val="•"/>
      <w:lvlJc w:val="left"/>
      <w:pPr>
        <w:ind w:left="2421" w:hanging="390"/>
      </w:pPr>
      <w:rPr>
        <w:rFonts w:hint="default"/>
        <w:lang w:val="vi" w:eastAsia="en-US" w:bidi="ar-SA"/>
      </w:rPr>
    </w:lvl>
    <w:lvl w:ilvl="3">
      <w:numFmt w:val="bullet"/>
      <w:lvlText w:val="•"/>
      <w:lvlJc w:val="left"/>
      <w:pPr>
        <w:ind w:left="3371" w:hanging="390"/>
      </w:pPr>
      <w:rPr>
        <w:rFonts w:hint="default"/>
        <w:lang w:val="vi" w:eastAsia="en-US" w:bidi="ar-SA"/>
      </w:rPr>
    </w:lvl>
    <w:lvl w:ilvl="4">
      <w:numFmt w:val="bullet"/>
      <w:lvlText w:val="•"/>
      <w:lvlJc w:val="left"/>
      <w:pPr>
        <w:ind w:left="4322" w:hanging="390"/>
      </w:pPr>
      <w:rPr>
        <w:rFonts w:hint="default"/>
        <w:lang w:val="vi" w:eastAsia="en-US" w:bidi="ar-SA"/>
      </w:rPr>
    </w:lvl>
    <w:lvl w:ilvl="5">
      <w:numFmt w:val="bullet"/>
      <w:lvlText w:val="•"/>
      <w:lvlJc w:val="left"/>
      <w:pPr>
        <w:ind w:left="5273" w:hanging="390"/>
      </w:pPr>
      <w:rPr>
        <w:rFonts w:hint="default"/>
        <w:lang w:val="vi" w:eastAsia="en-US" w:bidi="ar-SA"/>
      </w:rPr>
    </w:lvl>
    <w:lvl w:ilvl="6">
      <w:numFmt w:val="bullet"/>
      <w:lvlText w:val="•"/>
      <w:lvlJc w:val="left"/>
      <w:pPr>
        <w:ind w:left="6223" w:hanging="390"/>
      </w:pPr>
      <w:rPr>
        <w:rFonts w:hint="default"/>
        <w:lang w:val="vi" w:eastAsia="en-US" w:bidi="ar-SA"/>
      </w:rPr>
    </w:lvl>
    <w:lvl w:ilvl="7">
      <w:numFmt w:val="bullet"/>
      <w:lvlText w:val="•"/>
      <w:lvlJc w:val="left"/>
      <w:pPr>
        <w:ind w:left="7174" w:hanging="390"/>
      </w:pPr>
      <w:rPr>
        <w:rFonts w:hint="default"/>
        <w:lang w:val="vi" w:eastAsia="en-US" w:bidi="ar-SA"/>
      </w:rPr>
    </w:lvl>
    <w:lvl w:ilvl="8">
      <w:numFmt w:val="bullet"/>
      <w:lvlText w:val="•"/>
      <w:lvlJc w:val="left"/>
      <w:pPr>
        <w:ind w:left="8124" w:hanging="390"/>
      </w:pPr>
      <w:rPr>
        <w:rFonts w:hint="default"/>
        <w:lang w:val="vi" w:eastAsia="en-US" w:bidi="ar-SA"/>
      </w:rPr>
    </w:lvl>
  </w:abstractNum>
  <w:abstractNum w:abstractNumId="12" w15:restartNumberingAfterBreak="0">
    <w:nsid w:val="0053208E"/>
    <w:multiLevelType w:val="multilevel"/>
    <w:tmpl w:val="0053208E"/>
    <w:lvl w:ilvl="0">
      <w:start w:val="1"/>
      <w:numFmt w:val="decimal"/>
      <w:lvlText w:val="%1."/>
      <w:lvlJc w:val="left"/>
      <w:pPr>
        <w:ind w:left="643" w:hanging="260"/>
      </w:pPr>
      <w:rPr>
        <w:rFonts w:ascii="Times New Roman" w:eastAsia="Times New Roman" w:hAnsi="Times New Roman" w:cs="Times New Roman" w:hint="default"/>
        <w:b w:val="0"/>
        <w:bCs w:val="0"/>
        <w:i w:val="0"/>
        <w:iCs w:val="0"/>
        <w:spacing w:val="-3"/>
        <w:w w:val="100"/>
        <w:sz w:val="26"/>
        <w:szCs w:val="26"/>
        <w:lang w:val="vi" w:eastAsia="en-US" w:bidi="ar-SA"/>
      </w:rPr>
    </w:lvl>
    <w:lvl w:ilvl="1">
      <w:start w:val="1"/>
      <w:numFmt w:val="decimal"/>
      <w:lvlText w:val="%1.%2."/>
      <w:lvlJc w:val="left"/>
      <w:pPr>
        <w:ind w:left="1097" w:hanging="454"/>
      </w:pPr>
      <w:rPr>
        <w:rFonts w:ascii="Times New Roman" w:eastAsia="Times New Roman" w:hAnsi="Times New Roman" w:cs="Times New Roman" w:hint="default"/>
        <w:b w:val="0"/>
        <w:bCs w:val="0"/>
        <w:i w:val="0"/>
        <w:iCs w:val="0"/>
        <w:spacing w:val="-3"/>
        <w:w w:val="100"/>
        <w:sz w:val="26"/>
        <w:szCs w:val="26"/>
        <w:lang w:val="vi" w:eastAsia="en-US" w:bidi="ar-SA"/>
      </w:rPr>
    </w:lvl>
    <w:lvl w:ilvl="2">
      <w:numFmt w:val="bullet"/>
      <w:lvlText w:val="•"/>
      <w:lvlJc w:val="left"/>
      <w:pPr>
        <w:ind w:left="2091" w:hanging="454"/>
      </w:pPr>
      <w:rPr>
        <w:rFonts w:hint="default"/>
        <w:lang w:val="vi" w:eastAsia="en-US" w:bidi="ar-SA"/>
      </w:rPr>
    </w:lvl>
    <w:lvl w:ilvl="3">
      <w:numFmt w:val="bullet"/>
      <w:lvlText w:val="•"/>
      <w:lvlJc w:val="left"/>
      <w:pPr>
        <w:ind w:left="3083" w:hanging="454"/>
      </w:pPr>
      <w:rPr>
        <w:rFonts w:hint="default"/>
        <w:lang w:val="vi" w:eastAsia="en-US" w:bidi="ar-SA"/>
      </w:rPr>
    </w:lvl>
    <w:lvl w:ilvl="4">
      <w:numFmt w:val="bullet"/>
      <w:lvlText w:val="•"/>
      <w:lvlJc w:val="left"/>
      <w:pPr>
        <w:ind w:left="4075" w:hanging="454"/>
      </w:pPr>
      <w:rPr>
        <w:rFonts w:hint="default"/>
        <w:lang w:val="vi" w:eastAsia="en-US" w:bidi="ar-SA"/>
      </w:rPr>
    </w:lvl>
    <w:lvl w:ilvl="5">
      <w:numFmt w:val="bullet"/>
      <w:lvlText w:val="•"/>
      <w:lvlJc w:val="left"/>
      <w:pPr>
        <w:ind w:left="5067" w:hanging="454"/>
      </w:pPr>
      <w:rPr>
        <w:rFonts w:hint="default"/>
        <w:lang w:val="vi" w:eastAsia="en-US" w:bidi="ar-SA"/>
      </w:rPr>
    </w:lvl>
    <w:lvl w:ilvl="6">
      <w:numFmt w:val="bullet"/>
      <w:lvlText w:val="•"/>
      <w:lvlJc w:val="left"/>
      <w:pPr>
        <w:ind w:left="6058" w:hanging="454"/>
      </w:pPr>
      <w:rPr>
        <w:rFonts w:hint="default"/>
        <w:lang w:val="vi" w:eastAsia="en-US" w:bidi="ar-SA"/>
      </w:rPr>
    </w:lvl>
    <w:lvl w:ilvl="7">
      <w:numFmt w:val="bullet"/>
      <w:lvlText w:val="•"/>
      <w:lvlJc w:val="left"/>
      <w:pPr>
        <w:ind w:left="7050" w:hanging="454"/>
      </w:pPr>
      <w:rPr>
        <w:rFonts w:hint="default"/>
        <w:lang w:val="vi" w:eastAsia="en-US" w:bidi="ar-SA"/>
      </w:rPr>
    </w:lvl>
    <w:lvl w:ilvl="8">
      <w:numFmt w:val="bullet"/>
      <w:lvlText w:val="•"/>
      <w:lvlJc w:val="left"/>
      <w:pPr>
        <w:ind w:left="8042" w:hanging="454"/>
      </w:pPr>
      <w:rPr>
        <w:rFonts w:hint="default"/>
        <w:lang w:val="vi" w:eastAsia="en-US" w:bidi="ar-SA"/>
      </w:rPr>
    </w:lvl>
  </w:abstractNum>
  <w:abstractNum w:abstractNumId="13" w15:restartNumberingAfterBreak="0">
    <w:nsid w:val="0248C179"/>
    <w:multiLevelType w:val="multilevel"/>
    <w:tmpl w:val="0248C179"/>
    <w:lvl w:ilvl="0">
      <w:start w:val="1"/>
      <w:numFmt w:val="decimal"/>
      <w:lvlText w:val="%1."/>
      <w:lvlJc w:val="left"/>
      <w:pPr>
        <w:ind w:left="643" w:hanging="260"/>
      </w:pPr>
      <w:rPr>
        <w:rFonts w:ascii="Times New Roman" w:eastAsia="Times New Roman" w:hAnsi="Times New Roman" w:cs="Times New Roman" w:hint="default"/>
        <w:b w:val="0"/>
        <w:bCs w:val="0"/>
        <w:i w:val="0"/>
        <w:iCs w:val="0"/>
        <w:spacing w:val="-3"/>
        <w:w w:val="100"/>
        <w:sz w:val="26"/>
        <w:szCs w:val="26"/>
        <w:lang w:val="vi" w:eastAsia="en-US" w:bidi="ar-SA"/>
      </w:rPr>
    </w:lvl>
    <w:lvl w:ilvl="1">
      <w:numFmt w:val="bullet"/>
      <w:lvlText w:val="•"/>
      <w:lvlJc w:val="left"/>
      <w:pPr>
        <w:ind w:left="1578" w:hanging="260"/>
      </w:pPr>
      <w:rPr>
        <w:rFonts w:hint="default"/>
        <w:lang w:val="vi" w:eastAsia="en-US" w:bidi="ar-SA"/>
      </w:rPr>
    </w:lvl>
    <w:lvl w:ilvl="2">
      <w:numFmt w:val="bullet"/>
      <w:lvlText w:val="•"/>
      <w:lvlJc w:val="left"/>
      <w:pPr>
        <w:ind w:left="2517" w:hanging="260"/>
      </w:pPr>
      <w:rPr>
        <w:rFonts w:hint="default"/>
        <w:lang w:val="vi" w:eastAsia="en-US" w:bidi="ar-SA"/>
      </w:rPr>
    </w:lvl>
    <w:lvl w:ilvl="3">
      <w:numFmt w:val="bullet"/>
      <w:lvlText w:val="•"/>
      <w:lvlJc w:val="left"/>
      <w:pPr>
        <w:ind w:left="3455" w:hanging="260"/>
      </w:pPr>
      <w:rPr>
        <w:rFonts w:hint="default"/>
        <w:lang w:val="vi" w:eastAsia="en-US" w:bidi="ar-SA"/>
      </w:rPr>
    </w:lvl>
    <w:lvl w:ilvl="4">
      <w:numFmt w:val="bullet"/>
      <w:lvlText w:val="•"/>
      <w:lvlJc w:val="left"/>
      <w:pPr>
        <w:ind w:left="4394" w:hanging="260"/>
      </w:pPr>
      <w:rPr>
        <w:rFonts w:hint="default"/>
        <w:lang w:val="vi" w:eastAsia="en-US" w:bidi="ar-SA"/>
      </w:rPr>
    </w:lvl>
    <w:lvl w:ilvl="5">
      <w:numFmt w:val="bullet"/>
      <w:lvlText w:val="•"/>
      <w:lvlJc w:val="left"/>
      <w:pPr>
        <w:ind w:left="5333" w:hanging="260"/>
      </w:pPr>
      <w:rPr>
        <w:rFonts w:hint="default"/>
        <w:lang w:val="vi" w:eastAsia="en-US" w:bidi="ar-SA"/>
      </w:rPr>
    </w:lvl>
    <w:lvl w:ilvl="6">
      <w:numFmt w:val="bullet"/>
      <w:lvlText w:val="•"/>
      <w:lvlJc w:val="left"/>
      <w:pPr>
        <w:ind w:left="6271" w:hanging="260"/>
      </w:pPr>
      <w:rPr>
        <w:rFonts w:hint="default"/>
        <w:lang w:val="vi" w:eastAsia="en-US" w:bidi="ar-SA"/>
      </w:rPr>
    </w:lvl>
    <w:lvl w:ilvl="7">
      <w:numFmt w:val="bullet"/>
      <w:lvlText w:val="•"/>
      <w:lvlJc w:val="left"/>
      <w:pPr>
        <w:ind w:left="7210" w:hanging="260"/>
      </w:pPr>
      <w:rPr>
        <w:rFonts w:hint="default"/>
        <w:lang w:val="vi" w:eastAsia="en-US" w:bidi="ar-SA"/>
      </w:rPr>
    </w:lvl>
    <w:lvl w:ilvl="8">
      <w:numFmt w:val="bullet"/>
      <w:lvlText w:val="•"/>
      <w:lvlJc w:val="left"/>
      <w:pPr>
        <w:ind w:left="8148" w:hanging="260"/>
      </w:pPr>
      <w:rPr>
        <w:rFonts w:hint="default"/>
        <w:lang w:val="vi" w:eastAsia="en-US" w:bidi="ar-SA"/>
      </w:rPr>
    </w:lvl>
  </w:abstractNum>
  <w:abstractNum w:abstractNumId="14" w15:restartNumberingAfterBreak="0">
    <w:nsid w:val="0E640482"/>
    <w:multiLevelType w:val="multilevel"/>
    <w:tmpl w:val="0E640482"/>
    <w:lvl w:ilvl="0">
      <w:start w:val="5"/>
      <w:numFmt w:val="decimal"/>
      <w:lvlText w:val="%1."/>
      <w:lvlJc w:val="left"/>
      <w:pPr>
        <w:ind w:left="830" w:hanging="360"/>
      </w:pPr>
      <w:rPr>
        <w:rFonts w:ascii="Times New Roman" w:eastAsia="Times New Roman" w:hAnsi="Times New Roman" w:cs="Times New Roman" w:hint="default"/>
        <w:b w:val="0"/>
        <w:bCs w:val="0"/>
        <w:i w:val="0"/>
        <w:iCs w:val="0"/>
        <w:spacing w:val="-3"/>
        <w:w w:val="100"/>
        <w:sz w:val="26"/>
        <w:szCs w:val="26"/>
        <w:lang w:val="vi" w:eastAsia="en-US" w:bidi="ar-SA"/>
      </w:rPr>
    </w:lvl>
    <w:lvl w:ilvl="1">
      <w:numFmt w:val="bullet"/>
      <w:lvlText w:val="•"/>
      <w:lvlJc w:val="left"/>
      <w:pPr>
        <w:ind w:left="1382" w:hanging="360"/>
      </w:pPr>
      <w:rPr>
        <w:rFonts w:hint="default"/>
        <w:lang w:val="vi" w:eastAsia="en-US" w:bidi="ar-SA"/>
      </w:rPr>
    </w:lvl>
    <w:lvl w:ilvl="2">
      <w:numFmt w:val="bullet"/>
      <w:lvlText w:val="•"/>
      <w:lvlJc w:val="left"/>
      <w:pPr>
        <w:ind w:left="1945" w:hanging="360"/>
      </w:pPr>
      <w:rPr>
        <w:rFonts w:hint="default"/>
        <w:lang w:val="vi" w:eastAsia="en-US" w:bidi="ar-SA"/>
      </w:rPr>
    </w:lvl>
    <w:lvl w:ilvl="3">
      <w:numFmt w:val="bullet"/>
      <w:lvlText w:val="•"/>
      <w:lvlJc w:val="left"/>
      <w:pPr>
        <w:ind w:left="2507" w:hanging="360"/>
      </w:pPr>
      <w:rPr>
        <w:rFonts w:hint="default"/>
        <w:lang w:val="vi" w:eastAsia="en-US" w:bidi="ar-SA"/>
      </w:rPr>
    </w:lvl>
    <w:lvl w:ilvl="4">
      <w:numFmt w:val="bullet"/>
      <w:lvlText w:val="•"/>
      <w:lvlJc w:val="left"/>
      <w:pPr>
        <w:ind w:left="3070" w:hanging="360"/>
      </w:pPr>
      <w:rPr>
        <w:rFonts w:hint="default"/>
        <w:lang w:val="vi" w:eastAsia="en-US" w:bidi="ar-SA"/>
      </w:rPr>
    </w:lvl>
    <w:lvl w:ilvl="5">
      <w:numFmt w:val="bullet"/>
      <w:lvlText w:val="•"/>
      <w:lvlJc w:val="left"/>
      <w:pPr>
        <w:ind w:left="3633" w:hanging="360"/>
      </w:pPr>
      <w:rPr>
        <w:rFonts w:hint="default"/>
        <w:lang w:val="vi" w:eastAsia="en-US" w:bidi="ar-SA"/>
      </w:rPr>
    </w:lvl>
    <w:lvl w:ilvl="6">
      <w:numFmt w:val="bullet"/>
      <w:lvlText w:val="•"/>
      <w:lvlJc w:val="left"/>
      <w:pPr>
        <w:ind w:left="4195"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20" w:hanging="360"/>
      </w:pPr>
      <w:rPr>
        <w:rFonts w:hint="default"/>
        <w:lang w:val="vi" w:eastAsia="en-US" w:bidi="ar-SA"/>
      </w:rPr>
    </w:lvl>
  </w:abstractNum>
  <w:abstractNum w:abstractNumId="15" w15:restartNumberingAfterBreak="0">
    <w:nsid w:val="1A074785"/>
    <w:multiLevelType w:val="multilevel"/>
    <w:tmpl w:val="C096C974"/>
    <w:lvl w:ilvl="0">
      <w:start w:val="1"/>
      <w:numFmt w:val="bullet"/>
      <w:lvlText w:val=""/>
      <w:lvlJc w:val="left"/>
      <w:pPr>
        <w:ind w:left="630" w:hanging="360"/>
      </w:pPr>
      <w:rPr>
        <w:rFonts w:ascii="Symbol" w:hAnsi="Symbol" w:hint="default"/>
        <w:b w:val="0"/>
        <w:bCs w:val="0"/>
        <w:i w:val="0"/>
        <w:iCs w:val="0"/>
        <w:spacing w:val="0"/>
        <w:w w:val="100"/>
        <w:sz w:val="26"/>
        <w:szCs w:val="26"/>
        <w:lang w:val="vi" w:eastAsia="en-US" w:bidi="ar-SA"/>
      </w:rPr>
    </w:lvl>
    <w:lvl w:ilvl="1">
      <w:numFmt w:val="bullet"/>
      <w:lvlText w:val="●"/>
      <w:lvlJc w:val="left"/>
      <w:pPr>
        <w:ind w:left="135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2">
      <w:numFmt w:val="bullet"/>
      <w:lvlText w:val="•"/>
      <w:lvlJc w:val="left"/>
      <w:pPr>
        <w:ind w:left="2286" w:hanging="360"/>
      </w:pPr>
      <w:rPr>
        <w:rFonts w:hint="default"/>
        <w:lang w:val="vi" w:eastAsia="en-US" w:bidi="ar-SA"/>
      </w:rPr>
    </w:lvl>
    <w:lvl w:ilvl="3">
      <w:numFmt w:val="bullet"/>
      <w:lvlText w:val="•"/>
      <w:lvlJc w:val="left"/>
      <w:pPr>
        <w:ind w:left="3227" w:hanging="360"/>
      </w:pPr>
      <w:rPr>
        <w:rFonts w:hint="default"/>
        <w:lang w:val="vi" w:eastAsia="en-US" w:bidi="ar-SA"/>
      </w:rPr>
    </w:lvl>
    <w:lvl w:ilvl="4">
      <w:numFmt w:val="bullet"/>
      <w:lvlText w:val="•"/>
      <w:lvlJc w:val="left"/>
      <w:pPr>
        <w:ind w:left="4168" w:hanging="360"/>
      </w:pPr>
      <w:rPr>
        <w:rFonts w:hint="default"/>
        <w:lang w:val="vi" w:eastAsia="en-US" w:bidi="ar-SA"/>
      </w:rPr>
    </w:lvl>
    <w:lvl w:ilvl="5">
      <w:numFmt w:val="bullet"/>
      <w:lvlText w:val="•"/>
      <w:lvlJc w:val="left"/>
      <w:pPr>
        <w:ind w:left="5108" w:hanging="360"/>
      </w:pPr>
      <w:rPr>
        <w:rFonts w:hint="default"/>
        <w:lang w:val="vi" w:eastAsia="en-US" w:bidi="ar-SA"/>
      </w:rPr>
    </w:lvl>
    <w:lvl w:ilvl="6">
      <w:numFmt w:val="bullet"/>
      <w:lvlText w:val="•"/>
      <w:lvlJc w:val="left"/>
      <w:pPr>
        <w:ind w:left="6049" w:hanging="360"/>
      </w:pPr>
      <w:rPr>
        <w:rFonts w:hint="default"/>
        <w:lang w:val="vi" w:eastAsia="en-US" w:bidi="ar-SA"/>
      </w:rPr>
    </w:lvl>
    <w:lvl w:ilvl="7">
      <w:numFmt w:val="bullet"/>
      <w:lvlText w:val="•"/>
      <w:lvlJc w:val="left"/>
      <w:pPr>
        <w:ind w:left="6990" w:hanging="360"/>
      </w:pPr>
      <w:rPr>
        <w:rFonts w:hint="default"/>
        <w:lang w:val="vi" w:eastAsia="en-US" w:bidi="ar-SA"/>
      </w:rPr>
    </w:lvl>
    <w:lvl w:ilvl="8">
      <w:numFmt w:val="bullet"/>
      <w:lvlText w:val="•"/>
      <w:lvlJc w:val="left"/>
      <w:pPr>
        <w:ind w:left="7930" w:hanging="360"/>
      </w:pPr>
      <w:rPr>
        <w:rFonts w:hint="default"/>
        <w:lang w:val="vi" w:eastAsia="en-US" w:bidi="ar-SA"/>
      </w:rPr>
    </w:lvl>
  </w:abstractNum>
  <w:abstractNum w:abstractNumId="16" w15:restartNumberingAfterBreak="0">
    <w:nsid w:val="218E7DDA"/>
    <w:multiLevelType w:val="multilevel"/>
    <w:tmpl w:val="C096C974"/>
    <w:lvl w:ilvl="0">
      <w:start w:val="1"/>
      <w:numFmt w:val="bullet"/>
      <w:lvlText w:val=""/>
      <w:lvlJc w:val="left"/>
      <w:pPr>
        <w:ind w:left="630" w:hanging="360"/>
      </w:pPr>
      <w:rPr>
        <w:rFonts w:ascii="Symbol" w:hAnsi="Symbol" w:hint="default"/>
        <w:b w:val="0"/>
        <w:bCs w:val="0"/>
        <w:i w:val="0"/>
        <w:iCs w:val="0"/>
        <w:spacing w:val="0"/>
        <w:w w:val="100"/>
        <w:sz w:val="26"/>
        <w:szCs w:val="26"/>
        <w:lang w:val="vi" w:eastAsia="en-US" w:bidi="ar-SA"/>
      </w:rPr>
    </w:lvl>
    <w:lvl w:ilvl="1">
      <w:numFmt w:val="bullet"/>
      <w:lvlText w:val="●"/>
      <w:lvlJc w:val="left"/>
      <w:pPr>
        <w:ind w:left="1350" w:hanging="360"/>
      </w:pPr>
      <w:rPr>
        <w:rFonts w:ascii="Times New Roman" w:eastAsia="Times New Roman" w:hAnsi="Times New Roman" w:cs="Times New Roman" w:hint="default"/>
        <w:b w:val="0"/>
        <w:bCs w:val="0"/>
        <w:i w:val="0"/>
        <w:iCs w:val="0"/>
        <w:spacing w:val="0"/>
        <w:w w:val="100"/>
        <w:sz w:val="26"/>
        <w:szCs w:val="26"/>
        <w:lang w:val="vi" w:eastAsia="en-US" w:bidi="ar-SA"/>
      </w:rPr>
    </w:lvl>
    <w:lvl w:ilvl="2">
      <w:numFmt w:val="bullet"/>
      <w:lvlText w:val="•"/>
      <w:lvlJc w:val="left"/>
      <w:pPr>
        <w:ind w:left="2286" w:hanging="360"/>
      </w:pPr>
      <w:rPr>
        <w:rFonts w:hint="default"/>
        <w:lang w:val="vi" w:eastAsia="en-US" w:bidi="ar-SA"/>
      </w:rPr>
    </w:lvl>
    <w:lvl w:ilvl="3">
      <w:numFmt w:val="bullet"/>
      <w:lvlText w:val="•"/>
      <w:lvlJc w:val="left"/>
      <w:pPr>
        <w:ind w:left="3227" w:hanging="360"/>
      </w:pPr>
      <w:rPr>
        <w:rFonts w:hint="default"/>
        <w:lang w:val="vi" w:eastAsia="en-US" w:bidi="ar-SA"/>
      </w:rPr>
    </w:lvl>
    <w:lvl w:ilvl="4">
      <w:numFmt w:val="bullet"/>
      <w:lvlText w:val="•"/>
      <w:lvlJc w:val="left"/>
      <w:pPr>
        <w:ind w:left="4168" w:hanging="360"/>
      </w:pPr>
      <w:rPr>
        <w:rFonts w:hint="default"/>
        <w:lang w:val="vi" w:eastAsia="en-US" w:bidi="ar-SA"/>
      </w:rPr>
    </w:lvl>
    <w:lvl w:ilvl="5">
      <w:numFmt w:val="bullet"/>
      <w:lvlText w:val="•"/>
      <w:lvlJc w:val="left"/>
      <w:pPr>
        <w:ind w:left="5108" w:hanging="360"/>
      </w:pPr>
      <w:rPr>
        <w:rFonts w:hint="default"/>
        <w:lang w:val="vi" w:eastAsia="en-US" w:bidi="ar-SA"/>
      </w:rPr>
    </w:lvl>
    <w:lvl w:ilvl="6">
      <w:numFmt w:val="bullet"/>
      <w:lvlText w:val="•"/>
      <w:lvlJc w:val="left"/>
      <w:pPr>
        <w:ind w:left="6049" w:hanging="360"/>
      </w:pPr>
      <w:rPr>
        <w:rFonts w:hint="default"/>
        <w:lang w:val="vi" w:eastAsia="en-US" w:bidi="ar-SA"/>
      </w:rPr>
    </w:lvl>
    <w:lvl w:ilvl="7">
      <w:numFmt w:val="bullet"/>
      <w:lvlText w:val="•"/>
      <w:lvlJc w:val="left"/>
      <w:pPr>
        <w:ind w:left="6990" w:hanging="360"/>
      </w:pPr>
      <w:rPr>
        <w:rFonts w:hint="default"/>
        <w:lang w:val="vi" w:eastAsia="en-US" w:bidi="ar-SA"/>
      </w:rPr>
    </w:lvl>
    <w:lvl w:ilvl="8">
      <w:numFmt w:val="bullet"/>
      <w:lvlText w:val="•"/>
      <w:lvlJc w:val="left"/>
      <w:pPr>
        <w:ind w:left="7930" w:hanging="360"/>
      </w:pPr>
      <w:rPr>
        <w:rFonts w:hint="default"/>
        <w:lang w:val="vi" w:eastAsia="en-US" w:bidi="ar-SA"/>
      </w:rPr>
    </w:lvl>
  </w:abstractNum>
  <w:abstractNum w:abstractNumId="17" w15:restartNumberingAfterBreak="0">
    <w:nsid w:val="2470EC97"/>
    <w:multiLevelType w:val="multilevel"/>
    <w:tmpl w:val="2470EC97"/>
    <w:lvl w:ilvl="0">
      <w:start w:val="1"/>
      <w:numFmt w:val="decimal"/>
      <w:lvlText w:val="%1."/>
      <w:lvlJc w:val="left"/>
      <w:pPr>
        <w:ind w:left="404" w:hanging="280"/>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577" w:hanging="454"/>
        <w:jc w:val="right"/>
      </w:pPr>
      <w:rPr>
        <w:rFonts w:ascii="Times New Roman" w:eastAsia="Times New Roman" w:hAnsi="Times New Roman" w:cs="Times New Roman" w:hint="default"/>
        <w:b/>
        <w:bCs/>
        <w:i w:val="0"/>
        <w:iCs w:val="0"/>
        <w:color w:val="262626"/>
        <w:spacing w:val="-3"/>
        <w:w w:val="100"/>
        <w:sz w:val="26"/>
        <w:szCs w:val="26"/>
        <w:lang w:val="vi" w:eastAsia="en-US" w:bidi="ar-SA"/>
      </w:rPr>
    </w:lvl>
    <w:lvl w:ilvl="2">
      <w:start w:val="1"/>
      <w:numFmt w:val="decimal"/>
      <w:lvlText w:val="%1.%2.%3."/>
      <w:lvlJc w:val="left"/>
      <w:pPr>
        <w:ind w:left="837" w:hanging="650"/>
        <w:jc w:val="right"/>
      </w:pPr>
      <w:rPr>
        <w:rFonts w:hint="default"/>
        <w:spacing w:val="-3"/>
        <w:w w:val="100"/>
        <w:lang w:val="vi" w:eastAsia="en-US" w:bidi="ar-SA"/>
      </w:rPr>
    </w:lvl>
    <w:lvl w:ilvl="3">
      <w:numFmt w:val="bullet"/>
      <w:lvlText w:val="•"/>
      <w:lvlJc w:val="left"/>
      <w:pPr>
        <w:ind w:left="780" w:hanging="650"/>
      </w:pPr>
      <w:rPr>
        <w:rFonts w:hint="default"/>
        <w:lang w:val="vi" w:eastAsia="en-US" w:bidi="ar-SA"/>
      </w:rPr>
    </w:lvl>
    <w:lvl w:ilvl="4">
      <w:numFmt w:val="bullet"/>
      <w:lvlText w:val="•"/>
      <w:lvlJc w:val="left"/>
      <w:pPr>
        <w:ind w:left="840" w:hanging="650"/>
      </w:pPr>
      <w:rPr>
        <w:rFonts w:hint="default"/>
        <w:lang w:val="vi" w:eastAsia="en-US" w:bidi="ar-SA"/>
      </w:rPr>
    </w:lvl>
    <w:lvl w:ilvl="5">
      <w:numFmt w:val="bullet"/>
      <w:lvlText w:val="•"/>
      <w:lvlJc w:val="left"/>
      <w:pPr>
        <w:ind w:left="2371" w:hanging="650"/>
      </w:pPr>
      <w:rPr>
        <w:rFonts w:hint="default"/>
        <w:lang w:val="vi" w:eastAsia="en-US" w:bidi="ar-SA"/>
      </w:rPr>
    </w:lvl>
    <w:lvl w:ilvl="6">
      <w:numFmt w:val="bullet"/>
      <w:lvlText w:val="•"/>
      <w:lvlJc w:val="left"/>
      <w:pPr>
        <w:ind w:left="3902" w:hanging="650"/>
      </w:pPr>
      <w:rPr>
        <w:rFonts w:hint="default"/>
        <w:lang w:val="vi" w:eastAsia="en-US" w:bidi="ar-SA"/>
      </w:rPr>
    </w:lvl>
    <w:lvl w:ilvl="7">
      <w:numFmt w:val="bullet"/>
      <w:lvlText w:val="•"/>
      <w:lvlJc w:val="left"/>
      <w:pPr>
        <w:ind w:left="5433" w:hanging="650"/>
      </w:pPr>
      <w:rPr>
        <w:rFonts w:hint="default"/>
        <w:lang w:val="vi" w:eastAsia="en-US" w:bidi="ar-SA"/>
      </w:rPr>
    </w:lvl>
    <w:lvl w:ilvl="8">
      <w:numFmt w:val="bullet"/>
      <w:lvlText w:val="•"/>
      <w:lvlJc w:val="left"/>
      <w:pPr>
        <w:ind w:left="6964" w:hanging="650"/>
      </w:pPr>
      <w:rPr>
        <w:rFonts w:hint="default"/>
        <w:lang w:val="vi" w:eastAsia="en-US" w:bidi="ar-SA"/>
      </w:rPr>
    </w:lvl>
  </w:abstractNum>
  <w:abstractNum w:abstractNumId="18" w15:restartNumberingAfterBreak="0">
    <w:nsid w:val="25B654F3"/>
    <w:multiLevelType w:val="multilevel"/>
    <w:tmpl w:val="25B654F3"/>
    <w:lvl w:ilvl="0">
      <w:start w:val="2"/>
      <w:numFmt w:val="decimal"/>
      <w:lvlText w:val="%1"/>
      <w:lvlJc w:val="left"/>
      <w:pPr>
        <w:ind w:left="1292" w:hanging="649"/>
      </w:pPr>
      <w:rPr>
        <w:rFonts w:hint="default"/>
        <w:lang w:val="vi" w:eastAsia="en-US" w:bidi="ar-SA"/>
      </w:rPr>
    </w:lvl>
    <w:lvl w:ilvl="1">
      <w:start w:val="3"/>
      <w:numFmt w:val="decimal"/>
      <w:lvlText w:val="%1.%2"/>
      <w:lvlJc w:val="left"/>
      <w:pPr>
        <w:ind w:left="1292" w:hanging="649"/>
      </w:pPr>
      <w:rPr>
        <w:rFonts w:hint="default"/>
        <w:lang w:val="vi" w:eastAsia="en-US" w:bidi="ar-SA"/>
      </w:rPr>
    </w:lvl>
    <w:lvl w:ilvl="2">
      <w:start w:val="4"/>
      <w:numFmt w:val="decimal"/>
      <w:lvlText w:val="%1.%2.%3."/>
      <w:lvlJc w:val="left"/>
      <w:pPr>
        <w:ind w:left="1292" w:hanging="649"/>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917" w:hanging="649"/>
      </w:pPr>
      <w:rPr>
        <w:rFonts w:hint="default"/>
        <w:lang w:val="vi" w:eastAsia="en-US" w:bidi="ar-SA"/>
      </w:rPr>
    </w:lvl>
    <w:lvl w:ilvl="4">
      <w:numFmt w:val="bullet"/>
      <w:lvlText w:val="•"/>
      <w:lvlJc w:val="left"/>
      <w:pPr>
        <w:ind w:left="4790" w:hanging="649"/>
      </w:pPr>
      <w:rPr>
        <w:rFonts w:hint="default"/>
        <w:lang w:val="vi" w:eastAsia="en-US" w:bidi="ar-SA"/>
      </w:rPr>
    </w:lvl>
    <w:lvl w:ilvl="5">
      <w:numFmt w:val="bullet"/>
      <w:lvlText w:val="•"/>
      <w:lvlJc w:val="left"/>
      <w:pPr>
        <w:ind w:left="5663" w:hanging="649"/>
      </w:pPr>
      <w:rPr>
        <w:rFonts w:hint="default"/>
        <w:lang w:val="vi" w:eastAsia="en-US" w:bidi="ar-SA"/>
      </w:rPr>
    </w:lvl>
    <w:lvl w:ilvl="6">
      <w:numFmt w:val="bullet"/>
      <w:lvlText w:val="•"/>
      <w:lvlJc w:val="left"/>
      <w:pPr>
        <w:ind w:left="6535" w:hanging="649"/>
      </w:pPr>
      <w:rPr>
        <w:rFonts w:hint="default"/>
        <w:lang w:val="vi" w:eastAsia="en-US" w:bidi="ar-SA"/>
      </w:rPr>
    </w:lvl>
    <w:lvl w:ilvl="7">
      <w:numFmt w:val="bullet"/>
      <w:lvlText w:val="•"/>
      <w:lvlJc w:val="left"/>
      <w:pPr>
        <w:ind w:left="7408" w:hanging="649"/>
      </w:pPr>
      <w:rPr>
        <w:rFonts w:hint="default"/>
        <w:lang w:val="vi" w:eastAsia="en-US" w:bidi="ar-SA"/>
      </w:rPr>
    </w:lvl>
    <w:lvl w:ilvl="8">
      <w:numFmt w:val="bullet"/>
      <w:lvlText w:val="•"/>
      <w:lvlJc w:val="left"/>
      <w:pPr>
        <w:ind w:left="8280" w:hanging="649"/>
      </w:pPr>
      <w:rPr>
        <w:rFonts w:hint="default"/>
        <w:lang w:val="vi" w:eastAsia="en-US" w:bidi="ar-SA"/>
      </w:rPr>
    </w:lvl>
  </w:abstractNum>
  <w:abstractNum w:abstractNumId="19" w15:restartNumberingAfterBreak="0">
    <w:nsid w:val="2A8F537B"/>
    <w:multiLevelType w:val="multilevel"/>
    <w:tmpl w:val="2A8F537B"/>
    <w:lvl w:ilvl="0">
      <w:start w:val="1"/>
      <w:numFmt w:val="decimal"/>
      <w:lvlText w:val="%1."/>
      <w:lvlJc w:val="left"/>
      <w:pPr>
        <w:ind w:left="404" w:hanging="280"/>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1.%2."/>
      <w:lvlJc w:val="left"/>
      <w:pPr>
        <w:ind w:left="577" w:hanging="454"/>
      </w:pPr>
      <w:rPr>
        <w:rFonts w:ascii="Times New Roman" w:eastAsia="Times New Roman" w:hAnsi="Times New Roman" w:cs="Times New Roman" w:hint="default"/>
        <w:b/>
        <w:bCs/>
        <w:i w:val="0"/>
        <w:iCs w:val="0"/>
        <w:spacing w:val="-3"/>
        <w:w w:val="100"/>
        <w:sz w:val="26"/>
        <w:szCs w:val="26"/>
        <w:lang w:val="vi" w:eastAsia="en-US" w:bidi="ar-SA"/>
      </w:rPr>
    </w:lvl>
    <w:lvl w:ilvl="2">
      <w:numFmt w:val="bullet"/>
      <w:lvlText w:val="-"/>
      <w:lvlJc w:val="left"/>
      <w:pPr>
        <w:ind w:left="123" w:hanging="402"/>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840" w:hanging="402"/>
      </w:pPr>
      <w:rPr>
        <w:rFonts w:hint="default"/>
        <w:lang w:val="vi" w:eastAsia="en-US" w:bidi="ar-SA"/>
      </w:rPr>
    </w:lvl>
    <w:lvl w:ilvl="4">
      <w:numFmt w:val="bullet"/>
      <w:lvlText w:val="•"/>
      <w:lvlJc w:val="left"/>
      <w:pPr>
        <w:ind w:left="2152" w:hanging="402"/>
      </w:pPr>
      <w:rPr>
        <w:rFonts w:hint="default"/>
        <w:lang w:val="vi" w:eastAsia="en-US" w:bidi="ar-SA"/>
      </w:rPr>
    </w:lvl>
    <w:lvl w:ilvl="5">
      <w:numFmt w:val="bullet"/>
      <w:lvlText w:val="•"/>
      <w:lvlJc w:val="left"/>
      <w:pPr>
        <w:ind w:left="3464" w:hanging="402"/>
      </w:pPr>
      <w:rPr>
        <w:rFonts w:hint="default"/>
        <w:lang w:val="vi" w:eastAsia="en-US" w:bidi="ar-SA"/>
      </w:rPr>
    </w:lvl>
    <w:lvl w:ilvl="6">
      <w:numFmt w:val="bullet"/>
      <w:lvlText w:val="•"/>
      <w:lvlJc w:val="left"/>
      <w:pPr>
        <w:ind w:left="4776" w:hanging="402"/>
      </w:pPr>
      <w:rPr>
        <w:rFonts w:hint="default"/>
        <w:lang w:val="vi" w:eastAsia="en-US" w:bidi="ar-SA"/>
      </w:rPr>
    </w:lvl>
    <w:lvl w:ilvl="7">
      <w:numFmt w:val="bullet"/>
      <w:lvlText w:val="•"/>
      <w:lvlJc w:val="left"/>
      <w:pPr>
        <w:ind w:left="6089" w:hanging="402"/>
      </w:pPr>
      <w:rPr>
        <w:rFonts w:hint="default"/>
        <w:lang w:val="vi" w:eastAsia="en-US" w:bidi="ar-SA"/>
      </w:rPr>
    </w:lvl>
    <w:lvl w:ilvl="8">
      <w:numFmt w:val="bullet"/>
      <w:lvlText w:val="•"/>
      <w:lvlJc w:val="left"/>
      <w:pPr>
        <w:ind w:left="7401" w:hanging="402"/>
      </w:pPr>
      <w:rPr>
        <w:rFonts w:hint="default"/>
        <w:lang w:val="vi" w:eastAsia="en-US" w:bidi="ar-SA"/>
      </w:rPr>
    </w:lvl>
  </w:abstractNum>
  <w:abstractNum w:abstractNumId="20" w15:restartNumberingAfterBreak="0">
    <w:nsid w:val="30A1517B"/>
    <w:multiLevelType w:val="hybridMultilevel"/>
    <w:tmpl w:val="2D0CA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FC5B15"/>
    <w:multiLevelType w:val="multilevel"/>
    <w:tmpl w:val="30FC5B15"/>
    <w:lvl w:ilvl="0">
      <w:start w:val="1"/>
      <w:numFmt w:val="decimal"/>
      <w:lvlText w:val="%1."/>
      <w:lvlJc w:val="left"/>
      <w:pPr>
        <w:ind w:left="404" w:hanging="280"/>
      </w:pPr>
      <w:rPr>
        <w:rFonts w:hint="default"/>
        <w:spacing w:val="0"/>
        <w:w w:val="100"/>
        <w:lang w:val="vi" w:eastAsia="en-US" w:bidi="ar-SA"/>
      </w:rPr>
    </w:lvl>
    <w:lvl w:ilvl="1">
      <w:start w:val="1"/>
      <w:numFmt w:val="decimal"/>
      <w:lvlText w:val="%1.%2."/>
      <w:lvlJc w:val="left"/>
      <w:pPr>
        <w:ind w:left="577" w:hanging="454"/>
      </w:pPr>
      <w:rPr>
        <w:rFonts w:ascii="Times New Roman" w:eastAsia="Times New Roman" w:hAnsi="Times New Roman" w:cs="Times New Roman" w:hint="default"/>
        <w:b/>
        <w:bCs/>
        <w:i w:val="0"/>
        <w:iCs w:val="0"/>
        <w:color w:val="262626"/>
        <w:spacing w:val="-3"/>
        <w:w w:val="100"/>
        <w:sz w:val="26"/>
        <w:szCs w:val="26"/>
        <w:lang w:val="vi" w:eastAsia="en-US" w:bidi="ar-SA"/>
      </w:rPr>
    </w:lvl>
    <w:lvl w:ilvl="2">
      <w:numFmt w:val="bullet"/>
      <w:lvlText w:val="-"/>
      <w:lvlJc w:val="left"/>
      <w:pPr>
        <w:ind w:left="844" w:hanging="360"/>
      </w:pPr>
      <w:rPr>
        <w:rFonts w:ascii="Times New Roman" w:eastAsia="Times New Roman" w:hAnsi="Times New Roman" w:cs="Times New Roman" w:hint="default"/>
        <w:spacing w:val="0"/>
        <w:w w:val="100"/>
        <w:lang w:val="vi" w:eastAsia="en-US" w:bidi="ar-SA"/>
      </w:rPr>
    </w:lvl>
    <w:lvl w:ilvl="3">
      <w:numFmt w:val="bullet"/>
      <w:lvlText w:val="•"/>
      <w:lvlJc w:val="left"/>
      <w:pPr>
        <w:ind w:left="1493" w:hanging="360"/>
      </w:pPr>
      <w:rPr>
        <w:rFonts w:hint="default"/>
        <w:lang w:val="vi" w:eastAsia="en-US" w:bidi="ar-SA"/>
      </w:rPr>
    </w:lvl>
    <w:lvl w:ilvl="4">
      <w:numFmt w:val="bullet"/>
      <w:lvlText w:val="•"/>
      <w:lvlJc w:val="left"/>
      <w:pPr>
        <w:ind w:left="2147" w:hanging="360"/>
      </w:pPr>
      <w:rPr>
        <w:rFonts w:hint="default"/>
        <w:lang w:val="vi" w:eastAsia="en-US" w:bidi="ar-SA"/>
      </w:rPr>
    </w:lvl>
    <w:lvl w:ilvl="5">
      <w:numFmt w:val="bullet"/>
      <w:lvlText w:val="•"/>
      <w:lvlJc w:val="left"/>
      <w:pPr>
        <w:ind w:left="2801" w:hanging="360"/>
      </w:pPr>
      <w:rPr>
        <w:rFonts w:hint="default"/>
        <w:lang w:val="vi" w:eastAsia="en-US" w:bidi="ar-SA"/>
      </w:rPr>
    </w:lvl>
    <w:lvl w:ilvl="6">
      <w:numFmt w:val="bullet"/>
      <w:lvlText w:val="•"/>
      <w:lvlJc w:val="left"/>
      <w:pPr>
        <w:ind w:left="3455" w:hanging="360"/>
      </w:pPr>
      <w:rPr>
        <w:rFonts w:hint="default"/>
        <w:lang w:val="vi" w:eastAsia="en-US" w:bidi="ar-SA"/>
      </w:rPr>
    </w:lvl>
    <w:lvl w:ilvl="7">
      <w:numFmt w:val="bullet"/>
      <w:lvlText w:val="•"/>
      <w:lvlJc w:val="left"/>
      <w:pPr>
        <w:ind w:left="4109" w:hanging="360"/>
      </w:pPr>
      <w:rPr>
        <w:rFonts w:hint="default"/>
        <w:lang w:val="vi" w:eastAsia="en-US" w:bidi="ar-SA"/>
      </w:rPr>
    </w:lvl>
    <w:lvl w:ilvl="8">
      <w:numFmt w:val="bullet"/>
      <w:lvlText w:val="•"/>
      <w:lvlJc w:val="left"/>
      <w:pPr>
        <w:ind w:left="4763" w:hanging="360"/>
      </w:pPr>
      <w:rPr>
        <w:rFonts w:hint="default"/>
        <w:lang w:val="vi" w:eastAsia="en-US" w:bidi="ar-SA"/>
      </w:rPr>
    </w:lvl>
  </w:abstractNum>
  <w:abstractNum w:abstractNumId="22" w15:restartNumberingAfterBreak="0">
    <w:nsid w:val="3B474F4C"/>
    <w:multiLevelType w:val="multilevel"/>
    <w:tmpl w:val="C102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A08BB8"/>
    <w:multiLevelType w:val="multilevel"/>
    <w:tmpl w:val="46A08BB8"/>
    <w:lvl w:ilvl="0">
      <w:start w:val="3"/>
      <w:numFmt w:val="decimal"/>
      <w:lvlText w:val="%1"/>
      <w:lvlJc w:val="left"/>
      <w:pPr>
        <w:ind w:left="952" w:hanging="454"/>
      </w:pPr>
      <w:rPr>
        <w:rFonts w:hint="default"/>
        <w:lang w:val="vi" w:eastAsia="en-US" w:bidi="ar-SA"/>
      </w:rPr>
    </w:lvl>
    <w:lvl w:ilvl="1">
      <w:start w:val="1"/>
      <w:numFmt w:val="decimal"/>
      <w:lvlText w:val="%1.%2."/>
      <w:lvlJc w:val="left"/>
      <w:pPr>
        <w:ind w:left="952" w:hanging="454"/>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10" w:hanging="649"/>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2179" w:hanging="649"/>
      </w:pPr>
      <w:rPr>
        <w:rFonts w:hint="default"/>
        <w:lang w:val="vi" w:eastAsia="en-US" w:bidi="ar-SA"/>
      </w:rPr>
    </w:lvl>
    <w:lvl w:ilvl="4">
      <w:numFmt w:val="bullet"/>
      <w:lvlText w:val="•"/>
      <w:lvlJc w:val="left"/>
      <w:pPr>
        <w:ind w:left="2788" w:hanging="649"/>
      </w:pPr>
      <w:rPr>
        <w:rFonts w:hint="default"/>
        <w:lang w:val="vi" w:eastAsia="en-US" w:bidi="ar-SA"/>
      </w:rPr>
    </w:lvl>
    <w:lvl w:ilvl="5">
      <w:numFmt w:val="bullet"/>
      <w:lvlText w:val="•"/>
      <w:lvlJc w:val="left"/>
      <w:pPr>
        <w:ind w:left="3398" w:hanging="649"/>
      </w:pPr>
      <w:rPr>
        <w:rFonts w:hint="default"/>
        <w:lang w:val="vi" w:eastAsia="en-US" w:bidi="ar-SA"/>
      </w:rPr>
    </w:lvl>
    <w:lvl w:ilvl="6">
      <w:numFmt w:val="bullet"/>
      <w:lvlText w:val="•"/>
      <w:lvlJc w:val="left"/>
      <w:pPr>
        <w:ind w:left="4007" w:hanging="649"/>
      </w:pPr>
      <w:rPr>
        <w:rFonts w:hint="default"/>
        <w:lang w:val="vi" w:eastAsia="en-US" w:bidi="ar-SA"/>
      </w:rPr>
    </w:lvl>
    <w:lvl w:ilvl="7">
      <w:numFmt w:val="bullet"/>
      <w:lvlText w:val="•"/>
      <w:lvlJc w:val="left"/>
      <w:pPr>
        <w:ind w:left="4617" w:hanging="649"/>
      </w:pPr>
      <w:rPr>
        <w:rFonts w:hint="default"/>
        <w:lang w:val="vi" w:eastAsia="en-US" w:bidi="ar-SA"/>
      </w:rPr>
    </w:lvl>
    <w:lvl w:ilvl="8">
      <w:numFmt w:val="bullet"/>
      <w:lvlText w:val="•"/>
      <w:lvlJc w:val="left"/>
      <w:pPr>
        <w:ind w:left="5226" w:hanging="649"/>
      </w:pPr>
      <w:rPr>
        <w:rFonts w:hint="default"/>
        <w:lang w:val="vi" w:eastAsia="en-US" w:bidi="ar-SA"/>
      </w:rPr>
    </w:lvl>
  </w:abstractNum>
  <w:abstractNum w:abstractNumId="24" w15:restartNumberingAfterBreak="0">
    <w:nsid w:val="4C1BAE26"/>
    <w:multiLevelType w:val="multilevel"/>
    <w:tmpl w:val="4C1BAE26"/>
    <w:lvl w:ilvl="0">
      <w:start w:val="1"/>
      <w:numFmt w:val="decimal"/>
      <w:lvlText w:val="%1."/>
      <w:lvlJc w:val="left"/>
      <w:pPr>
        <w:ind w:left="830" w:hanging="360"/>
      </w:pPr>
      <w:rPr>
        <w:rFonts w:ascii="Times New Roman" w:eastAsia="Times New Roman" w:hAnsi="Times New Roman" w:cs="Times New Roman" w:hint="default"/>
        <w:b w:val="0"/>
        <w:bCs w:val="0"/>
        <w:i w:val="0"/>
        <w:iCs w:val="0"/>
        <w:spacing w:val="-3"/>
        <w:w w:val="100"/>
        <w:sz w:val="26"/>
        <w:szCs w:val="26"/>
        <w:lang w:val="vi" w:eastAsia="en-US" w:bidi="ar-SA"/>
      </w:rPr>
    </w:lvl>
    <w:lvl w:ilvl="1">
      <w:numFmt w:val="bullet"/>
      <w:lvlText w:val="•"/>
      <w:lvlJc w:val="left"/>
      <w:pPr>
        <w:ind w:left="1382" w:hanging="360"/>
      </w:pPr>
      <w:rPr>
        <w:rFonts w:hint="default"/>
        <w:lang w:val="vi" w:eastAsia="en-US" w:bidi="ar-SA"/>
      </w:rPr>
    </w:lvl>
    <w:lvl w:ilvl="2">
      <w:numFmt w:val="bullet"/>
      <w:lvlText w:val="•"/>
      <w:lvlJc w:val="left"/>
      <w:pPr>
        <w:ind w:left="1945" w:hanging="360"/>
      </w:pPr>
      <w:rPr>
        <w:rFonts w:hint="default"/>
        <w:lang w:val="vi" w:eastAsia="en-US" w:bidi="ar-SA"/>
      </w:rPr>
    </w:lvl>
    <w:lvl w:ilvl="3">
      <w:numFmt w:val="bullet"/>
      <w:lvlText w:val="•"/>
      <w:lvlJc w:val="left"/>
      <w:pPr>
        <w:ind w:left="2507" w:hanging="360"/>
      </w:pPr>
      <w:rPr>
        <w:rFonts w:hint="default"/>
        <w:lang w:val="vi" w:eastAsia="en-US" w:bidi="ar-SA"/>
      </w:rPr>
    </w:lvl>
    <w:lvl w:ilvl="4">
      <w:numFmt w:val="bullet"/>
      <w:lvlText w:val="•"/>
      <w:lvlJc w:val="left"/>
      <w:pPr>
        <w:ind w:left="3070" w:hanging="360"/>
      </w:pPr>
      <w:rPr>
        <w:rFonts w:hint="default"/>
        <w:lang w:val="vi" w:eastAsia="en-US" w:bidi="ar-SA"/>
      </w:rPr>
    </w:lvl>
    <w:lvl w:ilvl="5">
      <w:numFmt w:val="bullet"/>
      <w:lvlText w:val="•"/>
      <w:lvlJc w:val="left"/>
      <w:pPr>
        <w:ind w:left="3633" w:hanging="360"/>
      </w:pPr>
      <w:rPr>
        <w:rFonts w:hint="default"/>
        <w:lang w:val="vi" w:eastAsia="en-US" w:bidi="ar-SA"/>
      </w:rPr>
    </w:lvl>
    <w:lvl w:ilvl="6">
      <w:numFmt w:val="bullet"/>
      <w:lvlText w:val="•"/>
      <w:lvlJc w:val="left"/>
      <w:pPr>
        <w:ind w:left="4195"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20" w:hanging="360"/>
      </w:pPr>
      <w:rPr>
        <w:rFonts w:hint="default"/>
        <w:lang w:val="vi" w:eastAsia="en-US" w:bidi="ar-SA"/>
      </w:rPr>
    </w:lvl>
  </w:abstractNum>
  <w:abstractNum w:abstractNumId="25" w15:restartNumberingAfterBreak="0">
    <w:nsid w:val="4D4DC07F"/>
    <w:multiLevelType w:val="multilevel"/>
    <w:tmpl w:val="4D4DC07F"/>
    <w:lvl w:ilvl="0">
      <w:start w:val="1"/>
      <w:numFmt w:val="decimal"/>
      <w:lvlText w:val="%1."/>
      <w:lvlJc w:val="left"/>
      <w:pPr>
        <w:ind w:left="404" w:hanging="280"/>
      </w:pPr>
      <w:rPr>
        <w:rFonts w:hint="default"/>
        <w:spacing w:val="0"/>
        <w:w w:val="100"/>
        <w:lang w:val="vi" w:eastAsia="en-US" w:bidi="ar-SA"/>
      </w:rPr>
    </w:lvl>
    <w:lvl w:ilvl="1">
      <w:start w:val="1"/>
      <w:numFmt w:val="decimal"/>
      <w:lvlText w:val="%1.%2."/>
      <w:lvlJc w:val="left"/>
      <w:pPr>
        <w:ind w:left="578" w:hanging="454"/>
      </w:pPr>
      <w:rPr>
        <w:rFonts w:ascii="Times New Roman" w:eastAsia="Times New Roman" w:hAnsi="Times New Roman" w:cs="Times New Roman" w:hint="default"/>
        <w:b/>
        <w:bCs/>
        <w:i w:val="0"/>
        <w:iCs w:val="0"/>
        <w:color w:val="262626"/>
        <w:spacing w:val="-3"/>
        <w:w w:val="100"/>
        <w:sz w:val="26"/>
        <w:szCs w:val="26"/>
        <w:lang w:val="vi" w:eastAsia="en-US" w:bidi="ar-SA"/>
      </w:rPr>
    </w:lvl>
    <w:lvl w:ilvl="2">
      <w:numFmt w:val="bullet"/>
      <w:lvlText w:val="-"/>
      <w:lvlJc w:val="left"/>
      <w:pPr>
        <w:ind w:left="844" w:hanging="36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840" w:hanging="360"/>
      </w:pPr>
      <w:rPr>
        <w:rFonts w:hint="default"/>
        <w:lang w:val="vi" w:eastAsia="en-US" w:bidi="ar-SA"/>
      </w:rPr>
    </w:lvl>
    <w:lvl w:ilvl="4">
      <w:numFmt w:val="bullet"/>
      <w:lvlText w:val="•"/>
      <w:lvlJc w:val="left"/>
      <w:pPr>
        <w:ind w:left="987" w:hanging="360"/>
      </w:pPr>
      <w:rPr>
        <w:rFonts w:hint="default"/>
        <w:lang w:val="vi" w:eastAsia="en-US" w:bidi="ar-SA"/>
      </w:rPr>
    </w:lvl>
    <w:lvl w:ilvl="5">
      <w:numFmt w:val="bullet"/>
      <w:lvlText w:val="•"/>
      <w:lvlJc w:val="left"/>
      <w:pPr>
        <w:ind w:left="1135" w:hanging="360"/>
      </w:pPr>
      <w:rPr>
        <w:rFonts w:hint="default"/>
        <w:lang w:val="vi" w:eastAsia="en-US" w:bidi="ar-SA"/>
      </w:rPr>
    </w:lvl>
    <w:lvl w:ilvl="6">
      <w:numFmt w:val="bullet"/>
      <w:lvlText w:val="•"/>
      <w:lvlJc w:val="left"/>
      <w:pPr>
        <w:ind w:left="1283" w:hanging="360"/>
      </w:pPr>
      <w:rPr>
        <w:rFonts w:hint="default"/>
        <w:lang w:val="vi" w:eastAsia="en-US" w:bidi="ar-SA"/>
      </w:rPr>
    </w:lvl>
    <w:lvl w:ilvl="7">
      <w:numFmt w:val="bullet"/>
      <w:lvlText w:val="•"/>
      <w:lvlJc w:val="left"/>
      <w:pPr>
        <w:ind w:left="1430" w:hanging="360"/>
      </w:pPr>
      <w:rPr>
        <w:rFonts w:hint="default"/>
        <w:lang w:val="vi" w:eastAsia="en-US" w:bidi="ar-SA"/>
      </w:rPr>
    </w:lvl>
    <w:lvl w:ilvl="8">
      <w:numFmt w:val="bullet"/>
      <w:lvlText w:val="•"/>
      <w:lvlJc w:val="left"/>
      <w:pPr>
        <w:ind w:left="1578" w:hanging="360"/>
      </w:pPr>
      <w:rPr>
        <w:rFonts w:hint="default"/>
        <w:lang w:val="vi" w:eastAsia="en-US" w:bidi="ar-SA"/>
      </w:rPr>
    </w:lvl>
  </w:abstractNum>
  <w:abstractNum w:abstractNumId="26" w15:restartNumberingAfterBreak="0">
    <w:nsid w:val="59ADCABA"/>
    <w:multiLevelType w:val="multilevel"/>
    <w:tmpl w:val="59ADCABA"/>
    <w:lvl w:ilvl="0">
      <w:start w:val="3"/>
      <w:numFmt w:val="decimal"/>
      <w:lvlText w:val="%1."/>
      <w:lvlJc w:val="left"/>
      <w:pPr>
        <w:ind w:left="643" w:hanging="260"/>
      </w:pPr>
      <w:rPr>
        <w:rFonts w:ascii="Times New Roman" w:eastAsia="Times New Roman" w:hAnsi="Times New Roman" w:cs="Times New Roman" w:hint="default"/>
        <w:b w:val="0"/>
        <w:bCs w:val="0"/>
        <w:i w:val="0"/>
        <w:iCs w:val="0"/>
        <w:spacing w:val="-3"/>
        <w:w w:val="100"/>
        <w:sz w:val="26"/>
        <w:szCs w:val="26"/>
        <w:lang w:val="vi" w:eastAsia="en-US" w:bidi="ar-SA"/>
      </w:rPr>
    </w:lvl>
    <w:lvl w:ilvl="1">
      <w:numFmt w:val="bullet"/>
      <w:lvlText w:val="•"/>
      <w:lvlJc w:val="left"/>
      <w:pPr>
        <w:ind w:left="1578" w:hanging="260"/>
      </w:pPr>
      <w:rPr>
        <w:rFonts w:hint="default"/>
        <w:lang w:val="vi" w:eastAsia="en-US" w:bidi="ar-SA"/>
      </w:rPr>
    </w:lvl>
    <w:lvl w:ilvl="2">
      <w:numFmt w:val="bullet"/>
      <w:lvlText w:val="•"/>
      <w:lvlJc w:val="left"/>
      <w:pPr>
        <w:ind w:left="2517" w:hanging="260"/>
      </w:pPr>
      <w:rPr>
        <w:rFonts w:hint="default"/>
        <w:lang w:val="vi" w:eastAsia="en-US" w:bidi="ar-SA"/>
      </w:rPr>
    </w:lvl>
    <w:lvl w:ilvl="3">
      <w:numFmt w:val="bullet"/>
      <w:lvlText w:val="•"/>
      <w:lvlJc w:val="left"/>
      <w:pPr>
        <w:ind w:left="3455" w:hanging="260"/>
      </w:pPr>
      <w:rPr>
        <w:rFonts w:hint="default"/>
        <w:lang w:val="vi" w:eastAsia="en-US" w:bidi="ar-SA"/>
      </w:rPr>
    </w:lvl>
    <w:lvl w:ilvl="4">
      <w:numFmt w:val="bullet"/>
      <w:lvlText w:val="•"/>
      <w:lvlJc w:val="left"/>
      <w:pPr>
        <w:ind w:left="4394" w:hanging="260"/>
      </w:pPr>
      <w:rPr>
        <w:rFonts w:hint="default"/>
        <w:lang w:val="vi" w:eastAsia="en-US" w:bidi="ar-SA"/>
      </w:rPr>
    </w:lvl>
    <w:lvl w:ilvl="5">
      <w:numFmt w:val="bullet"/>
      <w:lvlText w:val="•"/>
      <w:lvlJc w:val="left"/>
      <w:pPr>
        <w:ind w:left="5333" w:hanging="260"/>
      </w:pPr>
      <w:rPr>
        <w:rFonts w:hint="default"/>
        <w:lang w:val="vi" w:eastAsia="en-US" w:bidi="ar-SA"/>
      </w:rPr>
    </w:lvl>
    <w:lvl w:ilvl="6">
      <w:numFmt w:val="bullet"/>
      <w:lvlText w:val="•"/>
      <w:lvlJc w:val="left"/>
      <w:pPr>
        <w:ind w:left="6271" w:hanging="260"/>
      </w:pPr>
      <w:rPr>
        <w:rFonts w:hint="default"/>
        <w:lang w:val="vi" w:eastAsia="en-US" w:bidi="ar-SA"/>
      </w:rPr>
    </w:lvl>
    <w:lvl w:ilvl="7">
      <w:numFmt w:val="bullet"/>
      <w:lvlText w:val="•"/>
      <w:lvlJc w:val="left"/>
      <w:pPr>
        <w:ind w:left="7210" w:hanging="260"/>
      </w:pPr>
      <w:rPr>
        <w:rFonts w:hint="default"/>
        <w:lang w:val="vi" w:eastAsia="en-US" w:bidi="ar-SA"/>
      </w:rPr>
    </w:lvl>
    <w:lvl w:ilvl="8">
      <w:numFmt w:val="bullet"/>
      <w:lvlText w:val="•"/>
      <w:lvlJc w:val="left"/>
      <w:pPr>
        <w:ind w:left="8148" w:hanging="260"/>
      </w:pPr>
      <w:rPr>
        <w:rFonts w:hint="default"/>
        <w:lang w:val="vi" w:eastAsia="en-US" w:bidi="ar-SA"/>
      </w:rPr>
    </w:lvl>
  </w:abstractNum>
  <w:abstractNum w:abstractNumId="27" w15:restartNumberingAfterBreak="0">
    <w:nsid w:val="5A241D34"/>
    <w:multiLevelType w:val="multilevel"/>
    <w:tmpl w:val="5A241D34"/>
    <w:lvl w:ilvl="0">
      <w:numFmt w:val="bullet"/>
      <w:lvlText w:val="-"/>
      <w:lvlJc w:val="left"/>
      <w:pPr>
        <w:ind w:left="124" w:hanging="402"/>
      </w:pPr>
      <w:rPr>
        <w:rFonts w:ascii="Times New Roman" w:eastAsia="Times New Roman" w:hAnsi="Times New Roman" w:cs="Times New Roman" w:hint="default"/>
        <w:b w:val="0"/>
        <w:bCs w:val="0"/>
        <w:i w:val="0"/>
        <w:iCs w:val="0"/>
        <w:spacing w:val="0"/>
        <w:w w:val="100"/>
        <w:sz w:val="26"/>
        <w:szCs w:val="26"/>
        <w:lang w:val="vi" w:eastAsia="en-US" w:bidi="ar-SA"/>
      </w:rPr>
    </w:lvl>
    <w:lvl w:ilvl="1">
      <w:numFmt w:val="bullet"/>
      <w:lvlText w:val="•"/>
      <w:lvlJc w:val="left"/>
      <w:pPr>
        <w:ind w:left="1110" w:hanging="402"/>
      </w:pPr>
      <w:rPr>
        <w:rFonts w:hint="default"/>
        <w:lang w:val="vi" w:eastAsia="en-US" w:bidi="ar-SA"/>
      </w:rPr>
    </w:lvl>
    <w:lvl w:ilvl="2">
      <w:numFmt w:val="bullet"/>
      <w:lvlText w:val="•"/>
      <w:lvlJc w:val="left"/>
      <w:pPr>
        <w:ind w:left="2101" w:hanging="402"/>
      </w:pPr>
      <w:rPr>
        <w:rFonts w:hint="default"/>
        <w:lang w:val="vi" w:eastAsia="en-US" w:bidi="ar-SA"/>
      </w:rPr>
    </w:lvl>
    <w:lvl w:ilvl="3">
      <w:numFmt w:val="bullet"/>
      <w:lvlText w:val="•"/>
      <w:lvlJc w:val="left"/>
      <w:pPr>
        <w:ind w:left="3091" w:hanging="402"/>
      </w:pPr>
      <w:rPr>
        <w:rFonts w:hint="default"/>
        <w:lang w:val="vi" w:eastAsia="en-US" w:bidi="ar-SA"/>
      </w:rPr>
    </w:lvl>
    <w:lvl w:ilvl="4">
      <w:numFmt w:val="bullet"/>
      <w:lvlText w:val="•"/>
      <w:lvlJc w:val="left"/>
      <w:pPr>
        <w:ind w:left="4082" w:hanging="402"/>
      </w:pPr>
      <w:rPr>
        <w:rFonts w:hint="default"/>
        <w:lang w:val="vi" w:eastAsia="en-US" w:bidi="ar-SA"/>
      </w:rPr>
    </w:lvl>
    <w:lvl w:ilvl="5">
      <w:numFmt w:val="bullet"/>
      <w:lvlText w:val="•"/>
      <w:lvlJc w:val="left"/>
      <w:pPr>
        <w:ind w:left="5073" w:hanging="402"/>
      </w:pPr>
      <w:rPr>
        <w:rFonts w:hint="default"/>
        <w:lang w:val="vi" w:eastAsia="en-US" w:bidi="ar-SA"/>
      </w:rPr>
    </w:lvl>
    <w:lvl w:ilvl="6">
      <w:numFmt w:val="bullet"/>
      <w:lvlText w:val="•"/>
      <w:lvlJc w:val="left"/>
      <w:pPr>
        <w:ind w:left="6063" w:hanging="402"/>
      </w:pPr>
      <w:rPr>
        <w:rFonts w:hint="default"/>
        <w:lang w:val="vi" w:eastAsia="en-US" w:bidi="ar-SA"/>
      </w:rPr>
    </w:lvl>
    <w:lvl w:ilvl="7">
      <w:numFmt w:val="bullet"/>
      <w:lvlText w:val="•"/>
      <w:lvlJc w:val="left"/>
      <w:pPr>
        <w:ind w:left="7054" w:hanging="402"/>
      </w:pPr>
      <w:rPr>
        <w:rFonts w:hint="default"/>
        <w:lang w:val="vi" w:eastAsia="en-US" w:bidi="ar-SA"/>
      </w:rPr>
    </w:lvl>
    <w:lvl w:ilvl="8">
      <w:numFmt w:val="bullet"/>
      <w:lvlText w:val="•"/>
      <w:lvlJc w:val="left"/>
      <w:pPr>
        <w:ind w:left="8044" w:hanging="402"/>
      </w:pPr>
      <w:rPr>
        <w:rFonts w:hint="default"/>
        <w:lang w:val="vi" w:eastAsia="en-US" w:bidi="ar-SA"/>
      </w:rPr>
    </w:lvl>
  </w:abstractNum>
  <w:abstractNum w:abstractNumId="28" w15:restartNumberingAfterBreak="0">
    <w:nsid w:val="5C421258"/>
    <w:multiLevelType w:val="multilevel"/>
    <w:tmpl w:val="EB44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382F6E"/>
    <w:multiLevelType w:val="multilevel"/>
    <w:tmpl w:val="60382F6E"/>
    <w:lvl w:ilvl="0">
      <w:start w:val="3"/>
      <w:numFmt w:val="decimal"/>
      <w:lvlText w:val="%1"/>
      <w:lvlJc w:val="left"/>
      <w:pPr>
        <w:ind w:left="952" w:hanging="454"/>
      </w:pPr>
      <w:rPr>
        <w:rFonts w:hint="default"/>
        <w:lang w:val="vi" w:eastAsia="en-US" w:bidi="ar-SA"/>
      </w:rPr>
    </w:lvl>
    <w:lvl w:ilvl="1">
      <w:start w:val="1"/>
      <w:numFmt w:val="decimal"/>
      <w:lvlText w:val="%1.%2."/>
      <w:lvlJc w:val="left"/>
      <w:pPr>
        <w:ind w:left="952" w:hanging="454"/>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10" w:hanging="649"/>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2179" w:hanging="649"/>
      </w:pPr>
      <w:rPr>
        <w:rFonts w:hint="default"/>
        <w:lang w:val="vi" w:eastAsia="en-US" w:bidi="ar-SA"/>
      </w:rPr>
    </w:lvl>
    <w:lvl w:ilvl="4">
      <w:numFmt w:val="bullet"/>
      <w:lvlText w:val="•"/>
      <w:lvlJc w:val="left"/>
      <w:pPr>
        <w:ind w:left="2788" w:hanging="649"/>
      </w:pPr>
      <w:rPr>
        <w:rFonts w:hint="default"/>
        <w:lang w:val="vi" w:eastAsia="en-US" w:bidi="ar-SA"/>
      </w:rPr>
    </w:lvl>
    <w:lvl w:ilvl="5">
      <w:numFmt w:val="bullet"/>
      <w:lvlText w:val="•"/>
      <w:lvlJc w:val="left"/>
      <w:pPr>
        <w:ind w:left="3398" w:hanging="649"/>
      </w:pPr>
      <w:rPr>
        <w:rFonts w:hint="default"/>
        <w:lang w:val="vi" w:eastAsia="en-US" w:bidi="ar-SA"/>
      </w:rPr>
    </w:lvl>
    <w:lvl w:ilvl="6">
      <w:numFmt w:val="bullet"/>
      <w:lvlText w:val="•"/>
      <w:lvlJc w:val="left"/>
      <w:pPr>
        <w:ind w:left="4007" w:hanging="649"/>
      </w:pPr>
      <w:rPr>
        <w:rFonts w:hint="default"/>
        <w:lang w:val="vi" w:eastAsia="en-US" w:bidi="ar-SA"/>
      </w:rPr>
    </w:lvl>
    <w:lvl w:ilvl="7">
      <w:numFmt w:val="bullet"/>
      <w:lvlText w:val="•"/>
      <w:lvlJc w:val="left"/>
      <w:pPr>
        <w:ind w:left="4617" w:hanging="649"/>
      </w:pPr>
      <w:rPr>
        <w:rFonts w:hint="default"/>
        <w:lang w:val="vi" w:eastAsia="en-US" w:bidi="ar-SA"/>
      </w:rPr>
    </w:lvl>
    <w:lvl w:ilvl="8">
      <w:numFmt w:val="bullet"/>
      <w:lvlText w:val="•"/>
      <w:lvlJc w:val="left"/>
      <w:pPr>
        <w:ind w:left="5226" w:hanging="649"/>
      </w:pPr>
      <w:rPr>
        <w:rFonts w:hint="default"/>
        <w:lang w:val="vi" w:eastAsia="en-US" w:bidi="ar-SA"/>
      </w:rPr>
    </w:lvl>
  </w:abstractNum>
  <w:abstractNum w:abstractNumId="30" w15:restartNumberingAfterBreak="0">
    <w:nsid w:val="72183CF9"/>
    <w:multiLevelType w:val="multilevel"/>
    <w:tmpl w:val="72183CF9"/>
    <w:lvl w:ilvl="0">
      <w:start w:val="2"/>
      <w:numFmt w:val="decimal"/>
      <w:lvlText w:val="%1"/>
      <w:lvlJc w:val="left"/>
      <w:pPr>
        <w:ind w:left="837" w:hanging="454"/>
      </w:pPr>
      <w:rPr>
        <w:rFonts w:hint="default"/>
        <w:lang w:val="vi" w:eastAsia="en-US" w:bidi="ar-SA"/>
      </w:rPr>
    </w:lvl>
    <w:lvl w:ilvl="1">
      <w:start w:val="5"/>
      <w:numFmt w:val="decimal"/>
      <w:lvlText w:val="%1.%2."/>
      <w:lvlJc w:val="left"/>
      <w:pPr>
        <w:ind w:left="837" w:hanging="454"/>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2"/>
      <w:numFmt w:val="decimal"/>
      <w:lvlText w:val="%1.%2.%3."/>
      <w:lvlJc w:val="left"/>
      <w:pPr>
        <w:ind w:left="1032" w:hanging="649"/>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3036" w:hanging="649"/>
      </w:pPr>
      <w:rPr>
        <w:rFonts w:hint="default"/>
        <w:lang w:val="vi" w:eastAsia="en-US" w:bidi="ar-SA"/>
      </w:rPr>
    </w:lvl>
    <w:lvl w:ilvl="4">
      <w:numFmt w:val="bullet"/>
      <w:lvlText w:val="•"/>
      <w:lvlJc w:val="left"/>
      <w:pPr>
        <w:ind w:left="4035" w:hanging="649"/>
      </w:pPr>
      <w:rPr>
        <w:rFonts w:hint="default"/>
        <w:lang w:val="vi" w:eastAsia="en-US" w:bidi="ar-SA"/>
      </w:rPr>
    </w:lvl>
    <w:lvl w:ilvl="5">
      <w:numFmt w:val="bullet"/>
      <w:lvlText w:val="•"/>
      <w:lvlJc w:val="left"/>
      <w:pPr>
        <w:ind w:left="5033" w:hanging="649"/>
      </w:pPr>
      <w:rPr>
        <w:rFonts w:hint="default"/>
        <w:lang w:val="vi" w:eastAsia="en-US" w:bidi="ar-SA"/>
      </w:rPr>
    </w:lvl>
    <w:lvl w:ilvl="6">
      <w:numFmt w:val="bullet"/>
      <w:lvlText w:val="•"/>
      <w:lvlJc w:val="left"/>
      <w:pPr>
        <w:ind w:left="6032" w:hanging="649"/>
      </w:pPr>
      <w:rPr>
        <w:rFonts w:hint="default"/>
        <w:lang w:val="vi" w:eastAsia="en-US" w:bidi="ar-SA"/>
      </w:rPr>
    </w:lvl>
    <w:lvl w:ilvl="7">
      <w:numFmt w:val="bullet"/>
      <w:lvlText w:val="•"/>
      <w:lvlJc w:val="left"/>
      <w:pPr>
        <w:ind w:left="7030" w:hanging="649"/>
      </w:pPr>
      <w:rPr>
        <w:rFonts w:hint="default"/>
        <w:lang w:val="vi" w:eastAsia="en-US" w:bidi="ar-SA"/>
      </w:rPr>
    </w:lvl>
    <w:lvl w:ilvl="8">
      <w:numFmt w:val="bullet"/>
      <w:lvlText w:val="•"/>
      <w:lvlJc w:val="left"/>
      <w:pPr>
        <w:ind w:left="8029" w:hanging="649"/>
      </w:pPr>
      <w:rPr>
        <w:rFonts w:hint="default"/>
        <w:lang w:val="vi" w:eastAsia="en-US" w:bidi="ar-SA"/>
      </w:rPr>
    </w:lvl>
  </w:abstractNum>
  <w:abstractNum w:abstractNumId="31" w15:restartNumberingAfterBreak="0">
    <w:nsid w:val="77ECEA79"/>
    <w:multiLevelType w:val="multilevel"/>
    <w:tmpl w:val="77ECEA79"/>
    <w:lvl w:ilvl="0">
      <w:start w:val="2"/>
      <w:numFmt w:val="decimal"/>
      <w:lvlText w:val="%1"/>
      <w:lvlJc w:val="left"/>
      <w:pPr>
        <w:ind w:left="952" w:hanging="454"/>
      </w:pPr>
      <w:rPr>
        <w:rFonts w:hint="default"/>
        <w:lang w:val="vi" w:eastAsia="en-US" w:bidi="ar-SA"/>
      </w:rPr>
    </w:lvl>
    <w:lvl w:ilvl="1">
      <w:start w:val="1"/>
      <w:numFmt w:val="decimal"/>
      <w:lvlText w:val="%1.%2."/>
      <w:lvlJc w:val="left"/>
      <w:pPr>
        <w:ind w:left="952" w:hanging="454"/>
      </w:pPr>
      <w:rPr>
        <w:rFonts w:ascii="Times New Roman" w:eastAsia="Times New Roman" w:hAnsi="Times New Roman" w:cs="Times New Roman" w:hint="default"/>
        <w:b w:val="0"/>
        <w:bCs w:val="0"/>
        <w:i w:val="0"/>
        <w:iCs w:val="0"/>
        <w:spacing w:val="-3"/>
        <w:w w:val="100"/>
        <w:sz w:val="26"/>
        <w:szCs w:val="26"/>
        <w:lang w:val="vi" w:eastAsia="en-US" w:bidi="ar-SA"/>
      </w:rPr>
    </w:lvl>
    <w:lvl w:ilvl="2">
      <w:start w:val="1"/>
      <w:numFmt w:val="decimal"/>
      <w:lvlText w:val="%1.%2.%3."/>
      <w:lvlJc w:val="left"/>
      <w:pPr>
        <w:ind w:left="1148" w:hanging="649"/>
      </w:pPr>
      <w:rPr>
        <w:rFonts w:ascii="Times New Roman" w:eastAsia="Times New Roman" w:hAnsi="Times New Roman" w:cs="Times New Roman" w:hint="default"/>
        <w:b w:val="0"/>
        <w:bCs w:val="0"/>
        <w:i w:val="0"/>
        <w:iCs w:val="0"/>
        <w:spacing w:val="-3"/>
        <w:w w:val="100"/>
        <w:sz w:val="26"/>
        <w:szCs w:val="26"/>
        <w:lang w:val="vi" w:eastAsia="en-US" w:bidi="ar-SA"/>
      </w:rPr>
    </w:lvl>
    <w:lvl w:ilvl="3">
      <w:numFmt w:val="bullet"/>
      <w:lvlText w:val="•"/>
      <w:lvlJc w:val="left"/>
      <w:pPr>
        <w:ind w:left="2319" w:hanging="649"/>
      </w:pPr>
      <w:rPr>
        <w:rFonts w:hint="default"/>
        <w:lang w:val="vi" w:eastAsia="en-US" w:bidi="ar-SA"/>
      </w:rPr>
    </w:lvl>
    <w:lvl w:ilvl="4">
      <w:numFmt w:val="bullet"/>
      <w:lvlText w:val="•"/>
      <w:lvlJc w:val="left"/>
      <w:pPr>
        <w:ind w:left="2908" w:hanging="649"/>
      </w:pPr>
      <w:rPr>
        <w:rFonts w:hint="default"/>
        <w:lang w:val="vi" w:eastAsia="en-US" w:bidi="ar-SA"/>
      </w:rPr>
    </w:lvl>
    <w:lvl w:ilvl="5">
      <w:numFmt w:val="bullet"/>
      <w:lvlText w:val="•"/>
      <w:lvlJc w:val="left"/>
      <w:pPr>
        <w:ind w:left="3498" w:hanging="649"/>
      </w:pPr>
      <w:rPr>
        <w:rFonts w:hint="default"/>
        <w:lang w:val="vi" w:eastAsia="en-US" w:bidi="ar-SA"/>
      </w:rPr>
    </w:lvl>
    <w:lvl w:ilvl="6">
      <w:numFmt w:val="bullet"/>
      <w:lvlText w:val="•"/>
      <w:lvlJc w:val="left"/>
      <w:pPr>
        <w:ind w:left="4087" w:hanging="649"/>
      </w:pPr>
      <w:rPr>
        <w:rFonts w:hint="default"/>
        <w:lang w:val="vi" w:eastAsia="en-US" w:bidi="ar-SA"/>
      </w:rPr>
    </w:lvl>
    <w:lvl w:ilvl="7">
      <w:numFmt w:val="bullet"/>
      <w:lvlText w:val="•"/>
      <w:lvlJc w:val="left"/>
      <w:pPr>
        <w:ind w:left="4677" w:hanging="649"/>
      </w:pPr>
      <w:rPr>
        <w:rFonts w:hint="default"/>
        <w:lang w:val="vi" w:eastAsia="en-US" w:bidi="ar-SA"/>
      </w:rPr>
    </w:lvl>
    <w:lvl w:ilvl="8">
      <w:numFmt w:val="bullet"/>
      <w:lvlText w:val="•"/>
      <w:lvlJc w:val="left"/>
      <w:pPr>
        <w:ind w:left="5266" w:hanging="649"/>
      </w:pPr>
      <w:rPr>
        <w:rFonts w:hint="default"/>
        <w:lang w:val="vi" w:eastAsia="en-US" w:bidi="ar-SA"/>
      </w:rPr>
    </w:lvl>
  </w:abstractNum>
  <w:abstractNum w:abstractNumId="32" w15:restartNumberingAfterBreak="0">
    <w:nsid w:val="79AA4FA4"/>
    <w:multiLevelType w:val="multilevel"/>
    <w:tmpl w:val="79AA4FA4"/>
    <w:lvl w:ilvl="0">
      <w:numFmt w:val="bullet"/>
      <w:lvlText w:val="-"/>
      <w:lvlJc w:val="left"/>
      <w:pPr>
        <w:ind w:left="844" w:hanging="360"/>
      </w:pPr>
      <w:rPr>
        <w:rFonts w:ascii="Verdana" w:eastAsia="Verdana" w:hAnsi="Verdana" w:cs="Verdana" w:hint="default"/>
        <w:b w:val="0"/>
        <w:bCs w:val="0"/>
        <w:i w:val="0"/>
        <w:iCs w:val="0"/>
        <w:spacing w:val="0"/>
        <w:w w:val="100"/>
        <w:sz w:val="26"/>
        <w:szCs w:val="26"/>
        <w:lang w:val="vi" w:eastAsia="en-US" w:bidi="ar-SA"/>
      </w:rPr>
    </w:lvl>
    <w:lvl w:ilvl="1">
      <w:numFmt w:val="bullet"/>
      <w:lvlText w:val="•"/>
      <w:lvlJc w:val="left"/>
      <w:pPr>
        <w:ind w:left="1758" w:hanging="360"/>
      </w:pPr>
      <w:rPr>
        <w:rFonts w:hint="default"/>
        <w:lang w:val="vi" w:eastAsia="en-US" w:bidi="ar-SA"/>
      </w:rPr>
    </w:lvl>
    <w:lvl w:ilvl="2">
      <w:numFmt w:val="bullet"/>
      <w:lvlText w:val="•"/>
      <w:lvlJc w:val="left"/>
      <w:pPr>
        <w:ind w:left="2677" w:hanging="360"/>
      </w:pPr>
      <w:rPr>
        <w:rFonts w:hint="default"/>
        <w:lang w:val="vi" w:eastAsia="en-US" w:bidi="ar-SA"/>
      </w:rPr>
    </w:lvl>
    <w:lvl w:ilvl="3">
      <w:numFmt w:val="bullet"/>
      <w:lvlText w:val="•"/>
      <w:lvlJc w:val="left"/>
      <w:pPr>
        <w:ind w:left="3595" w:hanging="360"/>
      </w:pPr>
      <w:rPr>
        <w:rFonts w:hint="default"/>
        <w:lang w:val="vi" w:eastAsia="en-US" w:bidi="ar-SA"/>
      </w:rPr>
    </w:lvl>
    <w:lvl w:ilvl="4">
      <w:numFmt w:val="bullet"/>
      <w:lvlText w:val="•"/>
      <w:lvlJc w:val="left"/>
      <w:pPr>
        <w:ind w:left="4514" w:hanging="360"/>
      </w:pPr>
      <w:rPr>
        <w:rFonts w:hint="default"/>
        <w:lang w:val="vi" w:eastAsia="en-US" w:bidi="ar-SA"/>
      </w:rPr>
    </w:lvl>
    <w:lvl w:ilvl="5">
      <w:numFmt w:val="bullet"/>
      <w:lvlText w:val="•"/>
      <w:lvlJc w:val="left"/>
      <w:pPr>
        <w:ind w:left="5433" w:hanging="360"/>
      </w:pPr>
      <w:rPr>
        <w:rFonts w:hint="default"/>
        <w:lang w:val="vi" w:eastAsia="en-US" w:bidi="ar-SA"/>
      </w:rPr>
    </w:lvl>
    <w:lvl w:ilvl="6">
      <w:numFmt w:val="bullet"/>
      <w:lvlText w:val="•"/>
      <w:lvlJc w:val="left"/>
      <w:pPr>
        <w:ind w:left="6351" w:hanging="360"/>
      </w:pPr>
      <w:rPr>
        <w:rFonts w:hint="default"/>
        <w:lang w:val="vi" w:eastAsia="en-US" w:bidi="ar-SA"/>
      </w:rPr>
    </w:lvl>
    <w:lvl w:ilvl="7">
      <w:numFmt w:val="bullet"/>
      <w:lvlText w:val="•"/>
      <w:lvlJc w:val="left"/>
      <w:pPr>
        <w:ind w:left="7270" w:hanging="360"/>
      </w:pPr>
      <w:rPr>
        <w:rFonts w:hint="default"/>
        <w:lang w:val="vi" w:eastAsia="en-US" w:bidi="ar-SA"/>
      </w:rPr>
    </w:lvl>
    <w:lvl w:ilvl="8">
      <w:numFmt w:val="bullet"/>
      <w:lvlText w:val="•"/>
      <w:lvlJc w:val="left"/>
      <w:pPr>
        <w:ind w:left="8188" w:hanging="360"/>
      </w:pPr>
      <w:rPr>
        <w:rFonts w:hint="default"/>
        <w:lang w:val="vi" w:eastAsia="en-US" w:bidi="ar-SA"/>
      </w:rPr>
    </w:lvl>
  </w:abstractNum>
  <w:abstractNum w:abstractNumId="33" w15:restartNumberingAfterBreak="0">
    <w:nsid w:val="7B1C23E1"/>
    <w:multiLevelType w:val="multilevel"/>
    <w:tmpl w:val="3320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246926"/>
    <w:multiLevelType w:val="multilevel"/>
    <w:tmpl w:val="7C246926"/>
    <w:lvl w:ilvl="0">
      <w:start w:val="1"/>
      <w:numFmt w:val="decimal"/>
      <w:lvlText w:val="%1."/>
      <w:lvlJc w:val="left"/>
      <w:pPr>
        <w:ind w:left="830" w:hanging="360"/>
      </w:pPr>
      <w:rPr>
        <w:rFonts w:ascii="Times New Roman" w:eastAsia="Times New Roman" w:hAnsi="Times New Roman" w:cs="Times New Roman" w:hint="default"/>
        <w:b w:val="0"/>
        <w:bCs w:val="0"/>
        <w:i w:val="0"/>
        <w:iCs w:val="0"/>
        <w:spacing w:val="-3"/>
        <w:w w:val="100"/>
        <w:sz w:val="26"/>
        <w:szCs w:val="26"/>
        <w:lang w:val="vi" w:eastAsia="en-US" w:bidi="ar-SA"/>
      </w:rPr>
    </w:lvl>
    <w:lvl w:ilvl="1">
      <w:numFmt w:val="bullet"/>
      <w:lvlText w:val="•"/>
      <w:lvlJc w:val="left"/>
      <w:pPr>
        <w:ind w:left="1382" w:hanging="360"/>
      </w:pPr>
      <w:rPr>
        <w:rFonts w:hint="default"/>
        <w:lang w:val="vi" w:eastAsia="en-US" w:bidi="ar-SA"/>
      </w:rPr>
    </w:lvl>
    <w:lvl w:ilvl="2">
      <w:numFmt w:val="bullet"/>
      <w:lvlText w:val="•"/>
      <w:lvlJc w:val="left"/>
      <w:pPr>
        <w:ind w:left="1945" w:hanging="360"/>
      </w:pPr>
      <w:rPr>
        <w:rFonts w:hint="default"/>
        <w:lang w:val="vi" w:eastAsia="en-US" w:bidi="ar-SA"/>
      </w:rPr>
    </w:lvl>
    <w:lvl w:ilvl="3">
      <w:numFmt w:val="bullet"/>
      <w:lvlText w:val="•"/>
      <w:lvlJc w:val="left"/>
      <w:pPr>
        <w:ind w:left="2507" w:hanging="360"/>
      </w:pPr>
      <w:rPr>
        <w:rFonts w:hint="default"/>
        <w:lang w:val="vi" w:eastAsia="en-US" w:bidi="ar-SA"/>
      </w:rPr>
    </w:lvl>
    <w:lvl w:ilvl="4">
      <w:numFmt w:val="bullet"/>
      <w:lvlText w:val="•"/>
      <w:lvlJc w:val="left"/>
      <w:pPr>
        <w:ind w:left="3070" w:hanging="360"/>
      </w:pPr>
      <w:rPr>
        <w:rFonts w:hint="default"/>
        <w:lang w:val="vi" w:eastAsia="en-US" w:bidi="ar-SA"/>
      </w:rPr>
    </w:lvl>
    <w:lvl w:ilvl="5">
      <w:numFmt w:val="bullet"/>
      <w:lvlText w:val="•"/>
      <w:lvlJc w:val="left"/>
      <w:pPr>
        <w:ind w:left="3633" w:hanging="360"/>
      </w:pPr>
      <w:rPr>
        <w:rFonts w:hint="default"/>
        <w:lang w:val="vi" w:eastAsia="en-US" w:bidi="ar-SA"/>
      </w:rPr>
    </w:lvl>
    <w:lvl w:ilvl="6">
      <w:numFmt w:val="bullet"/>
      <w:lvlText w:val="•"/>
      <w:lvlJc w:val="left"/>
      <w:pPr>
        <w:ind w:left="4195" w:hanging="360"/>
      </w:pPr>
      <w:rPr>
        <w:rFonts w:hint="default"/>
        <w:lang w:val="vi" w:eastAsia="en-US" w:bidi="ar-SA"/>
      </w:rPr>
    </w:lvl>
    <w:lvl w:ilvl="7">
      <w:numFmt w:val="bullet"/>
      <w:lvlText w:val="•"/>
      <w:lvlJc w:val="left"/>
      <w:pPr>
        <w:ind w:left="4758" w:hanging="360"/>
      </w:pPr>
      <w:rPr>
        <w:rFonts w:hint="default"/>
        <w:lang w:val="vi" w:eastAsia="en-US" w:bidi="ar-SA"/>
      </w:rPr>
    </w:lvl>
    <w:lvl w:ilvl="8">
      <w:numFmt w:val="bullet"/>
      <w:lvlText w:val="•"/>
      <w:lvlJc w:val="left"/>
      <w:pPr>
        <w:ind w:left="5320" w:hanging="360"/>
      </w:pPr>
      <w:rPr>
        <w:rFonts w:hint="default"/>
        <w:lang w:val="vi" w:eastAsia="en-US" w:bidi="ar-SA"/>
      </w:rPr>
    </w:lvl>
  </w:abstractNum>
  <w:num w:numId="1" w16cid:durableId="1866945947">
    <w:abstractNumId w:val="12"/>
  </w:num>
  <w:num w:numId="2" w16cid:durableId="1655333003">
    <w:abstractNumId w:val="7"/>
  </w:num>
  <w:num w:numId="3" w16cid:durableId="936864353">
    <w:abstractNumId w:val="26"/>
  </w:num>
  <w:num w:numId="4" w16cid:durableId="1604530360">
    <w:abstractNumId w:val="5"/>
  </w:num>
  <w:num w:numId="5" w16cid:durableId="77676173">
    <w:abstractNumId w:val="3"/>
  </w:num>
  <w:num w:numId="6" w16cid:durableId="242958091">
    <w:abstractNumId w:val="18"/>
  </w:num>
  <w:num w:numId="7" w16cid:durableId="425807056">
    <w:abstractNumId w:val="30"/>
  </w:num>
  <w:num w:numId="8" w16cid:durableId="286353319">
    <w:abstractNumId w:val="13"/>
  </w:num>
  <w:num w:numId="9" w16cid:durableId="272203696">
    <w:abstractNumId w:val="0"/>
  </w:num>
  <w:num w:numId="10" w16cid:durableId="1064108604">
    <w:abstractNumId w:val="19"/>
  </w:num>
  <w:num w:numId="11" w16cid:durableId="1014918204">
    <w:abstractNumId w:val="27"/>
  </w:num>
  <w:num w:numId="12" w16cid:durableId="933634835">
    <w:abstractNumId w:val="6"/>
  </w:num>
  <w:num w:numId="13" w16cid:durableId="2107991207">
    <w:abstractNumId w:val="25"/>
  </w:num>
  <w:num w:numId="14" w16cid:durableId="2075156746">
    <w:abstractNumId w:val="11"/>
  </w:num>
  <w:num w:numId="15" w16cid:durableId="506137771">
    <w:abstractNumId w:val="17"/>
  </w:num>
  <w:num w:numId="16" w16cid:durableId="1683623775">
    <w:abstractNumId w:val="9"/>
  </w:num>
  <w:num w:numId="17" w16cid:durableId="85813934">
    <w:abstractNumId w:val="8"/>
  </w:num>
  <w:num w:numId="18" w16cid:durableId="1529486877">
    <w:abstractNumId w:val="1"/>
  </w:num>
  <w:num w:numId="19" w16cid:durableId="190535110">
    <w:abstractNumId w:val="24"/>
  </w:num>
  <w:num w:numId="20" w16cid:durableId="2004043527">
    <w:abstractNumId w:val="29"/>
  </w:num>
  <w:num w:numId="21" w16cid:durableId="1991978062">
    <w:abstractNumId w:val="14"/>
  </w:num>
  <w:num w:numId="22" w16cid:durableId="1607077379">
    <w:abstractNumId w:val="23"/>
  </w:num>
  <w:num w:numId="23" w16cid:durableId="45642884">
    <w:abstractNumId w:val="2"/>
  </w:num>
  <w:num w:numId="24" w16cid:durableId="1437873071">
    <w:abstractNumId w:val="34"/>
  </w:num>
  <w:num w:numId="25" w16cid:durableId="107547069">
    <w:abstractNumId w:val="31"/>
  </w:num>
  <w:num w:numId="26" w16cid:durableId="108016805">
    <w:abstractNumId w:val="10"/>
  </w:num>
  <w:num w:numId="27" w16cid:durableId="997270118">
    <w:abstractNumId w:val="21"/>
  </w:num>
  <w:num w:numId="28" w16cid:durableId="167717144">
    <w:abstractNumId w:val="32"/>
  </w:num>
  <w:num w:numId="29" w16cid:durableId="1962953054">
    <w:abstractNumId w:val="4"/>
  </w:num>
  <w:num w:numId="30" w16cid:durableId="1654022229">
    <w:abstractNumId w:val="28"/>
  </w:num>
  <w:num w:numId="31" w16cid:durableId="1769888775">
    <w:abstractNumId w:val="33"/>
  </w:num>
  <w:num w:numId="32" w16cid:durableId="725303506">
    <w:abstractNumId w:val="22"/>
  </w:num>
  <w:num w:numId="33" w16cid:durableId="607810438">
    <w:abstractNumId w:val="20"/>
  </w:num>
  <w:num w:numId="34" w16cid:durableId="1881894881">
    <w:abstractNumId w:val="15"/>
  </w:num>
  <w:num w:numId="35" w16cid:durableId="94785921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477C99"/>
    <w:rsid w:val="00312636"/>
    <w:rsid w:val="00477C99"/>
    <w:rsid w:val="0056749A"/>
    <w:rsid w:val="00626DF1"/>
    <w:rsid w:val="00BB500C"/>
    <w:rsid w:val="00D54A79"/>
    <w:rsid w:val="00D82C61"/>
    <w:rsid w:val="31A4347E"/>
    <w:rsid w:val="3D9D02A6"/>
    <w:rsid w:val="5922574F"/>
    <w:rsid w:val="74E31B28"/>
    <w:rsid w:val="7C752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48FA2"/>
  <w15:docId w15:val="{209E5E6B-3AC8-43AD-94F5-20AF1F305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BB500C"/>
    <w:pPr>
      <w:widowControl w:val="0"/>
      <w:autoSpaceDE w:val="0"/>
      <w:autoSpaceDN w:val="0"/>
    </w:pPr>
    <w:rPr>
      <w:rFonts w:eastAsia="Times New Roman"/>
      <w:sz w:val="22"/>
      <w:szCs w:val="22"/>
      <w:lang w:val="vi"/>
    </w:rPr>
  </w:style>
  <w:style w:type="paragraph" w:styleId="Heading1">
    <w:name w:val="heading 1"/>
    <w:basedOn w:val="Normal"/>
    <w:uiPriority w:val="1"/>
    <w:qFormat/>
    <w:pPr>
      <w:spacing w:before="56"/>
      <w:ind w:right="2102"/>
      <w:jc w:val="center"/>
      <w:outlineLvl w:val="0"/>
    </w:pPr>
    <w:rPr>
      <w:b/>
      <w:bCs/>
      <w:sz w:val="36"/>
      <w:szCs w:val="36"/>
    </w:rPr>
  </w:style>
  <w:style w:type="paragraph" w:styleId="Heading2">
    <w:name w:val="heading 2"/>
    <w:basedOn w:val="Normal"/>
    <w:uiPriority w:val="1"/>
    <w:qFormat/>
    <w:pPr>
      <w:spacing w:before="41"/>
      <w:ind w:left="404" w:hanging="280"/>
      <w:outlineLvl w:val="1"/>
    </w:pPr>
    <w:rPr>
      <w:b/>
      <w:bCs/>
      <w:sz w:val="28"/>
      <w:szCs w:val="28"/>
    </w:rPr>
  </w:style>
  <w:style w:type="paragraph" w:styleId="Heading3">
    <w:name w:val="heading 3"/>
    <w:basedOn w:val="Normal"/>
    <w:uiPriority w:val="1"/>
    <w:qFormat/>
    <w:pPr>
      <w:spacing w:before="77"/>
      <w:ind w:left="575" w:hanging="451"/>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spacing w:before="320"/>
      <w:ind w:left="106" w:right="815"/>
      <w:jc w:val="center"/>
    </w:pPr>
    <w:rPr>
      <w:b/>
      <w:bCs/>
      <w:sz w:val="48"/>
      <w:szCs w:val="48"/>
    </w:rPr>
  </w:style>
  <w:style w:type="paragraph" w:styleId="TOC1">
    <w:name w:val="toc 1"/>
    <w:basedOn w:val="Normal"/>
    <w:uiPriority w:val="1"/>
    <w:qFormat/>
    <w:pPr>
      <w:spacing w:before="99"/>
      <w:ind w:left="124"/>
    </w:pPr>
    <w:rPr>
      <w:sz w:val="26"/>
      <w:szCs w:val="26"/>
    </w:rPr>
  </w:style>
  <w:style w:type="paragraph" w:styleId="TOC2">
    <w:name w:val="toc 2"/>
    <w:basedOn w:val="Normal"/>
    <w:uiPriority w:val="1"/>
    <w:qFormat/>
    <w:pPr>
      <w:spacing w:before="101"/>
      <w:ind w:left="642" w:hanging="258"/>
    </w:pPr>
    <w:rPr>
      <w:sz w:val="26"/>
      <w:szCs w:val="26"/>
    </w:rPr>
  </w:style>
  <w:style w:type="paragraph" w:styleId="TOC3">
    <w:name w:val="toc 3"/>
    <w:basedOn w:val="Normal"/>
    <w:uiPriority w:val="1"/>
    <w:qFormat/>
    <w:pPr>
      <w:spacing w:before="99"/>
      <w:ind w:left="1289" w:hanging="775"/>
    </w:pPr>
    <w:rPr>
      <w:sz w:val="26"/>
      <w:szCs w:val="26"/>
    </w:rPr>
  </w:style>
  <w:style w:type="paragraph" w:styleId="TOC4">
    <w:name w:val="toc 4"/>
    <w:basedOn w:val="Normal"/>
    <w:uiPriority w:val="1"/>
    <w:qFormat/>
    <w:pPr>
      <w:spacing w:before="99"/>
      <w:ind w:left="1742" w:hanging="979"/>
    </w:pPr>
    <w:rPr>
      <w:sz w:val="26"/>
      <w:szCs w:val="2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43" w:hanging="451"/>
    </w:pPr>
  </w:style>
  <w:style w:type="paragraph" w:customStyle="1" w:styleId="TableParagraph">
    <w:name w:val="Table Paragraph"/>
    <w:basedOn w:val="Normal"/>
    <w:uiPriority w:val="1"/>
    <w:qFormat/>
    <w:pPr>
      <w:ind w:left="109"/>
    </w:pPr>
  </w:style>
  <w:style w:type="paragraph" w:styleId="NormalWeb">
    <w:name w:val="Normal (Web)"/>
    <w:basedOn w:val="Normal"/>
    <w:uiPriority w:val="99"/>
    <w:unhideWhenUsed/>
    <w:rsid w:val="00BB500C"/>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BB500C"/>
    <w:rPr>
      <w:b/>
      <w:bCs/>
    </w:rPr>
  </w:style>
  <w:style w:type="character" w:styleId="HTMLCode">
    <w:name w:val="HTML Code"/>
    <w:basedOn w:val="DefaultParagraphFont"/>
    <w:uiPriority w:val="99"/>
    <w:unhideWhenUsed/>
    <w:rsid w:val="00BB500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0399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EA2315-B8FD-408F-B4CF-8D1597DFD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50</Pages>
  <Words>3661</Words>
  <Characters>20872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Truong Dat</dc:creator>
  <cp:lastModifiedBy>Nhật Ngô</cp:lastModifiedBy>
  <cp:revision>2</cp:revision>
  <dcterms:created xsi:type="dcterms:W3CDTF">2024-06-16T18:48:00Z</dcterms:created>
  <dcterms:modified xsi:type="dcterms:W3CDTF">2024-06-17T02:04:00Z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2023-12-12T00:00:00Z</vt:filetime>
  </property>
  <property fmtid="{D5CDD505-2E9C-101B-9397-08002B2CF9AE}" pid="3" name="Creator">
    <vt:lpwstr>Writer</vt:lpwstr>
  </property>
  <property fmtid="{D5CDD505-2E9C-101B-9397-08002B2CF9AE}" pid="4" name="LastSaved">
    <vt:filetime>2024-06-16T00:00:00Z</vt:filetime>
  </property>
  <property fmtid="{D5CDD505-2E9C-101B-9397-08002B2CF9AE}" pid="5" name="Producer">
    <vt:lpwstr>3-Heights(TM) PDF Security Shell 4.8.25.2 (http://www.pdf-tools.com)</vt:lpwstr>
  </property>
  <property fmtid="{D5CDD505-2E9C-101B-9397-08002B2CF9AE}" pid="6" name="KSOProductBuildVer">
    <vt:lpwstr>1033-12.2.0.17119</vt:lpwstr>
  </property>
  <property fmtid="{D5CDD505-2E9C-101B-9397-08002B2CF9AE}" pid="7" name="ICV">
    <vt:lpwstr>6A2466F0DFB44F9F91F7A8EA89464CCD_12</vt:lpwstr>
  </property>
</Properties>
</file>